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20890">
      <w:pPr>
        <w:spacing w:before="79"/>
        <w:ind w:left="319" w:right="0" w:firstLine="0"/>
        <w:jc w:val="left"/>
        <w:rPr>
          <w:rFonts w:ascii="Arial"/>
          <w:b/>
          <w:sz w:val="13"/>
        </w:rPr>
      </w:pPr>
      <w:r>
        <w:rPr>
          <w:rFonts w:ascii="Arial"/>
          <w:b/>
          <w:sz w:val="13"/>
        </w:rPr>
        <mc:AlternateContent>
          <mc:Choice Requires="wpg">
            <w:drawing>
              <wp:anchor distT="0" distB="0" distL="0" distR="0" simplePos="0" relativeHeight="251676672" behindDoc="1" locked="0" layoutInCell="1" allowOverlap="1">
                <wp:simplePos x="0" y="0"/>
                <wp:positionH relativeFrom="page">
                  <wp:posOffset>364490</wp:posOffset>
                </wp:positionH>
                <wp:positionV relativeFrom="paragraph">
                  <wp:posOffset>168910</wp:posOffset>
                </wp:positionV>
                <wp:extent cx="613410" cy="69278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613410" cy="692785"/>
                          <a:chOff x="0" y="0"/>
                          <a:chExt cx="613410" cy="692785"/>
                        </a:xfrm>
                      </wpg:grpSpPr>
                      <wps:wsp>
                        <wps:cNvPr id="4" name="Graphic 4"/>
                        <wps:cNvSpPr/>
                        <wps:spPr>
                          <a:xfrm>
                            <a:off x="0" y="0"/>
                            <a:ext cx="613410" cy="490220"/>
                          </a:xfrm>
                          <a:custGeom>
                            <a:avLst/>
                            <a:gdLst/>
                            <a:ahLst/>
                            <a:cxnLst/>
                            <a:rect l="l" t="t" r="r" b="b"/>
                            <a:pathLst>
                              <a:path w="613410" h="490220">
                                <a:moveTo>
                                  <a:pt x="289560" y="0"/>
                                </a:moveTo>
                                <a:lnTo>
                                  <a:pt x="285115" y="9525"/>
                                </a:lnTo>
                                <a:lnTo>
                                  <a:pt x="290830" y="14605"/>
                                </a:lnTo>
                                <a:lnTo>
                                  <a:pt x="344170" y="55880"/>
                                </a:lnTo>
                                <a:lnTo>
                                  <a:pt x="304165" y="63500"/>
                                </a:lnTo>
                                <a:lnTo>
                                  <a:pt x="306029" y="324485"/>
                                </a:lnTo>
                                <a:lnTo>
                                  <a:pt x="306070" y="335280"/>
                                </a:lnTo>
                                <a:lnTo>
                                  <a:pt x="313690" y="384175"/>
                                </a:lnTo>
                                <a:lnTo>
                                  <a:pt x="335915" y="426720"/>
                                </a:lnTo>
                                <a:lnTo>
                                  <a:pt x="368935" y="460375"/>
                                </a:lnTo>
                                <a:lnTo>
                                  <a:pt x="411480" y="481965"/>
                                </a:lnTo>
                                <a:lnTo>
                                  <a:pt x="459740" y="490220"/>
                                </a:lnTo>
                                <a:lnTo>
                                  <a:pt x="508000" y="481965"/>
                                </a:lnTo>
                                <a:lnTo>
                                  <a:pt x="550544" y="460375"/>
                                </a:lnTo>
                                <a:lnTo>
                                  <a:pt x="583565" y="426720"/>
                                </a:lnTo>
                                <a:lnTo>
                                  <a:pt x="591819" y="410845"/>
                                </a:lnTo>
                                <a:lnTo>
                                  <a:pt x="459740" y="410845"/>
                                </a:lnTo>
                                <a:lnTo>
                                  <a:pt x="430530" y="405130"/>
                                </a:lnTo>
                                <a:lnTo>
                                  <a:pt x="406400" y="388620"/>
                                </a:lnTo>
                                <a:lnTo>
                                  <a:pt x="390525" y="364490"/>
                                </a:lnTo>
                                <a:lnTo>
                                  <a:pt x="384175" y="335280"/>
                                </a:lnTo>
                                <a:lnTo>
                                  <a:pt x="384810" y="333375"/>
                                </a:lnTo>
                                <a:lnTo>
                                  <a:pt x="384810" y="330835"/>
                                </a:lnTo>
                                <a:lnTo>
                                  <a:pt x="385445" y="328295"/>
                                </a:lnTo>
                                <a:lnTo>
                                  <a:pt x="385445" y="324485"/>
                                </a:lnTo>
                                <a:lnTo>
                                  <a:pt x="393700" y="299085"/>
                                </a:lnTo>
                                <a:lnTo>
                                  <a:pt x="410209" y="278130"/>
                                </a:lnTo>
                                <a:lnTo>
                                  <a:pt x="433069" y="264160"/>
                                </a:lnTo>
                                <a:lnTo>
                                  <a:pt x="459740" y="259080"/>
                                </a:lnTo>
                                <a:lnTo>
                                  <a:pt x="534669" y="259080"/>
                                </a:lnTo>
                                <a:lnTo>
                                  <a:pt x="534669" y="201930"/>
                                </a:lnTo>
                                <a:lnTo>
                                  <a:pt x="531494" y="200025"/>
                                </a:lnTo>
                                <a:lnTo>
                                  <a:pt x="384175" y="200025"/>
                                </a:lnTo>
                                <a:lnTo>
                                  <a:pt x="383082" y="63500"/>
                                </a:lnTo>
                                <a:lnTo>
                                  <a:pt x="383021" y="55880"/>
                                </a:lnTo>
                                <a:lnTo>
                                  <a:pt x="382905" y="41275"/>
                                </a:lnTo>
                                <a:lnTo>
                                  <a:pt x="379730" y="26670"/>
                                </a:lnTo>
                                <a:lnTo>
                                  <a:pt x="371475" y="14605"/>
                                </a:lnTo>
                                <a:lnTo>
                                  <a:pt x="360045" y="6985"/>
                                </a:lnTo>
                                <a:lnTo>
                                  <a:pt x="345440" y="3810"/>
                                </a:lnTo>
                                <a:lnTo>
                                  <a:pt x="340360" y="3810"/>
                                </a:lnTo>
                                <a:lnTo>
                                  <a:pt x="331470" y="3175"/>
                                </a:lnTo>
                                <a:lnTo>
                                  <a:pt x="308610" y="1905"/>
                                </a:lnTo>
                                <a:lnTo>
                                  <a:pt x="297180" y="635"/>
                                </a:lnTo>
                                <a:lnTo>
                                  <a:pt x="289560" y="0"/>
                                </a:lnTo>
                                <a:close/>
                              </a:path>
                              <a:path w="613410" h="490220">
                                <a:moveTo>
                                  <a:pt x="245110" y="199390"/>
                                </a:moveTo>
                                <a:lnTo>
                                  <a:pt x="40639" y="199390"/>
                                </a:lnTo>
                                <a:lnTo>
                                  <a:pt x="20955" y="205105"/>
                                </a:lnTo>
                                <a:lnTo>
                                  <a:pt x="6985" y="218440"/>
                                </a:lnTo>
                                <a:lnTo>
                                  <a:pt x="635" y="236855"/>
                                </a:lnTo>
                                <a:lnTo>
                                  <a:pt x="4445" y="257810"/>
                                </a:lnTo>
                                <a:lnTo>
                                  <a:pt x="10795" y="267335"/>
                                </a:lnTo>
                                <a:lnTo>
                                  <a:pt x="19685" y="274955"/>
                                </a:lnTo>
                                <a:lnTo>
                                  <a:pt x="29845" y="279400"/>
                                </a:lnTo>
                                <a:lnTo>
                                  <a:pt x="40639" y="281305"/>
                                </a:lnTo>
                                <a:lnTo>
                                  <a:pt x="144780" y="281305"/>
                                </a:lnTo>
                                <a:lnTo>
                                  <a:pt x="15239" y="404495"/>
                                </a:lnTo>
                                <a:lnTo>
                                  <a:pt x="10160" y="410210"/>
                                </a:lnTo>
                                <a:lnTo>
                                  <a:pt x="5714" y="416560"/>
                                </a:lnTo>
                                <a:lnTo>
                                  <a:pt x="3175" y="423545"/>
                                </a:lnTo>
                                <a:lnTo>
                                  <a:pt x="0" y="438150"/>
                                </a:lnTo>
                                <a:lnTo>
                                  <a:pt x="0" y="440055"/>
                                </a:lnTo>
                                <a:lnTo>
                                  <a:pt x="3175" y="455295"/>
                                </a:lnTo>
                                <a:lnTo>
                                  <a:pt x="11430" y="467360"/>
                                </a:lnTo>
                                <a:lnTo>
                                  <a:pt x="24130" y="474980"/>
                                </a:lnTo>
                                <a:lnTo>
                                  <a:pt x="38735" y="478155"/>
                                </a:lnTo>
                                <a:lnTo>
                                  <a:pt x="293370" y="478155"/>
                                </a:lnTo>
                                <a:lnTo>
                                  <a:pt x="305435" y="474980"/>
                                </a:lnTo>
                                <a:lnTo>
                                  <a:pt x="314325" y="466090"/>
                                </a:lnTo>
                                <a:lnTo>
                                  <a:pt x="318135" y="454660"/>
                                </a:lnTo>
                                <a:lnTo>
                                  <a:pt x="315595" y="441960"/>
                                </a:lnTo>
                                <a:lnTo>
                                  <a:pt x="296545" y="405130"/>
                                </a:lnTo>
                                <a:lnTo>
                                  <a:pt x="278130" y="396875"/>
                                </a:lnTo>
                                <a:lnTo>
                                  <a:pt x="140969" y="396875"/>
                                </a:lnTo>
                                <a:lnTo>
                                  <a:pt x="267970" y="274955"/>
                                </a:lnTo>
                                <a:lnTo>
                                  <a:pt x="276860" y="264795"/>
                                </a:lnTo>
                                <a:lnTo>
                                  <a:pt x="281940" y="252095"/>
                                </a:lnTo>
                                <a:lnTo>
                                  <a:pt x="283210" y="238760"/>
                                </a:lnTo>
                                <a:lnTo>
                                  <a:pt x="279400" y="225425"/>
                                </a:lnTo>
                                <a:lnTo>
                                  <a:pt x="274320" y="215265"/>
                                </a:lnTo>
                                <a:lnTo>
                                  <a:pt x="266700" y="207010"/>
                                </a:lnTo>
                                <a:lnTo>
                                  <a:pt x="256540" y="201295"/>
                                </a:lnTo>
                                <a:lnTo>
                                  <a:pt x="245110" y="199390"/>
                                </a:lnTo>
                                <a:close/>
                              </a:path>
                              <a:path w="613410" h="490220">
                                <a:moveTo>
                                  <a:pt x="534669" y="201930"/>
                                </a:moveTo>
                                <a:lnTo>
                                  <a:pt x="534669" y="335280"/>
                                </a:lnTo>
                                <a:lnTo>
                                  <a:pt x="528954" y="364490"/>
                                </a:lnTo>
                                <a:lnTo>
                                  <a:pt x="513079" y="388620"/>
                                </a:lnTo>
                                <a:lnTo>
                                  <a:pt x="488950" y="405130"/>
                                </a:lnTo>
                                <a:lnTo>
                                  <a:pt x="459740" y="410845"/>
                                </a:lnTo>
                                <a:lnTo>
                                  <a:pt x="591819" y="410845"/>
                                </a:lnTo>
                                <a:lnTo>
                                  <a:pt x="605790" y="384175"/>
                                </a:lnTo>
                                <a:lnTo>
                                  <a:pt x="613410" y="335280"/>
                                </a:lnTo>
                                <a:lnTo>
                                  <a:pt x="605790" y="285750"/>
                                </a:lnTo>
                                <a:lnTo>
                                  <a:pt x="591819" y="259080"/>
                                </a:lnTo>
                                <a:lnTo>
                                  <a:pt x="583565" y="243205"/>
                                </a:lnTo>
                                <a:lnTo>
                                  <a:pt x="550544" y="210185"/>
                                </a:lnTo>
                                <a:lnTo>
                                  <a:pt x="534669" y="201930"/>
                                </a:lnTo>
                                <a:close/>
                              </a:path>
                              <a:path w="613410" h="490220">
                                <a:moveTo>
                                  <a:pt x="534669" y="259080"/>
                                </a:moveTo>
                                <a:lnTo>
                                  <a:pt x="459740" y="259080"/>
                                </a:lnTo>
                                <a:lnTo>
                                  <a:pt x="488950" y="264795"/>
                                </a:lnTo>
                                <a:lnTo>
                                  <a:pt x="513079" y="281305"/>
                                </a:lnTo>
                                <a:lnTo>
                                  <a:pt x="528954" y="305435"/>
                                </a:lnTo>
                                <a:lnTo>
                                  <a:pt x="534669" y="335280"/>
                                </a:lnTo>
                                <a:lnTo>
                                  <a:pt x="534669" y="259080"/>
                                </a:lnTo>
                                <a:close/>
                              </a:path>
                              <a:path w="613410" h="490220">
                                <a:moveTo>
                                  <a:pt x="459740" y="179705"/>
                                </a:moveTo>
                                <a:lnTo>
                                  <a:pt x="439419" y="180975"/>
                                </a:lnTo>
                                <a:lnTo>
                                  <a:pt x="419734" y="185420"/>
                                </a:lnTo>
                                <a:lnTo>
                                  <a:pt x="401320" y="191770"/>
                                </a:lnTo>
                                <a:lnTo>
                                  <a:pt x="384175" y="200025"/>
                                </a:lnTo>
                                <a:lnTo>
                                  <a:pt x="531494" y="200025"/>
                                </a:lnTo>
                                <a:lnTo>
                                  <a:pt x="508000" y="187960"/>
                                </a:lnTo>
                                <a:lnTo>
                                  <a:pt x="459740" y="179705"/>
                                </a:lnTo>
                                <a:close/>
                              </a:path>
                            </a:pathLst>
                          </a:custGeom>
                          <a:solidFill>
                            <a:srgbClr val="008F46"/>
                          </a:solidFill>
                        </wps:spPr>
                        <wps:bodyPr wrap="square" lIns="0" tIns="0" rIns="0" bIns="0" rtlCol="0">
                          <a:noAutofit/>
                        </wps:bodyPr>
                      </wps:wsp>
                      <wps:wsp>
                        <wps:cNvPr id="5" name="Graphic 5"/>
                        <wps:cNvSpPr/>
                        <wps:spPr>
                          <a:xfrm>
                            <a:off x="54610" y="532765"/>
                            <a:ext cx="498475" cy="160020"/>
                          </a:xfrm>
                          <a:custGeom>
                            <a:avLst/>
                            <a:gdLst/>
                            <a:ahLst/>
                            <a:cxnLst/>
                            <a:rect l="l" t="t" r="r" b="b"/>
                            <a:pathLst>
                              <a:path w="498475" h="160020">
                                <a:moveTo>
                                  <a:pt x="463550" y="0"/>
                                </a:moveTo>
                                <a:lnTo>
                                  <a:pt x="450215" y="2540"/>
                                </a:lnTo>
                                <a:lnTo>
                                  <a:pt x="438150" y="10159"/>
                                </a:lnTo>
                                <a:lnTo>
                                  <a:pt x="396240" y="42545"/>
                                </a:lnTo>
                                <a:lnTo>
                                  <a:pt x="349884" y="66675"/>
                                </a:lnTo>
                                <a:lnTo>
                                  <a:pt x="300355" y="81915"/>
                                </a:lnTo>
                                <a:lnTo>
                                  <a:pt x="248920" y="86995"/>
                                </a:lnTo>
                                <a:lnTo>
                                  <a:pt x="198120" y="81915"/>
                                </a:lnTo>
                                <a:lnTo>
                                  <a:pt x="148590" y="67309"/>
                                </a:lnTo>
                                <a:lnTo>
                                  <a:pt x="102870" y="43179"/>
                                </a:lnTo>
                                <a:lnTo>
                                  <a:pt x="60959" y="10795"/>
                                </a:lnTo>
                                <a:lnTo>
                                  <a:pt x="48895" y="3175"/>
                                </a:lnTo>
                                <a:lnTo>
                                  <a:pt x="10159" y="12065"/>
                                </a:lnTo>
                                <a:lnTo>
                                  <a:pt x="0" y="38734"/>
                                </a:lnTo>
                                <a:lnTo>
                                  <a:pt x="3175" y="52070"/>
                                </a:lnTo>
                                <a:lnTo>
                                  <a:pt x="53340" y="97790"/>
                                </a:lnTo>
                                <a:lnTo>
                                  <a:pt x="98425" y="124459"/>
                                </a:lnTo>
                                <a:lnTo>
                                  <a:pt x="146684" y="143509"/>
                                </a:lnTo>
                                <a:lnTo>
                                  <a:pt x="197484" y="155575"/>
                                </a:lnTo>
                                <a:lnTo>
                                  <a:pt x="248920" y="160020"/>
                                </a:lnTo>
                                <a:lnTo>
                                  <a:pt x="300990" y="155575"/>
                                </a:lnTo>
                                <a:lnTo>
                                  <a:pt x="351790" y="143509"/>
                                </a:lnTo>
                                <a:lnTo>
                                  <a:pt x="400050" y="123825"/>
                                </a:lnTo>
                                <a:lnTo>
                                  <a:pt x="445769" y="97154"/>
                                </a:lnTo>
                                <a:lnTo>
                                  <a:pt x="487044" y="63500"/>
                                </a:lnTo>
                                <a:lnTo>
                                  <a:pt x="498475" y="38100"/>
                                </a:lnTo>
                                <a:lnTo>
                                  <a:pt x="496569" y="24129"/>
                                </a:lnTo>
                                <a:lnTo>
                                  <a:pt x="488950" y="11429"/>
                                </a:lnTo>
                                <a:lnTo>
                                  <a:pt x="477519" y="3175"/>
                                </a:lnTo>
                                <a:lnTo>
                                  <a:pt x="463550" y="0"/>
                                </a:lnTo>
                                <a:close/>
                              </a:path>
                            </a:pathLst>
                          </a:custGeom>
                          <a:solidFill>
                            <a:srgbClr val="7DC042"/>
                          </a:solidFill>
                        </wps:spPr>
                        <wps:bodyPr wrap="square" lIns="0" tIns="0" rIns="0" bIns="0" rtlCol="0">
                          <a:noAutofit/>
                        </wps:bodyPr>
                      </wps:wsp>
                    </wpg:wgp>
                  </a:graphicData>
                </a:graphic>
              </wp:anchor>
            </w:drawing>
          </mc:Choice>
          <mc:Fallback>
            <w:pict>
              <v:group id="_x0000_s1026" o:spid="_x0000_s1026" o:spt="203" style="position:absolute;left:0pt;margin-left:28.7pt;margin-top:13.3pt;height:54.55pt;width:48.3pt;mso-position-horizontal-relative:page;mso-wrap-distance-bottom:0pt;mso-wrap-distance-top:0pt;z-index:-251639808;mso-width-relative:page;mso-height-relative:page;" coordsize="613410,692785" o:gfxdata="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">
                <o:lock v:ext="edit" aspectratio="f"/>
                <v:shape id="Graphic 4" o:spid="_x0000_s1026" o:spt="100" style="position:absolute;left:0;top:0;height:490220;width:613410;" fillcolor="#008F46" filled="t" stroked="f" coordsize="613410,490220" o:gfxdata="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6ogL4A&#10;AADaAAAADwAAAAAAAAABACAAAAAiAAAAZHJzL2Rvd25yZXYueG1sUEsBAhQAFAAAAAgAh07iQDMv&#10;BZ47AAAAOQAAABAAAAAAAAAAAQAgAAAADQEAAGRycy9zaGFwZXhtbC54bWxQSwUGAAAAAAYABgBb&#10;AQAAtwMAAAAA&#10;" path="m289560,0l285115,9525,290830,14605,344170,55880,304165,63500,306029,324485,306070,335280,313690,384175,335915,426720,368935,460375,411480,481965,459740,490220,508000,481965,550544,460375,583565,426720,591819,410845,459740,410845,430530,405130,406400,388620,390525,364490,384175,335280,384810,333375,384810,330835,385445,328295,385445,324485,393700,299085,410209,278130,433069,264160,459740,259080,534669,259080,534669,201930,531494,200025,384175,200025,383082,63500,383021,55880,382905,41275,379730,26670,371475,14605,360045,6985,345440,3810,340360,3810,331470,3175,308610,1905,297180,635,289560,0xem245110,199390l40639,199390,20955,205105,6985,218440,635,236855,4445,257810,10795,267335,19685,274955,29845,279400,40639,281305,144780,281305,15239,404495,10160,410210,5714,416560,3175,423545,0,438150,0,440055,3175,455295,11430,467360,24130,474980,38735,478155,293370,478155,305435,474980,314325,466090,318135,454660,315595,441960,296545,405130,278130,396875,140969,396875,267970,274955,276860,264795,281940,252095,283210,238760,279400,225425,274320,215265,266700,207010,256540,201295,245110,199390xem534669,201930l534669,335280,528954,364490,513079,388620,488950,405130,459740,410845,591819,410845,605790,384175,613410,335280,605790,285750,591819,259080,583565,243205,550544,210185,534669,201930xem534669,259080l459740,259080,488950,264795,513079,281305,528954,305435,534669,335280,534669,259080xem459740,179705l439419,180975,419734,185420,401320,191770,384175,200025,531494,200025,508000,187960,459740,179705xe">
                  <v:fill on="t" focussize="0,0"/>
                  <v:stroke on="f"/>
                  <v:imagedata o:title=""/>
                  <o:lock v:ext="edit" aspectratio="f"/>
                  <v:textbox inset="0mm,0mm,0mm,0mm"/>
                </v:shape>
                <v:shape id="Graphic 5" o:spid="_x0000_s1026" o:spt="100" style="position:absolute;left:54610;top:532765;height:160020;width:498475;" fillcolor="#7DC042" filled="t" stroked="f" coordsize="498475,160020" o:gfxdata="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ajG1LsAAADa&#10;AAAADwAAAAAAAAABACAAAAAiAAAAZHJzL2Rvd25yZXYueG1sUEsBAhQAFAAAAAgAh07iQDMvBZ47&#10;AAAAOQAAABAAAAAAAAAAAQAgAAAACgEAAGRycy9zaGFwZXhtbC54bWxQSwUGAAAAAAYABgBbAQAA&#10;tAMAAAAA&#10;" path="m463550,0l450215,2540,438150,10159,396240,42545,349884,66675,300355,81915,248920,86995,198120,81915,148590,67309,102870,43179,60959,10795,48895,3175,10159,12065,0,38734,3175,52070,53340,97790,98425,124459,146684,143509,197484,155575,248920,160020,300990,155575,351790,143509,400050,123825,445769,97154,487044,63500,498475,38100,496569,24129,488950,11429,477519,3175,463550,0xe">
                  <v:fill on="t" focussize="0,0"/>
                  <v:stroke on="f"/>
                  <v:imagedata o:title=""/>
                  <o:lock v:ext="edit" aspectratio="f"/>
                  <v:textbox inset="0mm,0mm,0mm,0mm"/>
                </v:shape>
                <w10:wrap type="topAndBottom"/>
              </v:group>
            </w:pict>
          </mc:Fallback>
        </mc:AlternateContent>
      </w:r>
      <w:r>
        <w:rPr>
          <w:rFonts w:ascii="Arial"/>
          <w:b/>
          <w:sz w:val="13"/>
        </w:rPr>
        <mc:AlternateContent>
          <mc:Choice Requires="wpg">
            <w:drawing>
              <wp:anchor distT="0" distB="0" distL="0" distR="0" simplePos="0" relativeHeight="251676672" behindDoc="1" locked="0" layoutInCell="1" allowOverlap="1">
                <wp:simplePos x="0" y="0"/>
                <wp:positionH relativeFrom="page">
                  <wp:posOffset>1068705</wp:posOffset>
                </wp:positionH>
                <wp:positionV relativeFrom="paragraph">
                  <wp:posOffset>422910</wp:posOffset>
                </wp:positionV>
                <wp:extent cx="545465" cy="18097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45465" cy="180975"/>
                          <a:chOff x="0" y="0"/>
                          <a:chExt cx="545465" cy="180975"/>
                        </a:xfrm>
                      </wpg:grpSpPr>
                      <pic:pic xmlns:pic="http://schemas.openxmlformats.org/drawingml/2006/picture">
                        <pic:nvPicPr>
                          <pic:cNvPr id="7" name="Image 7"/>
                          <pic:cNvPicPr/>
                        </pic:nvPicPr>
                        <pic:blipFill>
                          <a:blip r:embed="rId9" cstate="print"/>
                          <a:stretch>
                            <a:fillRect/>
                          </a:stretch>
                        </pic:blipFill>
                        <pic:spPr>
                          <a:xfrm>
                            <a:off x="0" y="0"/>
                            <a:ext cx="154305" cy="145415"/>
                          </a:xfrm>
                          <a:prstGeom prst="rect">
                            <a:avLst/>
                          </a:prstGeom>
                        </pic:spPr>
                      </pic:pic>
                      <wps:wsp>
                        <wps:cNvPr id="8" name="Graphic 8"/>
                        <wps:cNvSpPr/>
                        <wps:spPr>
                          <a:xfrm>
                            <a:off x="173989" y="37465"/>
                            <a:ext cx="52705" cy="106680"/>
                          </a:xfrm>
                          <a:custGeom>
                            <a:avLst/>
                            <a:gdLst/>
                            <a:ahLst/>
                            <a:cxnLst/>
                            <a:rect l="l" t="t" r="r" b="b"/>
                            <a:pathLst>
                              <a:path w="52705" h="106680">
                                <a:moveTo>
                                  <a:pt x="38100" y="0"/>
                                </a:moveTo>
                                <a:lnTo>
                                  <a:pt x="31114" y="0"/>
                                </a:lnTo>
                                <a:lnTo>
                                  <a:pt x="17779" y="1904"/>
                                </a:lnTo>
                                <a:lnTo>
                                  <a:pt x="8254" y="8254"/>
                                </a:lnTo>
                                <a:lnTo>
                                  <a:pt x="1904" y="17779"/>
                                </a:lnTo>
                                <a:lnTo>
                                  <a:pt x="0" y="30479"/>
                                </a:lnTo>
                                <a:lnTo>
                                  <a:pt x="0" y="103504"/>
                                </a:lnTo>
                                <a:lnTo>
                                  <a:pt x="2539" y="106679"/>
                                </a:lnTo>
                                <a:lnTo>
                                  <a:pt x="8889" y="106679"/>
                                </a:lnTo>
                                <a:lnTo>
                                  <a:pt x="11429" y="103504"/>
                                </a:lnTo>
                                <a:lnTo>
                                  <a:pt x="11429" y="31115"/>
                                </a:lnTo>
                                <a:lnTo>
                                  <a:pt x="12700" y="22225"/>
                                </a:lnTo>
                                <a:lnTo>
                                  <a:pt x="16509" y="15875"/>
                                </a:lnTo>
                                <a:lnTo>
                                  <a:pt x="22859" y="12065"/>
                                </a:lnTo>
                                <a:lnTo>
                                  <a:pt x="31750" y="10795"/>
                                </a:lnTo>
                                <a:lnTo>
                                  <a:pt x="36829" y="10795"/>
                                </a:lnTo>
                                <a:lnTo>
                                  <a:pt x="43814" y="12700"/>
                                </a:lnTo>
                                <a:lnTo>
                                  <a:pt x="50164" y="12700"/>
                                </a:lnTo>
                                <a:lnTo>
                                  <a:pt x="52704" y="10159"/>
                                </a:lnTo>
                                <a:lnTo>
                                  <a:pt x="52704" y="4445"/>
                                </a:lnTo>
                                <a:lnTo>
                                  <a:pt x="50800" y="3175"/>
                                </a:lnTo>
                                <a:lnTo>
                                  <a:pt x="43179" y="634"/>
                                </a:lnTo>
                                <a:lnTo>
                                  <a:pt x="38100" y="0"/>
                                </a:lnTo>
                                <a:close/>
                              </a:path>
                            </a:pathLst>
                          </a:custGeom>
                          <a:solidFill>
                            <a:srgbClr val="57585B"/>
                          </a:solidFill>
                        </wps:spPr>
                        <wps:bodyPr wrap="square" lIns="0" tIns="0" rIns="0" bIns="0" rtlCol="0">
                          <a:noAutofit/>
                        </wps:bodyPr>
                      </wps:wsp>
                      <pic:pic xmlns:pic="http://schemas.openxmlformats.org/drawingml/2006/picture">
                        <pic:nvPicPr>
                          <pic:cNvPr id="9" name="Image 9"/>
                          <pic:cNvPicPr/>
                        </pic:nvPicPr>
                        <pic:blipFill>
                          <a:blip r:embed="rId10" cstate="print"/>
                          <a:stretch>
                            <a:fillRect/>
                          </a:stretch>
                        </pic:blipFill>
                        <pic:spPr>
                          <a:xfrm>
                            <a:off x="258445" y="37465"/>
                            <a:ext cx="184150" cy="143509"/>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461644" y="39369"/>
                            <a:ext cx="83819" cy="106679"/>
                          </a:xfrm>
                          <a:prstGeom prst="rect">
                            <a:avLst/>
                          </a:prstGeom>
                        </pic:spPr>
                      </pic:pic>
                    </wpg:wgp>
                  </a:graphicData>
                </a:graphic>
              </wp:anchor>
            </w:drawing>
          </mc:Choice>
          <mc:Fallback>
            <w:pict>
              <v:group id="_x0000_s1026" o:spid="_x0000_s1026" o:spt="203" style="position:absolute;left:0pt;margin-left:84.15pt;margin-top:33.3pt;height:14.25pt;width:42.95pt;mso-position-horizontal-relative:page;mso-wrap-distance-bottom:0pt;mso-wrap-distance-top:0pt;z-index:-251639808;mso-width-relative:page;mso-height-relative:page;" coordsize="545465,180975" o:gfxdata="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">
                <o:lock v:ext="edit" aspectratio="f"/>
                <v:shape id="Image 7" o:spid="_x0000_s1026" o:spt="75" type="#_x0000_t75" style="position:absolute;left:0;top:0;height:145415;width:154305;" filled="f" o:preferrelative="t" stroked="f" coordsize="21600,21600" o:gfxdata="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6SF2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Graphic 8" o:spid="_x0000_s1026" o:spt="100" style="position:absolute;left:173989;top:37465;height:106680;width:52705;" fillcolor="#57585B" filled="t" stroked="f" coordsize="52705,106680" o:gfxdata="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" path="m38100,0l31114,0,17779,1904,8254,8254,1904,17779,0,30479,0,103504,2539,106679,8889,106679,11429,103504,11429,31115,12700,22225,16509,15875,22859,12065,31750,10795,36829,10795,43814,12700,50164,12700,52704,10159,52704,4445,50800,3175,43179,634,38100,0xe">
                  <v:fill on="t" focussize="0,0"/>
                  <v:stroke on="f"/>
                  <v:imagedata o:title=""/>
                  <o:lock v:ext="edit" aspectratio="f"/>
                  <v:textbox inset="0mm,0mm,0mm,0mm"/>
                </v:shape>
                <v:shape id="Image 9" o:spid="_x0000_s1026" o:spt="75" type="#_x0000_t75" style="position:absolute;left:258445;top:37465;height:143509;width:184150;" filled="f" o:preferrelative="t" stroked="f" coordsize="21600,21600" o:gfxdata="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6hjC8AAAA&#10;2gAAAA8AAAAAAAAAAQAgAAAAIgAAAGRycy9kb3ducmV2LnhtbFBLAQIUABQAAAAIAIdO4kAzLwWe&#10;OwAAADkAAAAQAAAAAAAAAAEAIAAAAAsBAABkcnMvc2hhcGV4bWwueG1sUEsFBgAAAAAGAAYAWwEA&#10;ALUDAAAAAA==&#10;">
                  <v:fill on="f" focussize="0,0"/>
                  <v:stroke on="f"/>
                  <v:imagedata r:id="rId10" o:title=""/>
                  <o:lock v:ext="edit" aspectratio="f"/>
                </v:shape>
                <v:shape id="Image 10" o:spid="_x0000_s1026" o:spt="75" type="#_x0000_t75" style="position:absolute;left:461644;top:39369;height:106679;width:83819;" filled="f" o:preferrelative="t" stroked="f" coordsize="21600,21600" o:gfxdata="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k2TvQAA&#10;ANsAAAAPAAAAAAAAAAEAIAAAACIAAABkcnMvZG93bnJldi54bWxQSwECFAAUAAAACACHTuJAMy8F&#10;njsAAAA5AAAAEAAAAAAAAAABACAAAAAMAQAAZHJzL3NoYXBleG1sLnhtbFBLBQYAAAAABgAGAFsB&#10;AAC2AwAAAAA=&#10;">
                  <v:fill on="f" focussize="0,0"/>
                  <v:stroke on="f"/>
                  <v:imagedata r:id="rId11" o:title=""/>
                  <o:lock v:ext="edit" aspectratio="f"/>
                </v:shape>
                <w10:wrap type="topAndBottom"/>
              </v:group>
            </w:pict>
          </mc:Fallback>
        </mc:AlternateContent>
      </w:r>
      <w:r>
        <w:rPr>
          <w:rFonts w:ascii="Arial"/>
          <w:b/>
          <w:sz w:val="13"/>
        </w:rPr>
        <w:drawing>
          <wp:anchor distT="0" distB="0" distL="0" distR="0" simplePos="0" relativeHeight="251677696" behindDoc="1" locked="0" layoutInCell="1" allowOverlap="1">
            <wp:simplePos x="0" y="0"/>
            <wp:positionH relativeFrom="page">
              <wp:posOffset>4565015</wp:posOffset>
            </wp:positionH>
            <wp:positionV relativeFrom="paragraph">
              <wp:posOffset>431165</wp:posOffset>
            </wp:positionV>
            <wp:extent cx="2610485" cy="16827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610689" cy="168021"/>
                    </a:xfrm>
                    <a:prstGeom prst="rect">
                      <a:avLst/>
                    </a:prstGeom>
                  </pic:spPr>
                </pic:pic>
              </a:graphicData>
            </a:graphic>
          </wp:anchor>
        </w:drawing>
      </w:r>
      <w:r>
        <w:rPr>
          <w:rFonts w:ascii="Arial"/>
          <w:b/>
          <w:sz w:val="13"/>
        </w:rPr>
        <mc:AlternateContent>
          <mc:Choice Requires="wps">
            <w:drawing>
              <wp:anchor distT="0" distB="0" distL="0" distR="0" simplePos="0" relativeHeight="251677696" behindDoc="1" locked="0" layoutInCell="1" allowOverlap="1">
                <wp:simplePos x="0" y="0"/>
                <wp:positionH relativeFrom="page">
                  <wp:posOffset>360045</wp:posOffset>
                </wp:positionH>
                <wp:positionV relativeFrom="paragraph">
                  <wp:posOffset>1118870</wp:posOffset>
                </wp:positionV>
                <wp:extent cx="684022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840220" cy="1270"/>
                        </a:xfrm>
                        <a:custGeom>
                          <a:avLst/>
                          <a:gdLst/>
                          <a:ahLst/>
                          <a:cxnLst/>
                          <a:rect l="l" t="t" r="r" b="b"/>
                          <a:pathLst>
                            <a:path w="6840220">
                              <a:moveTo>
                                <a:pt x="0" y="0"/>
                              </a:moveTo>
                              <a:lnTo>
                                <a:pt x="6840220" y="0"/>
                              </a:lnTo>
                            </a:path>
                          </a:pathLst>
                        </a:custGeom>
                        <a:ln w="9004">
                          <a:solidFill>
                            <a:srgbClr val="57585B"/>
                          </a:solidFill>
                          <a:prstDash val="solid"/>
                        </a:ln>
                      </wps:spPr>
                      <wps:bodyPr wrap="square" lIns="0" tIns="0" rIns="0" bIns="0" rtlCol="0">
                        <a:noAutofit/>
                      </wps:bodyPr>
                    </wps:wsp>
                  </a:graphicData>
                </a:graphic>
              </wp:anchor>
            </w:drawing>
          </mc:Choice>
          <mc:Fallback>
            <w:pict>
              <v:shape id="Graphic 12" o:spid="_x0000_s1026" o:spt="100" style="position:absolute;left:0pt;margin-left:28.35pt;margin-top:88.1pt;height:0.1pt;width:538.6pt;mso-position-horizontal-relative:page;mso-wrap-distance-bottom:0pt;mso-wrap-distance-top:0pt;z-index:-251638784;mso-width-relative:page;mso-height-relative:page;" filled="f" stroked="t" coordsize="6840220,1" o:gfxdata="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Q2HVp2wAAAAsBAAAP&#10;AAAAAAAAAAEAIAAAACIAAABkcnMvZG93bnJldi54bWxQSwECFAAUAAAACACHTuJALbDF1RUCAAB8&#10;BAAADgAAAAAAAAABACAAAAAqAQAAZHJzL2Uyb0RvYy54bWxQSwUGAAAAAAYABgBZAQAAsQUAAAAA&#10;" path="m0,0l6840220,0e">
                <v:fill on="f" focussize="0,0"/>
                <v:stroke weight="0.708976377952756pt" color="#57585B" joinstyle="round"/>
                <v:imagedata o:title=""/>
                <o:lock v:ext="edit" aspectratio="f"/>
                <v:textbox inset="0mm,0mm,0mm,0mm"/>
                <w10:wrap type="topAndBottom"/>
              </v:shape>
            </w:pict>
          </mc:Fallback>
        </mc:AlternateContent>
      </w:r>
      <w:r>
        <w:rPr>
          <w:rFonts w:ascii="Arial"/>
          <w:b/>
          <w:spacing w:val="-2"/>
          <w:sz w:val="13"/>
        </w:rPr>
        <w:t>M-</w:t>
      </w:r>
      <w:r>
        <w:rPr>
          <w:rFonts w:ascii="Arial"/>
          <w:b/>
          <w:spacing w:val="-4"/>
          <w:sz w:val="13"/>
        </w:rPr>
        <w:t>012CL</w:t>
      </w:r>
    </w:p>
    <w:p w14:paraId="05D57A11">
      <w:pPr>
        <w:pStyle w:val="8"/>
        <w:spacing w:before="151"/>
        <w:rPr>
          <w:rFonts w:ascii="Arial"/>
          <w:b/>
          <w:sz w:val="20"/>
        </w:rPr>
      </w:pPr>
    </w:p>
    <w:p w14:paraId="58C10C4B">
      <w:pPr>
        <w:pStyle w:val="2"/>
      </w:pPr>
      <w:r>
        <w:rPr>
          <w:color w:val="57585B"/>
          <w:spacing w:val="-2"/>
        </w:rPr>
        <w:t>Corporate</w:t>
      </w:r>
      <w:r>
        <w:rPr>
          <w:color w:val="57585B"/>
          <w:spacing w:val="6"/>
        </w:rPr>
        <w:t xml:space="preserve"> </w:t>
      </w:r>
      <w:r>
        <w:rPr>
          <w:color w:val="57585B"/>
          <w:spacing w:val="-2"/>
        </w:rPr>
        <w:t>Internet</w:t>
      </w:r>
      <w:r>
        <w:rPr>
          <w:color w:val="57585B"/>
          <w:spacing w:val="-12"/>
        </w:rPr>
        <w:t xml:space="preserve"> </w:t>
      </w:r>
      <w:r>
        <w:rPr>
          <w:color w:val="57585B"/>
          <w:spacing w:val="-2"/>
        </w:rPr>
        <w:t>Banking</w:t>
      </w:r>
      <w:r>
        <w:rPr>
          <w:color w:val="57585B"/>
          <w:spacing w:val="-12"/>
        </w:rPr>
        <w:t xml:space="preserve"> </w:t>
      </w:r>
      <w:r>
        <w:rPr>
          <w:color w:val="57585B"/>
          <w:spacing w:val="-2"/>
        </w:rPr>
        <w:t>Registration</w:t>
      </w:r>
      <w:r>
        <w:rPr>
          <w:color w:val="57585B"/>
          <w:spacing w:val="-13"/>
        </w:rPr>
        <w:t xml:space="preserve"> </w:t>
      </w:r>
      <w:r>
        <w:rPr>
          <w:color w:val="57585B"/>
          <w:spacing w:val="-4"/>
        </w:rPr>
        <w:t>Form</w:t>
      </w:r>
    </w:p>
    <w:p w14:paraId="7E789919">
      <w:pPr>
        <w:pStyle w:val="3"/>
      </w:pPr>
      <w:r>
        <w:rPr>
          <w:color w:val="57585B"/>
        </w:rPr>
        <w:t>(Mandatory fields</w:t>
      </w:r>
      <w:r>
        <w:rPr>
          <w:color w:val="57585B"/>
          <w:spacing w:val="2"/>
        </w:rPr>
        <w:t xml:space="preserve"> </w:t>
      </w:r>
      <w:r>
        <w:rPr>
          <w:color w:val="57585B"/>
        </w:rPr>
        <w:t>for</w:t>
      </w:r>
      <w:r>
        <w:rPr>
          <w:color w:val="57585B"/>
          <w:spacing w:val="4"/>
        </w:rPr>
        <w:t xml:space="preserve"> </w:t>
      </w:r>
      <w:r>
        <w:rPr>
          <w:color w:val="57585B"/>
          <w:spacing w:val="-2"/>
        </w:rPr>
        <w:t>Corporates)</w:t>
      </w:r>
    </w:p>
    <w:p w14:paraId="0F6EDC1A">
      <w:pPr>
        <w:pStyle w:val="8"/>
        <w:spacing w:before="105"/>
        <w:rPr>
          <w:rFonts w:ascii="Arial"/>
          <w:b/>
          <w:sz w:val="22"/>
        </w:rPr>
      </w:pPr>
      <w:r>
        <w:rPr>
          <w:sz w:val="22"/>
        </w:rPr>
        <mc:AlternateContent>
          <mc:Choice Requires="wps">
            <w:drawing>
              <wp:anchor distT="0" distB="0" distL="114300" distR="114300" simplePos="0" relativeHeight="251684864" behindDoc="0" locked="0" layoutInCell="1" allowOverlap="1">
                <wp:simplePos x="0" y="0"/>
                <wp:positionH relativeFrom="column">
                  <wp:posOffset>1263650</wp:posOffset>
                </wp:positionH>
                <wp:positionV relativeFrom="paragraph">
                  <wp:posOffset>130175</wp:posOffset>
                </wp:positionV>
                <wp:extent cx="3700145" cy="236855"/>
                <wp:effectExtent l="4445" t="4445" r="13970" b="17780"/>
                <wp:wrapNone/>
                <wp:docPr id="59" name="Text Box 59"/>
                <wp:cNvGraphicFramePr/>
                <a:graphic xmlns:a="http://schemas.openxmlformats.org/drawingml/2006/main">
                  <a:graphicData uri="http://schemas.microsoft.com/office/word/2010/wordprocessingShape">
                    <wps:wsp>
                      <wps:cNvSpPr txBox="1"/>
                      <wps:spPr>
                        <a:xfrm>
                          <a:off x="1358900" y="1977390"/>
                          <a:ext cx="3700145" cy="236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8BE7F0">
                            <w:pPr>
                              <w:rPr>
                                <w:rFonts w:hint="default"/>
                                <w:lang w:val="en-ZA"/>
                              </w:rPr>
                            </w:pPr>
                            <w:r>
                              <w:rPr>
                                <w:rFonts w:hint="default"/>
                                <w:lang w:val="en-ZA"/>
                              </w:rPr>
                              <w:t xml:space="preserve">Artificial Intelligence Initiative Africa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5pt;margin-top:10.25pt;height:18.65pt;width:291.35pt;z-index:251684864;mso-width-relative:page;mso-height-relative:page;" fillcolor="#FFFFFF [3201]" filled="t" stroked="t" coordsize="21600,21600" o:gfxdata="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fO3f41gAAAAkBAAAP&#10;AAAAAAAAAAEAIAAAACIAAABkcnMvZG93bnJldi54bWxQSwECFAAUAAAACACHTuJAYuvQB1MCAADE&#10;BAAADgAAAAAAAAABACAAAAAlAQAAZHJzL2Uyb0RvYy54bWxQSwUGAAAAAAYABgBZAQAA6gUAAAAA&#10;">
                <v:fill on="t" focussize="0,0"/>
                <v:stroke weight="0.5pt" color="#000000 [3204]" joinstyle="round"/>
                <v:imagedata o:title=""/>
                <o:lock v:ext="edit" aspectratio="f"/>
                <v:textbox>
                  <w:txbxContent>
                    <w:p w14:paraId="778BE7F0">
                      <w:pPr>
                        <w:rPr>
                          <w:rFonts w:hint="default"/>
                          <w:lang w:val="en-ZA"/>
                        </w:rPr>
                      </w:pPr>
                      <w:r>
                        <w:rPr>
                          <w:rFonts w:hint="default"/>
                          <w:lang w:val="en-ZA"/>
                        </w:rPr>
                        <w:t xml:space="preserve">Artificial Intelligence Initiative Africa </w:t>
                      </w:r>
                    </w:p>
                  </w:txbxContent>
                </v:textbox>
              </v:shape>
            </w:pict>
          </mc:Fallback>
        </mc:AlternateContent>
      </w:r>
    </w:p>
    <w:p w14:paraId="7FB52120">
      <w:pPr>
        <w:pStyle w:val="8"/>
        <w:spacing w:line="583" w:lineRule="auto"/>
        <w:ind w:left="425" w:right="9450" w:hanging="20"/>
      </w:pPr>
      <w:r>
        <w:rPr>
          <w:sz w:val="16"/>
        </w:rPr>
        <mc:AlternateContent>
          <mc:Choice Requires="wps">
            <w:drawing>
              <wp:anchor distT="0" distB="0" distL="114300" distR="114300" simplePos="0" relativeHeight="251692032" behindDoc="0" locked="0" layoutInCell="1" allowOverlap="1">
                <wp:simplePos x="0" y="0"/>
                <wp:positionH relativeFrom="column">
                  <wp:posOffset>5050155</wp:posOffset>
                </wp:positionH>
                <wp:positionV relativeFrom="paragraph">
                  <wp:posOffset>439420</wp:posOffset>
                </wp:positionV>
                <wp:extent cx="1971675" cy="279400"/>
                <wp:effectExtent l="4445" t="4445" r="5080" b="5715"/>
                <wp:wrapNone/>
                <wp:docPr id="71" name="Text Box 71"/>
                <wp:cNvGraphicFramePr/>
                <a:graphic xmlns:a="http://schemas.openxmlformats.org/drawingml/2006/main">
                  <a:graphicData uri="http://schemas.microsoft.com/office/word/2010/wordprocessingShape">
                    <wps:wsp>
                      <wps:cNvSpPr txBox="1"/>
                      <wps:spPr>
                        <a:xfrm>
                          <a:off x="5139690" y="2562225"/>
                          <a:ext cx="1971675" cy="279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011CD2">
                            <w:pPr>
                              <w:rPr>
                                <w:rFonts w:hint="default"/>
                                <w:lang w:val="en-ZA"/>
                              </w:rPr>
                            </w:pPr>
                            <w:r>
                              <w:rPr>
                                <w:rFonts w:hint="default"/>
                                <w:lang w:val="en-ZA"/>
                              </w:rPr>
                              <w:fldChar w:fldCharType="begin"/>
                            </w:r>
                            <w:r>
                              <w:rPr>
                                <w:rFonts w:hint="default"/>
                                <w:lang w:val="en-ZA"/>
                              </w:rPr>
                              <w:instrText xml:space="preserve"> HYPERLINK "mailto:admin@aiinstitueafrica.com" </w:instrText>
                            </w:r>
                            <w:r>
                              <w:rPr>
                                <w:rFonts w:hint="default"/>
                                <w:lang w:val="en-ZA"/>
                              </w:rPr>
                              <w:fldChar w:fldCharType="separate"/>
                            </w:r>
                            <w:r>
                              <w:rPr>
                                <w:rStyle w:val="9"/>
                                <w:rFonts w:hint="default"/>
                                <w:lang w:val="en-ZA"/>
                              </w:rPr>
                              <w:t>admin@aiinstitueafrica.com</w:t>
                            </w:r>
                            <w:r>
                              <w:rPr>
                                <w:rFonts w:hint="default"/>
                                <w:lang w:val="en-ZA"/>
                              </w:rPr>
                              <w:fldChar w:fldCharType="end"/>
                            </w:r>
                          </w:p>
                          <w:p w14:paraId="4FB25046">
                            <w:pPr>
                              <w:rPr>
                                <w:rFonts w:hint="default"/>
                                <w:lang w:val="en-Z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7.65pt;margin-top:34.6pt;height:22pt;width:155.25pt;z-index:251692032;mso-width-relative:page;mso-height-relative:page;" fillcolor="#FFFFFF [3201]" filled="t" stroked="t" coordsize="21600,21600" o:gfxdata="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SP2B1wAAAAsB&#10;AAAPAAAAAAAAAAEAIAAAACIAAABkcnMvZG93bnJldi54bWxQSwECFAAUAAAACACHTuJArmBleFUC&#10;AADEBAAADgAAAAAAAAABACAAAAAmAQAAZHJzL2Uyb0RvYy54bWxQSwUGAAAAAAYABgBZAQAA7QUA&#10;AAAA&#10;">
                <v:fill on="t" focussize="0,0"/>
                <v:stroke weight="0.5pt" color="#000000 [3204]" joinstyle="round"/>
                <v:imagedata o:title=""/>
                <o:lock v:ext="edit" aspectratio="f"/>
                <v:textbox>
                  <w:txbxContent>
                    <w:p w14:paraId="5F011CD2">
                      <w:pPr>
                        <w:rPr>
                          <w:rFonts w:hint="default"/>
                          <w:lang w:val="en-ZA"/>
                        </w:rPr>
                      </w:pPr>
                      <w:r>
                        <w:rPr>
                          <w:rFonts w:hint="default"/>
                          <w:lang w:val="en-ZA"/>
                        </w:rPr>
                        <w:fldChar w:fldCharType="begin"/>
                      </w:r>
                      <w:r>
                        <w:rPr>
                          <w:rFonts w:hint="default"/>
                          <w:lang w:val="en-ZA"/>
                        </w:rPr>
                        <w:instrText xml:space="preserve"> HYPERLINK "mailto:admin@aiinstitueafrica.com" </w:instrText>
                      </w:r>
                      <w:r>
                        <w:rPr>
                          <w:rFonts w:hint="default"/>
                          <w:lang w:val="en-ZA"/>
                        </w:rPr>
                        <w:fldChar w:fldCharType="separate"/>
                      </w:r>
                      <w:r>
                        <w:rPr>
                          <w:rStyle w:val="9"/>
                          <w:rFonts w:hint="default"/>
                          <w:lang w:val="en-ZA"/>
                        </w:rPr>
                        <w:t>admin@aiinstitueafrica.com</w:t>
                      </w:r>
                      <w:r>
                        <w:rPr>
                          <w:rFonts w:hint="default"/>
                          <w:lang w:val="en-ZA"/>
                        </w:rPr>
                        <w:fldChar w:fldCharType="end"/>
                      </w:r>
                    </w:p>
                    <w:p w14:paraId="4FB25046">
                      <w:pPr>
                        <w:rPr>
                          <w:rFonts w:hint="default"/>
                          <w:lang w:val="en-ZA"/>
                        </w:rPr>
                      </w:pPr>
                    </w:p>
                  </w:txbxContent>
                </v:textbox>
              </v:shape>
            </w:pict>
          </mc:Fallback>
        </mc:AlternateContent>
      </w:r>
      <w:r>
        <w:rPr>
          <w:sz w:val="16"/>
        </w:rPr>
        <mc:AlternateContent>
          <mc:Choice Requires="wps">
            <w:drawing>
              <wp:anchor distT="0" distB="0" distL="114300" distR="114300" simplePos="0" relativeHeight="251687936" behindDoc="0" locked="0" layoutInCell="1" allowOverlap="1">
                <wp:simplePos x="0" y="0"/>
                <wp:positionH relativeFrom="column">
                  <wp:posOffset>2875280</wp:posOffset>
                </wp:positionH>
                <wp:positionV relativeFrom="paragraph">
                  <wp:posOffset>467995</wp:posOffset>
                </wp:positionV>
                <wp:extent cx="877570" cy="262255"/>
                <wp:effectExtent l="4445" t="4445" r="17145" b="7620"/>
                <wp:wrapNone/>
                <wp:docPr id="63" name="Text Box 63"/>
                <wp:cNvGraphicFramePr/>
                <a:graphic xmlns:a="http://schemas.openxmlformats.org/drawingml/2006/main">
                  <a:graphicData uri="http://schemas.microsoft.com/office/word/2010/wordprocessingShape">
                    <wps:wsp>
                      <wps:cNvSpPr txBox="1"/>
                      <wps:spPr>
                        <a:xfrm>
                          <a:off x="3103880" y="2573655"/>
                          <a:ext cx="877570" cy="2622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B8234B">
                            <w:pPr>
                              <w:rPr>
                                <w:rFonts w:hint="default"/>
                                <w:lang w:val="en-ZA"/>
                              </w:rPr>
                            </w:pPr>
                            <w:r>
                              <w:rPr>
                                <w:rFonts w:hint="default"/>
                                <w:lang w:val="en-ZA"/>
                              </w:rPr>
                              <w:t>19/5/2026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4pt;margin-top:36.85pt;height:20.65pt;width:69.1pt;z-index:251687936;mso-width-relative:page;mso-height-relative:page;" fillcolor="#FFFFFF [3201]" filled="t" stroked="t" coordsize="21600,21600" o:gfxdata="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hHt6T1wAAAAoBAAAP&#10;AAAAAAAAAAEAIAAAACIAAABkcnMvZG93bnJldi54bWxQSwECFAAUAAAACACHTuJA1q2nMlICAADD&#10;BAAADgAAAAAAAAABACAAAAAmAQAAZHJzL2Uyb0RvYy54bWxQSwUGAAAAAAYABgBZAQAA6gUAAAAA&#10;">
                <v:fill on="t" focussize="0,0"/>
                <v:stroke weight="0.5pt" color="#000000 [3204]" joinstyle="round"/>
                <v:imagedata o:title=""/>
                <o:lock v:ext="edit" aspectratio="f"/>
                <v:textbox>
                  <w:txbxContent>
                    <w:p w14:paraId="67B8234B">
                      <w:pPr>
                        <w:rPr>
                          <w:rFonts w:hint="default"/>
                          <w:lang w:val="en-ZA"/>
                        </w:rPr>
                      </w:pPr>
                      <w:r>
                        <w:rPr>
                          <w:rFonts w:hint="default"/>
                          <w:lang w:val="en-ZA"/>
                        </w:rPr>
                        <w:t>19/5/2026</w:t>
                      </w:r>
                    </w:p>
                  </w:txbxContent>
                </v:textbox>
              </v:shape>
            </w:pict>
          </mc:Fallback>
        </mc:AlternateContent>
      </w:r>
      <w:r>
        <w:rPr>
          <w:sz w:val="16"/>
        </w:rPr>
        <mc:AlternateContent>
          <mc:Choice Requires="wps">
            <w:drawing>
              <wp:anchor distT="0" distB="0" distL="114300" distR="114300" simplePos="0" relativeHeight="251686912" behindDoc="0" locked="0" layoutInCell="1" allowOverlap="1">
                <wp:simplePos x="0" y="0"/>
                <wp:positionH relativeFrom="column">
                  <wp:posOffset>532130</wp:posOffset>
                </wp:positionH>
                <wp:positionV relativeFrom="paragraph">
                  <wp:posOffset>467995</wp:posOffset>
                </wp:positionV>
                <wp:extent cx="1312545" cy="262255"/>
                <wp:effectExtent l="4445" t="4445" r="8890" b="7620"/>
                <wp:wrapNone/>
                <wp:docPr id="62" name="Text Box 62"/>
                <wp:cNvGraphicFramePr/>
                <a:graphic xmlns:a="http://schemas.openxmlformats.org/drawingml/2006/main">
                  <a:graphicData uri="http://schemas.microsoft.com/office/word/2010/wordprocessingShape">
                    <wps:wsp>
                      <wps:cNvSpPr txBox="1"/>
                      <wps:spPr>
                        <a:xfrm>
                          <a:off x="1131570" y="2573655"/>
                          <a:ext cx="1312545" cy="2622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23F3FC">
                            <w:pPr>
                              <w:jc w:val="center"/>
                              <w:rPr>
                                <w:rFonts w:hint="default"/>
                                <w:lang w:val="en-ZA"/>
                              </w:rPr>
                            </w:pPr>
                            <w:r>
                              <w:rPr>
                                <w:rFonts w:hint="default"/>
                                <w:lang w:val="en-ZA"/>
                              </w:rPr>
                              <w:t>113728A0252026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9pt;margin-top:36.85pt;height:20.65pt;width:103.35pt;z-index:251686912;mso-width-relative:page;mso-height-relative:page;" fillcolor="#FFFFFF [3201]" filled="t" stroked="t" coordsize="21600,21600" o:gfxdata="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0Zk9YAAAAJAQAA&#10;DwAAAAAAAAABACAAAAAiAAAAZHJzL2Rvd25yZXYueG1sUEsBAhQAFAAAAAgAh07iQDEME2NUAgAA&#10;xAQAAA4AAAAAAAAAAQAgAAAAJQEAAGRycy9lMm9Eb2MueG1sUEsFBgAAAAAGAAYAWQEAAOsFAAAA&#10;AA==&#10;">
                <v:fill on="t" focussize="0,0"/>
                <v:stroke weight="0.5pt" color="#000000 [3204]" joinstyle="round"/>
                <v:imagedata o:title=""/>
                <o:lock v:ext="edit" aspectratio="f"/>
                <v:textbox>
                  <w:txbxContent>
                    <w:p w14:paraId="6923F3FC">
                      <w:pPr>
                        <w:jc w:val="center"/>
                        <w:rPr>
                          <w:rFonts w:hint="default"/>
                          <w:lang w:val="en-ZA"/>
                        </w:rPr>
                      </w:pPr>
                      <w:r>
                        <w:rPr>
                          <w:rFonts w:hint="default"/>
                          <w:lang w:val="en-ZA"/>
                        </w:rPr>
                        <w:t>113728A0252026</w:t>
                      </w:r>
                    </w:p>
                  </w:txbxContent>
                </v:textbox>
              </v:shape>
            </w:pict>
          </mc:Fallback>
        </mc:AlternateContent>
      </w:r>
      <w:r>
        <w:rPr>
          <w:sz w:val="16"/>
        </w:rPr>
        <mc:AlternateContent>
          <mc:Choice Requires="wps">
            <w:drawing>
              <wp:anchor distT="0" distB="0" distL="114300" distR="114300" simplePos="0" relativeHeight="251685888" behindDoc="0" locked="0" layoutInCell="1" allowOverlap="1">
                <wp:simplePos x="0" y="0"/>
                <wp:positionH relativeFrom="column">
                  <wp:posOffset>1240155</wp:posOffset>
                </wp:positionH>
                <wp:positionV relativeFrom="paragraph">
                  <wp:posOffset>210185</wp:posOffset>
                </wp:positionV>
                <wp:extent cx="2948940" cy="238125"/>
                <wp:effectExtent l="4445" t="4445" r="18415" b="16510"/>
                <wp:wrapNone/>
                <wp:docPr id="61" name="Text Box 61"/>
                <wp:cNvGraphicFramePr/>
                <a:graphic xmlns:a="http://schemas.openxmlformats.org/drawingml/2006/main">
                  <a:graphicData uri="http://schemas.microsoft.com/office/word/2010/wordprocessingShape">
                    <wps:wsp>
                      <wps:cNvSpPr txBox="1"/>
                      <wps:spPr>
                        <a:xfrm>
                          <a:off x="1329690" y="2291715"/>
                          <a:ext cx="2948940" cy="238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5C1C83">
                            <w:pPr>
                              <w:rPr>
                                <w:rFonts w:hint="default"/>
                                <w:lang w:val="en-ZA"/>
                              </w:rPr>
                            </w:pPr>
                            <w:r>
                              <w:rPr>
                                <w:rFonts w:hint="default"/>
                                <w:lang w:val="en-ZA"/>
                              </w:rPr>
                              <w:t>25 Herbert Chitepo ave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65pt;margin-top:16.55pt;height:18.75pt;width:232.2pt;z-index:251685888;mso-width-relative:page;mso-height-relative:page;" fillcolor="#FFFFFF [3201]" filled="t" stroked="t" coordsize="21600,21600" o:gfxdata="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99ccrNYAAAAJAQAA&#10;DwAAAAAAAAABACAAAAAiAAAAZHJzL2Rvd25yZXYueG1sUEsBAhQAFAAAAAgAh07iQPqNlTJUAgAA&#10;xAQAAA4AAAAAAAAAAQAgAAAAJQEAAGRycy9lMm9Eb2MueG1sUEsFBgAAAAAGAAYAWQEAAOsFAAAA&#10;AA==&#10;">
                <v:fill on="t" focussize="0,0"/>
                <v:stroke weight="0.5pt" color="#000000 [3204]" joinstyle="round"/>
                <v:imagedata o:title=""/>
                <o:lock v:ext="edit" aspectratio="f"/>
                <v:textbox>
                  <w:txbxContent>
                    <w:p w14:paraId="1A5C1C83">
                      <w:pPr>
                        <w:rPr>
                          <w:rFonts w:hint="default"/>
                          <w:lang w:val="en-ZA"/>
                        </w:rPr>
                      </w:pPr>
                      <w:r>
                        <w:rPr>
                          <w:rFonts w:hint="default"/>
                          <w:lang w:val="en-ZA"/>
                        </w:rPr>
                        <w:t>25 Herbert Chitepo ave</w:t>
                      </w:r>
                    </w:p>
                  </w:txbxContent>
                </v:textbox>
              </v:shape>
            </w:pict>
          </mc:Fallback>
        </mc:AlternateContent>
      </w:r>
      <w:r>
        <mc:AlternateContent>
          <mc:Choice Requires="wps">
            <w:drawing>
              <wp:anchor distT="0" distB="0" distL="0" distR="0" simplePos="0" relativeHeight="251660288" behindDoc="0" locked="0" layoutInCell="1" allowOverlap="1">
                <wp:simplePos x="0" y="0"/>
                <wp:positionH relativeFrom="page">
                  <wp:posOffset>1011555</wp:posOffset>
                </wp:positionH>
                <wp:positionV relativeFrom="paragraph">
                  <wp:posOffset>524510</wp:posOffset>
                </wp:positionV>
                <wp:extent cx="869315" cy="170815"/>
                <wp:effectExtent l="0" t="0" r="0" b="0"/>
                <wp:wrapNone/>
                <wp:docPr id="13" name="Graphic 13"/>
                <wp:cNvGraphicFramePr/>
                <a:graphic xmlns:a="http://schemas.openxmlformats.org/drawingml/2006/main">
                  <a:graphicData uri="http://schemas.microsoft.com/office/word/2010/wordprocessingShape">
                    <wps:wsp>
                      <wps:cNvSpPr/>
                      <wps:spPr>
                        <a:xfrm>
                          <a:off x="0" y="0"/>
                          <a:ext cx="869315" cy="170815"/>
                        </a:xfrm>
                        <a:custGeom>
                          <a:avLst/>
                          <a:gdLst/>
                          <a:ahLst/>
                          <a:cxnLst/>
                          <a:rect l="l" t="t" r="r" b="b"/>
                          <a:pathLst>
                            <a:path w="869315" h="170815">
                              <a:moveTo>
                                <a:pt x="0" y="170815"/>
                              </a:moveTo>
                              <a:lnTo>
                                <a:pt x="869315" y="170815"/>
                              </a:lnTo>
                              <a:lnTo>
                                <a:pt x="869315"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3" o:spid="_x0000_s1026" o:spt="100" style="position:absolute;left:0pt;margin-left:79.65pt;margin-top:41.3pt;height:13.45pt;width:68.45pt;mso-position-horizontal-relative:page;z-index:251660288;mso-width-relative:page;mso-height-relative:page;" filled="f" stroked="t" coordsize="869315,170815" o:gfxdata="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8mCtm9cAAAAKAQAADwAAAAAAAAABACAAAAAiAAAAZHJzL2Rvd25yZXYu&#10;eG1sUEsBAhQAFAAAAAgAh07iQLB5gLU1AgAAEAUAAA4AAAAAAAAAAQAgAAAAJgEAAGRycy9lMm9E&#10;b2MueG1sUEsFBgAAAAAGAAYAWQEAAM0FAAAAAA==&#10;" path="m0,170815l869315,170815,869315,0,0,0,0,170815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1312" behindDoc="0" locked="0" layoutInCell="1" allowOverlap="1">
                <wp:simplePos x="0" y="0"/>
                <wp:positionH relativeFrom="page">
                  <wp:posOffset>1226185</wp:posOffset>
                </wp:positionH>
                <wp:positionV relativeFrom="paragraph">
                  <wp:posOffset>229870</wp:posOffset>
                </wp:positionV>
                <wp:extent cx="5965825" cy="213360"/>
                <wp:effectExtent l="0" t="0" r="0" b="0"/>
                <wp:wrapNone/>
                <wp:docPr id="14" name="Graphic 14"/>
                <wp:cNvGraphicFramePr/>
                <a:graphic xmlns:a="http://schemas.openxmlformats.org/drawingml/2006/main">
                  <a:graphicData uri="http://schemas.microsoft.com/office/word/2010/wordprocessingShape">
                    <wps:wsp>
                      <wps:cNvSpPr/>
                      <wps:spPr>
                        <a:xfrm>
                          <a:off x="0" y="0"/>
                          <a:ext cx="5965825" cy="213360"/>
                        </a:xfrm>
                        <a:custGeom>
                          <a:avLst/>
                          <a:gdLst/>
                          <a:ahLst/>
                          <a:cxnLst/>
                          <a:rect l="l" t="t" r="r" b="b"/>
                          <a:pathLst>
                            <a:path w="5965825" h="213360">
                              <a:moveTo>
                                <a:pt x="0" y="213359"/>
                              </a:moveTo>
                              <a:lnTo>
                                <a:pt x="5965825" y="213359"/>
                              </a:lnTo>
                              <a:lnTo>
                                <a:pt x="5965825" y="0"/>
                              </a:lnTo>
                              <a:lnTo>
                                <a:pt x="0" y="0"/>
                              </a:lnTo>
                              <a:lnTo>
                                <a:pt x="0" y="213359"/>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4" o:spid="_x0000_s1026" o:spt="100" style="position:absolute;left:0pt;margin-left:96.55pt;margin-top:18.1pt;height:16.8pt;width:469.75pt;mso-position-horizontal-relative:page;z-index:251661312;mso-width-relative:page;mso-height-relative:page;" filled="f" stroked="t" coordsize="5965825,213360" o:gfxdata="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D6H8R1gAAAAoBAAAPAAAAAAAAAAEAIAAAACIAAABkcnMv&#10;ZG93bnJldi54bWxQSwECFAAUAAAACACHTuJAf1YNuj4CAAAUBQAADgAAAAAAAAABACAAAAAlAQAA&#10;ZHJzL2Uyb0RvYy54bWxQSwUGAAAAAAYABgBZAQAA1QUAAAAA&#10;" path="m0,213359l5965825,213359,5965825,0,0,0,0,213359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72576" behindDoc="1" locked="0" layoutInCell="1" allowOverlap="1">
                <wp:simplePos x="0" y="0"/>
                <wp:positionH relativeFrom="page">
                  <wp:posOffset>2970530</wp:posOffset>
                </wp:positionH>
                <wp:positionV relativeFrom="paragraph">
                  <wp:posOffset>525145</wp:posOffset>
                </wp:positionV>
                <wp:extent cx="880745" cy="170815"/>
                <wp:effectExtent l="0" t="0" r="0" b="0"/>
                <wp:wrapNone/>
                <wp:docPr id="15" name="Graphic 15"/>
                <wp:cNvGraphicFramePr/>
                <a:graphic xmlns:a="http://schemas.openxmlformats.org/drawingml/2006/main">
                  <a:graphicData uri="http://schemas.microsoft.com/office/word/2010/wordprocessingShape">
                    <wps:wsp>
                      <wps:cNvSpPr/>
                      <wps:spPr>
                        <a:xfrm>
                          <a:off x="0" y="0"/>
                          <a:ext cx="880744" cy="170815"/>
                        </a:xfrm>
                        <a:custGeom>
                          <a:avLst/>
                          <a:gdLst/>
                          <a:ahLst/>
                          <a:cxnLst/>
                          <a:rect l="l" t="t" r="r" b="b"/>
                          <a:pathLst>
                            <a:path w="880744" h="170815">
                              <a:moveTo>
                                <a:pt x="0" y="170815"/>
                              </a:moveTo>
                              <a:lnTo>
                                <a:pt x="880744" y="170815"/>
                              </a:lnTo>
                              <a:lnTo>
                                <a:pt x="880744"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5" o:spid="_x0000_s1026" o:spt="100" style="position:absolute;left:0pt;margin-left:233.9pt;margin-top:41.35pt;height:13.45pt;width:69.35pt;mso-position-horizontal-relative:page;z-index:-251643904;mso-width-relative:page;mso-height-relative:page;" filled="f" stroked="t" coordsize="880744,170815" o:gfxdata="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vY/tB1gAAAAoBAAAPAAAAAAAAAAEAIAAAACIAAABkcnMvZG93bnJldi54&#10;bWxQSwECFAAUAAAACACHTuJAYrKb2zUCAAAQBQAADgAAAAAAAAABACAAAAAlAQAAZHJzL2Uyb0Rv&#10;Yy54bWxQSwUGAAAAAAYABgBZAQAAzAUAAAAA&#10;" path="m0,170815l880744,170815,880744,0,0,0,0,170815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2336" behindDoc="0" locked="0" layoutInCell="1" allowOverlap="1">
                <wp:simplePos x="0" y="0"/>
                <wp:positionH relativeFrom="page">
                  <wp:posOffset>4886325</wp:posOffset>
                </wp:positionH>
                <wp:positionV relativeFrom="paragraph">
                  <wp:posOffset>525145</wp:posOffset>
                </wp:positionV>
                <wp:extent cx="2308225" cy="170815"/>
                <wp:effectExtent l="0" t="0" r="0" b="0"/>
                <wp:wrapNone/>
                <wp:docPr id="16" name="Graphic 16"/>
                <wp:cNvGraphicFramePr/>
                <a:graphic xmlns:a="http://schemas.openxmlformats.org/drawingml/2006/main">
                  <a:graphicData uri="http://schemas.microsoft.com/office/word/2010/wordprocessingShape">
                    <wps:wsp>
                      <wps:cNvSpPr/>
                      <wps:spPr>
                        <a:xfrm>
                          <a:off x="0" y="0"/>
                          <a:ext cx="2308225" cy="170815"/>
                        </a:xfrm>
                        <a:custGeom>
                          <a:avLst/>
                          <a:gdLst/>
                          <a:ahLst/>
                          <a:cxnLst/>
                          <a:rect l="l" t="t" r="r" b="b"/>
                          <a:pathLst>
                            <a:path w="2308225" h="170815">
                              <a:moveTo>
                                <a:pt x="0" y="170815"/>
                              </a:moveTo>
                              <a:lnTo>
                                <a:pt x="2308224" y="170815"/>
                              </a:lnTo>
                              <a:lnTo>
                                <a:pt x="2308224"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6" o:spid="_x0000_s1026" o:spt="100" style="position:absolute;left:0pt;margin-left:384.75pt;margin-top:41.35pt;height:13.45pt;width:181.75pt;mso-position-horizontal-relative:page;z-index:251662336;mso-width-relative:page;mso-height-relative:page;" filled="f" stroked="t" coordsize="2308225,170815" o:gfxdata="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kaPQR2wAAAAsBAAAPAAAAAAAAAAEAIAAAACIAAABkcnMv&#10;ZG93bnJldi54bWxQSwECFAAUAAAACACHTuJATPa+MDkCAAAUBQAADgAAAAAAAAABACAAAAAqAQAA&#10;ZHJzL2Uyb0RvYy54bWxQSwUGAAAAAAYABgBZAQAA1QUAAAAA&#10;" path="m0,170815l2308224,170815,2308224,0,0,0,0,170815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4384" behindDoc="0" locked="0" layoutInCell="1" allowOverlap="1">
                <wp:simplePos x="0" y="0"/>
                <wp:positionH relativeFrom="page">
                  <wp:posOffset>1221105</wp:posOffset>
                </wp:positionH>
                <wp:positionV relativeFrom="paragraph">
                  <wp:posOffset>-89535</wp:posOffset>
                </wp:positionV>
                <wp:extent cx="5971540" cy="231775"/>
                <wp:effectExtent l="0" t="0" r="0" b="0"/>
                <wp:wrapNone/>
                <wp:docPr id="17" name="Graphic 17"/>
                <wp:cNvGraphicFramePr/>
                <a:graphic xmlns:a="http://schemas.openxmlformats.org/drawingml/2006/main">
                  <a:graphicData uri="http://schemas.microsoft.com/office/word/2010/wordprocessingShape">
                    <wps:wsp>
                      <wps:cNvSpPr/>
                      <wps:spPr>
                        <a:xfrm>
                          <a:off x="0" y="0"/>
                          <a:ext cx="5971540" cy="231775"/>
                        </a:xfrm>
                        <a:custGeom>
                          <a:avLst/>
                          <a:gdLst/>
                          <a:ahLst/>
                          <a:cxnLst/>
                          <a:rect l="l" t="t" r="r" b="b"/>
                          <a:pathLst>
                            <a:path w="5971540" h="231775">
                              <a:moveTo>
                                <a:pt x="0" y="231775"/>
                              </a:moveTo>
                              <a:lnTo>
                                <a:pt x="5971540" y="231775"/>
                              </a:lnTo>
                              <a:lnTo>
                                <a:pt x="5971540" y="0"/>
                              </a:lnTo>
                              <a:lnTo>
                                <a:pt x="0" y="0"/>
                              </a:lnTo>
                              <a:lnTo>
                                <a:pt x="0" y="23177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7" o:spid="_x0000_s1026" o:spt="100" style="position:absolute;left:0pt;margin-left:96.15pt;margin-top:-7.05pt;height:18.25pt;width:470.2pt;mso-position-horizontal-relative:page;z-index:251664384;mso-width-relative:page;mso-height-relative:page;" filled="f" stroked="t" coordsize="5971540,231775" o:gfxdata="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4XzndsAAAALAQAADwAAAAAAAAABACAAAAAiAAAAZHJzL2Rv&#10;d25yZXYueG1sUEsBAhQAFAAAAAgAh07iQMNPdC43AgAAFAUAAA4AAAAAAAAAAQAgAAAAKgEAAGRy&#10;cy9lMm9Eb2MueG1sUEsFBgAAAAAGAAYAWQEAANMFAAAAAA==&#10;" path="m0,231775l5971540,231775,5971540,0,0,0,0,231775xe">
                <v:fill on="f" focussize="0,0"/>
                <v:stroke weight="0.708976377952756pt" color="#57585B" joinstyle="round"/>
                <v:imagedata o:title=""/>
                <o:lock v:ext="edit" aspectratio="f"/>
                <v:textbox inset="0mm,0mm,0mm,0mm"/>
              </v:shape>
            </w:pict>
          </mc:Fallback>
        </mc:AlternateContent>
      </w:r>
      <w:r>
        <w:rPr>
          <w:color w:val="57585B"/>
        </w:rPr>
        <w:t>Company</w:t>
      </w:r>
      <w:r>
        <w:rPr>
          <w:color w:val="57585B"/>
          <w:spacing w:val="-11"/>
        </w:rPr>
        <w:t xml:space="preserve"> </w:t>
      </w:r>
      <w:r>
        <w:rPr>
          <w:color w:val="57585B"/>
        </w:rPr>
        <w:t>Name:</w:t>
      </w:r>
      <w:r>
        <w:rPr>
          <w:rFonts w:hint="default"/>
          <w:color w:val="57585B"/>
          <w:lang w:val="en-ZA"/>
        </w:rPr>
        <w:t xml:space="preserve">       </w:t>
      </w:r>
      <w:r>
        <w:rPr>
          <w:color w:val="57585B"/>
        </w:rPr>
        <w:t xml:space="preserve"> </w:t>
      </w:r>
      <w:r>
        <w:rPr>
          <w:color w:val="57585B"/>
          <w:spacing w:val="-2"/>
        </w:rPr>
        <w:t>Address:</w:t>
      </w:r>
    </w:p>
    <w:p w14:paraId="5267BAB4">
      <w:pPr>
        <w:pStyle w:val="8"/>
        <w:spacing w:after="0" w:line="583" w:lineRule="auto"/>
        <w:sectPr>
          <w:footerReference r:id="rId5" w:type="default"/>
          <w:type w:val="continuous"/>
          <w:pgSz w:w="11920" w:h="16850"/>
          <w:pgMar w:top="280" w:right="141" w:bottom="1140" w:left="141" w:header="0" w:footer="948" w:gutter="0"/>
          <w:pgNumType w:start="1"/>
          <w:cols w:space="720" w:num="1"/>
        </w:sectPr>
      </w:pPr>
      <w:bookmarkStart w:id="0" w:name="_GoBack"/>
      <w:bookmarkEnd w:id="0"/>
    </w:p>
    <w:p w14:paraId="7D5DF053">
      <w:pPr>
        <w:pStyle w:val="8"/>
        <w:spacing w:before="1" w:line="585" w:lineRule="auto"/>
        <w:ind w:left="406" w:right="38" w:firstLine="19"/>
        <w:rPr>
          <w:rFonts w:hint="default"/>
          <w:lang w:val="en-ZA"/>
        </w:rPr>
      </w:pPr>
      <w:r>
        <mc:AlternateContent>
          <mc:Choice Requires="wps">
            <w:drawing>
              <wp:anchor distT="0" distB="0" distL="0" distR="0" simplePos="0" relativeHeight="251673600" behindDoc="1" locked="0" layoutInCell="1" allowOverlap="1">
                <wp:simplePos x="0" y="0"/>
                <wp:positionH relativeFrom="page">
                  <wp:posOffset>3839845</wp:posOffset>
                </wp:positionH>
                <wp:positionV relativeFrom="paragraph">
                  <wp:posOffset>614680</wp:posOffset>
                </wp:positionV>
                <wp:extent cx="1597660" cy="228600"/>
                <wp:effectExtent l="0" t="0" r="0" b="0"/>
                <wp:wrapNone/>
                <wp:docPr id="18" name="Graphic 18"/>
                <wp:cNvGraphicFramePr/>
                <a:graphic xmlns:a="http://schemas.openxmlformats.org/drawingml/2006/main">
                  <a:graphicData uri="http://schemas.microsoft.com/office/word/2010/wordprocessingShape">
                    <wps:wsp>
                      <wps:cNvSpPr/>
                      <wps:spPr>
                        <a:xfrm>
                          <a:off x="0" y="0"/>
                          <a:ext cx="1597660" cy="228600"/>
                        </a:xfrm>
                        <a:custGeom>
                          <a:avLst/>
                          <a:gdLst/>
                          <a:ahLst/>
                          <a:cxnLst/>
                          <a:rect l="l" t="t" r="r" b="b"/>
                          <a:pathLst>
                            <a:path w="1597660" h="228600">
                              <a:moveTo>
                                <a:pt x="0" y="228600"/>
                              </a:moveTo>
                              <a:lnTo>
                                <a:pt x="1597660" y="228600"/>
                              </a:lnTo>
                              <a:lnTo>
                                <a:pt x="1597660" y="0"/>
                              </a:lnTo>
                              <a:lnTo>
                                <a:pt x="0" y="0"/>
                              </a:lnTo>
                              <a:lnTo>
                                <a:pt x="0" y="22860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8" o:spid="_x0000_s1026" o:spt="100" style="position:absolute;left:0pt;margin-left:302.35pt;margin-top:48.4pt;height:18pt;width:125.8pt;mso-position-horizontal-relative:page;z-index:-251642880;mso-width-relative:page;mso-height-relative:page;" filled="f" stroked="t" coordsize="1597660,228600" o:gfxdata="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B1Aq2AAAAAoBAAAPAAAAAAAAAAEAIAAAACIAAABkcnMvZG93&#10;bnJldi54bWxQSwECFAAUAAAACACHTuJAztNYWTkCAAAUBQAADgAAAAAAAAABACAAAAAnAQAAZHJz&#10;L2Uyb0RvYy54bWxQSwUGAAAAAAYABgBZAQAA0gUAAAAA&#10;" path="m0,228600l1597660,228600,1597660,0,0,0,0,228600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2336" behindDoc="0" locked="0" layoutInCell="1" allowOverlap="1">
                <wp:simplePos x="0" y="0"/>
                <wp:positionH relativeFrom="page">
                  <wp:posOffset>6080125</wp:posOffset>
                </wp:positionH>
                <wp:positionV relativeFrom="paragraph">
                  <wp:posOffset>599440</wp:posOffset>
                </wp:positionV>
                <wp:extent cx="1103630" cy="243840"/>
                <wp:effectExtent l="0" t="0" r="0" b="0"/>
                <wp:wrapNone/>
                <wp:docPr id="19" name="Graphic 19"/>
                <wp:cNvGraphicFramePr/>
                <a:graphic xmlns:a="http://schemas.openxmlformats.org/drawingml/2006/main">
                  <a:graphicData uri="http://schemas.microsoft.com/office/word/2010/wordprocessingShape">
                    <wps:wsp>
                      <wps:cNvSpPr/>
                      <wps:spPr>
                        <a:xfrm>
                          <a:off x="0" y="0"/>
                          <a:ext cx="1103630" cy="243840"/>
                        </a:xfrm>
                        <a:custGeom>
                          <a:avLst/>
                          <a:gdLst/>
                          <a:ahLst/>
                          <a:cxnLst/>
                          <a:rect l="l" t="t" r="r" b="b"/>
                          <a:pathLst>
                            <a:path w="1103630" h="243840">
                              <a:moveTo>
                                <a:pt x="0" y="243840"/>
                              </a:moveTo>
                              <a:lnTo>
                                <a:pt x="1103630" y="243840"/>
                              </a:lnTo>
                              <a:lnTo>
                                <a:pt x="1103630" y="0"/>
                              </a:lnTo>
                              <a:lnTo>
                                <a:pt x="0" y="0"/>
                              </a:lnTo>
                              <a:lnTo>
                                <a:pt x="0" y="24384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19" o:spid="_x0000_s1026" o:spt="100" style="position:absolute;left:0pt;margin-left:478.75pt;margin-top:47.2pt;height:19.2pt;width:86.9pt;mso-position-horizontal-relative:page;z-index:251662336;mso-width-relative:page;mso-height-relative:page;" filled="f" stroked="t" coordsize="1103630,243840" o:gfxdata="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Lvv/p2AAAAAsBAAAPAAAAAAAAAAEAIAAAACIAAABkcnMvZG93&#10;bnJldi54bWxQSwECFAAUAAAACACHTuJABG371DkCAAAUBQAADgAAAAAAAAABACAAAAAnAQAAZHJz&#10;L2Uyb0RvYy54bWxQSwUGAAAAAAYABgBZAQAA0gUAAAAA&#10;" path="m0,243840l1103630,243840,1103630,0,0,0,0,243840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3360" behindDoc="0" locked="0" layoutInCell="1" allowOverlap="1">
                <wp:simplePos x="0" y="0"/>
                <wp:positionH relativeFrom="page">
                  <wp:posOffset>1013460</wp:posOffset>
                </wp:positionH>
                <wp:positionV relativeFrom="paragraph">
                  <wp:posOffset>614680</wp:posOffset>
                </wp:positionV>
                <wp:extent cx="1949450" cy="228600"/>
                <wp:effectExtent l="0" t="0" r="0" b="0"/>
                <wp:wrapNone/>
                <wp:docPr id="20" name="Graphic 20"/>
                <wp:cNvGraphicFramePr/>
                <a:graphic xmlns:a="http://schemas.openxmlformats.org/drawingml/2006/main">
                  <a:graphicData uri="http://schemas.microsoft.com/office/word/2010/wordprocessingShape">
                    <wps:wsp>
                      <wps:cNvSpPr/>
                      <wps:spPr>
                        <a:xfrm>
                          <a:off x="0" y="0"/>
                          <a:ext cx="1949450" cy="228600"/>
                        </a:xfrm>
                        <a:custGeom>
                          <a:avLst/>
                          <a:gdLst/>
                          <a:ahLst/>
                          <a:cxnLst/>
                          <a:rect l="l" t="t" r="r" b="b"/>
                          <a:pathLst>
                            <a:path w="1949450" h="228600">
                              <a:moveTo>
                                <a:pt x="0" y="228600"/>
                              </a:moveTo>
                              <a:lnTo>
                                <a:pt x="1949450" y="228600"/>
                              </a:lnTo>
                              <a:lnTo>
                                <a:pt x="1949450" y="0"/>
                              </a:lnTo>
                              <a:lnTo>
                                <a:pt x="0" y="0"/>
                              </a:lnTo>
                              <a:lnTo>
                                <a:pt x="0" y="22860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0" o:spid="_x0000_s1026" o:spt="100" style="position:absolute;left:0pt;margin-left:79.8pt;margin-top:48.4pt;height:18pt;width:153.5pt;mso-position-horizontal-relative:page;z-index:251663360;mso-width-relative:page;mso-height-relative:page;" filled="f" stroked="t" coordsize="1949450,228600" o:gfxdata="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CfvJz2QAAAAoBAAAPAAAAAAAAAAEAIAAAACIAAABkcnMvZG93&#10;bnJldi54bWxQSwECFAAUAAAACACHTuJAKJV4JjgCAAAUBQAADgAAAAAAAAABACAAAAAoAQAAZHJz&#10;L2Uyb0RvYy54bWxQSwUGAAAAAAYABgBZAQAA0gUAAAAA&#10;" path="m0,228600l1949450,228600,1949450,0,0,0,0,228600xe">
                <v:fill on="f" focussize="0,0"/>
                <v:stroke weight="0.708976377952756pt" color="#57585B" joinstyle="round"/>
                <v:imagedata o:title=""/>
                <o:lock v:ext="edit" aspectratio="f"/>
                <v:textbox inset="0mm,0mm,0mm,0mm"/>
              </v:shape>
            </w:pict>
          </mc:Fallback>
        </mc:AlternateContent>
      </w:r>
      <w:r>
        <w:rPr>
          <w:color w:val="57585B"/>
        </w:rPr>
        <w:t>Reg</w:t>
      </w:r>
      <w:r>
        <w:rPr>
          <w:color w:val="57585B"/>
          <w:spacing w:val="-4"/>
        </w:rPr>
        <w:t xml:space="preserve"> </w:t>
      </w:r>
      <w:r>
        <w:rPr>
          <w:color w:val="57585B"/>
        </w:rPr>
        <w:t>No.: Telephone</w:t>
      </w:r>
      <w:r>
        <w:rPr>
          <w:color w:val="57585B"/>
          <w:spacing w:val="-11"/>
        </w:rPr>
        <w:t xml:space="preserve"> </w:t>
      </w:r>
      <w:r>
        <w:rPr>
          <w:color w:val="57585B"/>
        </w:rPr>
        <w:t>No</w:t>
      </w:r>
      <w:r>
        <w:t>:</w:t>
      </w:r>
      <w:r>
        <w:rPr>
          <w:rFonts w:hint="default"/>
          <w:lang w:val="en-ZA"/>
        </w:rPr>
        <w:t xml:space="preserve">           </w:t>
      </w:r>
    </w:p>
    <w:p w14:paraId="27240011">
      <w:pPr>
        <w:pStyle w:val="8"/>
        <w:tabs>
          <w:tab w:val="left" w:pos="3515"/>
        </w:tabs>
        <w:spacing w:before="3"/>
        <w:ind w:left="406"/>
      </w:pPr>
      <w:r>
        <w:br w:type="column"/>
      </w:r>
      <w:r>
        <w:rPr>
          <w:color w:val="57585B"/>
        </w:rPr>
        <w:t>Incorporation</w:t>
      </w:r>
      <w:r>
        <w:rPr>
          <w:color w:val="57585B"/>
          <w:spacing w:val="3"/>
        </w:rPr>
        <w:t xml:space="preserve"> </w:t>
      </w:r>
      <w:r>
        <w:rPr>
          <w:color w:val="57585B"/>
          <w:spacing w:val="-2"/>
        </w:rPr>
        <w:t>Date:</w:t>
      </w:r>
      <w:r>
        <w:rPr>
          <w:color w:val="57585B"/>
        </w:rPr>
        <w:tab/>
      </w:r>
      <w:r>
        <w:rPr>
          <w:color w:val="57585B"/>
          <w:spacing w:val="-2"/>
        </w:rPr>
        <w:t>Email</w:t>
      </w:r>
      <w:r>
        <w:rPr>
          <w:color w:val="57585B"/>
          <w:spacing w:val="-9"/>
        </w:rPr>
        <w:t xml:space="preserve"> </w:t>
      </w:r>
      <w:r>
        <w:rPr>
          <w:color w:val="57585B"/>
          <w:spacing w:val="-2"/>
        </w:rPr>
        <w:t>Address</w:t>
      </w:r>
    </w:p>
    <w:p w14:paraId="1A3710DD">
      <w:pPr>
        <w:pStyle w:val="8"/>
        <w:spacing w:after="0"/>
        <w:sectPr>
          <w:type w:val="continuous"/>
          <w:pgSz w:w="11920" w:h="16850"/>
          <w:pgMar w:top="280" w:right="141" w:bottom="1140" w:left="141" w:header="0" w:footer="948" w:gutter="0"/>
          <w:cols w:equalWidth="0" w:num="2">
            <w:col w:w="1493" w:space="1114"/>
            <w:col w:w="9031"/>
          </w:cols>
        </w:sectPr>
      </w:pPr>
      <w:r>
        <w:rPr>
          <w:sz w:val="16"/>
        </w:rPr>
        <mc:AlternateContent>
          <mc:Choice Requires="wps">
            <w:drawing>
              <wp:anchor distT="0" distB="0" distL="114300" distR="114300" simplePos="0" relativeHeight="251691008" behindDoc="0" locked="0" layoutInCell="1" allowOverlap="1">
                <wp:simplePos x="0" y="0"/>
                <wp:positionH relativeFrom="column">
                  <wp:posOffset>4338320</wp:posOffset>
                </wp:positionH>
                <wp:positionV relativeFrom="paragraph">
                  <wp:posOffset>105410</wp:posOffset>
                </wp:positionV>
                <wp:extent cx="1483360" cy="273050"/>
                <wp:effectExtent l="4445" t="4445" r="5715" b="12065"/>
                <wp:wrapNone/>
                <wp:docPr id="70" name="Text Box 70"/>
                <wp:cNvGraphicFramePr/>
                <a:graphic xmlns:a="http://schemas.openxmlformats.org/drawingml/2006/main">
                  <a:graphicData uri="http://schemas.microsoft.com/office/word/2010/wordprocessingShape">
                    <wps:wsp>
                      <wps:cNvSpPr txBox="1"/>
                      <wps:spPr>
                        <a:xfrm>
                          <a:off x="0" y="0"/>
                          <a:ext cx="1483360"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F94B8A">
                            <w:pPr>
                              <w:rPr>
                                <w:rFonts w:hint="default"/>
                                <w:lang w:val="en-ZA"/>
                              </w:rPr>
                            </w:pPr>
                            <w:r>
                              <w:rPr>
                                <w:rFonts w:hint="default"/>
                                <w:lang w:val="en-ZA"/>
                              </w:rPr>
                              <w:t>0781253091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6pt;margin-top:8.3pt;height:21.5pt;width:116.8pt;z-index:251691008;mso-width-relative:page;mso-height-relative:page;" fillcolor="#FFFFFF [3201]" filled="t" stroked="t" coordsize="21600,21600" o:gfxdata="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JK17tYAAAAJAQAADwAAAAAAAAABACAA&#10;AAAiAAAAZHJzL2Rvd25yZXYueG1sUEsBAhQAFAAAAAgAh07iQGORXmVIAgAAuAQAAA4AAAAAAAAA&#10;AQAgAAAAJQEAAGRycy9lMm9Eb2MueG1sUEsFBgAAAAAGAAYAWQEAAN8FAAAAAA==&#10;">
                <v:fill on="t" focussize="0,0"/>
                <v:stroke weight="0.5pt" color="#000000 [3204]" joinstyle="round"/>
                <v:imagedata o:title=""/>
                <o:lock v:ext="edit" aspectratio="f"/>
                <v:textbox>
                  <w:txbxContent>
                    <w:p w14:paraId="14F94B8A">
                      <w:pPr>
                        <w:rPr>
                          <w:rFonts w:hint="default"/>
                          <w:lang w:val="en-ZA"/>
                        </w:rPr>
                      </w:pPr>
                      <w:r>
                        <w:rPr>
                          <w:rFonts w:hint="default"/>
                          <w:lang w:val="en-ZA"/>
                        </w:rPr>
                        <w:t>0781253091</w:t>
                      </w:r>
                    </w:p>
                  </w:txbxContent>
                </v:textbox>
              </v:shape>
            </w:pict>
          </mc:Fallback>
        </mc:AlternateContent>
      </w:r>
    </w:p>
    <w:p w14:paraId="53902F23">
      <w:pPr>
        <w:spacing w:before="167" w:line="400" w:lineRule="auto"/>
        <w:ind w:left="442" w:right="38" w:firstLine="0"/>
        <w:jc w:val="left"/>
        <w:rPr>
          <w:sz w:val="15"/>
        </w:rPr>
      </w:pPr>
      <w:r>
        <w:rPr>
          <w:sz w:val="16"/>
        </w:rPr>
        <mc:AlternateContent>
          <mc:Choice Requires="wps">
            <w:drawing>
              <wp:anchor distT="0" distB="0" distL="114300" distR="114300" simplePos="0" relativeHeight="251693056" behindDoc="0" locked="0" layoutInCell="1" allowOverlap="1">
                <wp:simplePos x="0" y="0"/>
                <wp:positionH relativeFrom="column">
                  <wp:posOffset>1094740</wp:posOffset>
                </wp:positionH>
                <wp:positionV relativeFrom="paragraph">
                  <wp:posOffset>12700</wp:posOffset>
                </wp:positionV>
                <wp:extent cx="1454150" cy="295910"/>
                <wp:effectExtent l="4445" t="4445" r="19685" b="19685"/>
                <wp:wrapNone/>
                <wp:docPr id="72" name="Text Box 72"/>
                <wp:cNvGraphicFramePr/>
                <a:graphic xmlns:a="http://schemas.openxmlformats.org/drawingml/2006/main">
                  <a:graphicData uri="http://schemas.microsoft.com/office/word/2010/wordprocessingShape">
                    <wps:wsp>
                      <wps:cNvSpPr txBox="1"/>
                      <wps:spPr>
                        <a:xfrm>
                          <a:off x="1184275" y="3272155"/>
                          <a:ext cx="1454150"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CF97BE">
                            <w:pPr>
                              <w:rPr>
                                <w:rFonts w:hint="default"/>
                                <w:lang w:val="en-ZA"/>
                              </w:rPr>
                            </w:pPr>
                            <w:r>
                              <w:rPr>
                                <w:rFonts w:hint="default"/>
                                <w:lang w:val="en-ZA"/>
                              </w:rPr>
                              <w:t>Arthur Magaya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2pt;margin-top:1pt;height:23.3pt;width:114.5pt;z-index:251693056;mso-width-relative:page;mso-height-relative:page;" fillcolor="#FFFFFF [3201]" filled="t" stroked="t" coordsize="21600,21600" o:gfxdata="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bkMie1AAAAAgBAAAP&#10;AAAAAAAAAAEAIAAAACIAAABkcnMvZG93bnJldi54bWxQSwECFAAUAAAACACHTuJAMQM6G1UCAADE&#10;BAAADgAAAAAAAAABACAAAAAjAQAAZHJzL2Uyb0RvYy54bWxQSwUGAAAAAAYABgBZAQAA6gUAAAAA&#10;">
                <v:fill on="t" focussize="0,0"/>
                <v:stroke weight="0.5pt" color="#000000 [3204]" joinstyle="round"/>
                <v:imagedata o:title=""/>
                <o:lock v:ext="edit" aspectratio="f"/>
                <v:textbox>
                  <w:txbxContent>
                    <w:p w14:paraId="73CF97BE">
                      <w:pPr>
                        <w:rPr>
                          <w:rFonts w:hint="default"/>
                          <w:lang w:val="en-ZA"/>
                        </w:rPr>
                      </w:pPr>
                      <w:r>
                        <w:rPr>
                          <w:rFonts w:hint="default"/>
                          <w:lang w:val="en-ZA"/>
                        </w:rPr>
                        <w:t>Arthur Magaya</w:t>
                      </w:r>
                    </w:p>
                  </w:txbxContent>
                </v:textbox>
              </v:shape>
            </w:pict>
          </mc:Fallback>
        </mc:AlternateContent>
      </w:r>
      <w:r>
        <w:rPr>
          <w:sz w:val="16"/>
        </w:rPr>
        <mc:AlternateContent>
          <mc:Choice Requires="wps">
            <w:drawing>
              <wp:anchor distT="0" distB="0" distL="114300" distR="114300" simplePos="0" relativeHeight="251688960" behindDoc="0" locked="0" layoutInCell="1" allowOverlap="1">
                <wp:simplePos x="0" y="0"/>
                <wp:positionH relativeFrom="column">
                  <wp:posOffset>1141095</wp:posOffset>
                </wp:positionH>
                <wp:positionV relativeFrom="paragraph">
                  <wp:posOffset>400050</wp:posOffset>
                </wp:positionV>
                <wp:extent cx="1931035" cy="239395"/>
                <wp:effectExtent l="4445" t="5080" r="15240" b="14605"/>
                <wp:wrapNone/>
                <wp:docPr id="64" name="Text Box 64"/>
                <wp:cNvGraphicFramePr/>
                <a:graphic xmlns:a="http://schemas.openxmlformats.org/drawingml/2006/main">
                  <a:graphicData uri="http://schemas.microsoft.com/office/word/2010/wordprocessingShape">
                    <wps:wsp>
                      <wps:cNvSpPr txBox="1"/>
                      <wps:spPr>
                        <a:xfrm>
                          <a:off x="5046345" y="2555875"/>
                          <a:ext cx="1931035" cy="239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1E28F2">
                            <w:pPr>
                              <w:rPr>
                                <w:rFonts w:hint="default"/>
                                <w:lang w:val="en-ZA"/>
                              </w:rPr>
                            </w:pPr>
                            <w:r>
                              <w:rPr>
                                <w:rFonts w:hint="default"/>
                                <w:lang w:val="en-ZA"/>
                              </w:rPr>
                              <w:t>arthur@rubiem.com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85pt;margin-top:31.5pt;height:18.85pt;width:152.05pt;z-index:251688960;mso-width-relative:page;mso-height-relative:page;" fillcolor="#FFFFFF [3201]" filled="t" stroked="t" coordsize="21600,21600" o:gfxdata="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ES6/9UAAAAKAQAA&#10;DwAAAAAAAAABACAAAAAiAAAAZHJzL2Rvd25yZXYueG1sUEsBAhQAFAAAAAgAh07iQLTEfyBVAgAA&#10;xAQAAA4AAAAAAAAAAQAgAAAAJAEAAGRycy9lMm9Eb2MueG1sUEsFBgAAAAAGAAYAWQEAAOsFAAAA&#10;AA==&#10;">
                <v:fill on="t" focussize="0,0"/>
                <v:stroke weight="0.5pt" color="#000000 [3204]" joinstyle="round"/>
                <v:imagedata o:title=""/>
                <o:lock v:ext="edit" aspectratio="f"/>
                <v:textbox>
                  <w:txbxContent>
                    <w:p w14:paraId="5A1E28F2">
                      <w:pPr>
                        <w:rPr>
                          <w:rFonts w:hint="default"/>
                          <w:lang w:val="en-ZA"/>
                        </w:rPr>
                      </w:pPr>
                      <w:r>
                        <w:rPr>
                          <w:rFonts w:hint="default"/>
                          <w:lang w:val="en-ZA"/>
                        </w:rPr>
                        <w:t>arthur@rubiem.com</w:t>
                      </w:r>
                    </w:p>
                  </w:txbxContent>
                </v:textbox>
              </v:shape>
            </w:pict>
          </mc:Fallback>
        </mc:AlternateContent>
      </w:r>
      <w:r>
        <w:rPr>
          <w:sz w:val="15"/>
        </w:rPr>
        <mc:AlternateContent>
          <mc:Choice Requires="wps">
            <w:drawing>
              <wp:anchor distT="0" distB="0" distL="0" distR="0" simplePos="0" relativeHeight="251663360" behindDoc="0" locked="0" layoutInCell="1" allowOverlap="1">
                <wp:simplePos x="0" y="0"/>
                <wp:positionH relativeFrom="page">
                  <wp:posOffset>1240155</wp:posOffset>
                </wp:positionH>
                <wp:positionV relativeFrom="paragraph">
                  <wp:posOffset>-311150</wp:posOffset>
                </wp:positionV>
                <wp:extent cx="5951855" cy="213360"/>
                <wp:effectExtent l="0" t="0" r="0" b="0"/>
                <wp:wrapNone/>
                <wp:docPr id="21" name="Graphic 21"/>
                <wp:cNvGraphicFramePr/>
                <a:graphic xmlns:a="http://schemas.openxmlformats.org/drawingml/2006/main">
                  <a:graphicData uri="http://schemas.microsoft.com/office/word/2010/wordprocessingShape">
                    <wps:wsp>
                      <wps:cNvSpPr/>
                      <wps:spPr>
                        <a:xfrm>
                          <a:off x="0" y="0"/>
                          <a:ext cx="5951855" cy="213360"/>
                        </a:xfrm>
                        <a:custGeom>
                          <a:avLst/>
                          <a:gdLst/>
                          <a:ahLst/>
                          <a:cxnLst/>
                          <a:rect l="l" t="t" r="r" b="b"/>
                          <a:pathLst>
                            <a:path w="5951855" h="213360">
                              <a:moveTo>
                                <a:pt x="0" y="213359"/>
                              </a:moveTo>
                              <a:lnTo>
                                <a:pt x="5951855" y="213359"/>
                              </a:lnTo>
                              <a:lnTo>
                                <a:pt x="5951855" y="0"/>
                              </a:lnTo>
                              <a:lnTo>
                                <a:pt x="0" y="0"/>
                              </a:lnTo>
                              <a:lnTo>
                                <a:pt x="0" y="213359"/>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1" o:spid="_x0000_s1026" o:spt="100" style="position:absolute;left:0pt;margin-left:97.65pt;margin-top:-24.5pt;height:16.8pt;width:468.65pt;mso-position-horizontal-relative:page;z-index:251663360;mso-width-relative:page;mso-height-relative:page;" filled="f" stroked="t" coordsize="5951855,213360" o:gfxdata="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&#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395j42QAAAAwBAAAPAAAAAAAAAAEAIAAAACIAAABk&#10;cnMvZG93bnJldi54bWxQSwECFAAUAAAACACHTuJASKVxfj4CAAAUBQAADgAAAAAAAAABACAAAAAo&#10;AQAAZHJzL2Uyb0RvYy54bWxQSwUGAAAAAAYABgBZAQAA2AUAAAAA&#10;" path="m0,213359l5951855,213359,5951855,0,0,0,0,213359xe">
                <v:fill on="f" focussize="0,0"/>
                <v:stroke weight="0.708976377952756pt" color="#57585B" joinstyle="round"/>
                <v:imagedata o:title=""/>
                <o:lock v:ext="edit" aspectratio="f"/>
                <v:textbox inset="0mm,0mm,0mm,0mm"/>
              </v:shape>
            </w:pict>
          </mc:Fallback>
        </mc:AlternateContent>
      </w:r>
      <w:r>
        <w:rPr>
          <w:spacing w:val="-2"/>
          <w:sz w:val="15"/>
        </w:rPr>
        <w:t>Contact</w:t>
      </w:r>
      <w:r>
        <w:rPr>
          <w:spacing w:val="40"/>
          <w:sz w:val="15"/>
        </w:rPr>
        <w:t xml:space="preserve"> </w:t>
      </w:r>
      <w:r>
        <w:rPr>
          <w:spacing w:val="-2"/>
          <w:sz w:val="15"/>
        </w:rPr>
        <w:t>person</w:t>
      </w:r>
    </w:p>
    <w:p w14:paraId="3EAAD51F">
      <w:pPr>
        <w:pStyle w:val="8"/>
        <w:tabs>
          <w:tab w:val="left" w:pos="4318"/>
        </w:tabs>
        <w:spacing w:before="168"/>
        <w:ind w:left="442"/>
      </w:pPr>
      <w:r>
        <w:rPr>
          <w:sz w:val="16"/>
        </w:rPr>
        <mc:AlternateContent>
          <mc:Choice Requires="wps">
            <w:drawing>
              <wp:anchor distT="0" distB="0" distL="114300" distR="114300" simplePos="0" relativeHeight="251694080" behindDoc="0" locked="0" layoutInCell="1" allowOverlap="1">
                <wp:simplePos x="0" y="0"/>
                <wp:positionH relativeFrom="column">
                  <wp:posOffset>3799840</wp:posOffset>
                </wp:positionH>
                <wp:positionV relativeFrom="paragraph">
                  <wp:posOffset>-370205</wp:posOffset>
                </wp:positionV>
                <wp:extent cx="1517650" cy="232410"/>
                <wp:effectExtent l="4445" t="4445" r="17145" b="6985"/>
                <wp:wrapNone/>
                <wp:docPr id="73" name="Text Box 73"/>
                <wp:cNvGraphicFramePr/>
                <a:graphic xmlns:a="http://schemas.openxmlformats.org/drawingml/2006/main">
                  <a:graphicData uri="http://schemas.microsoft.com/office/word/2010/wordprocessingShape">
                    <wps:wsp>
                      <wps:cNvSpPr txBox="1"/>
                      <wps:spPr>
                        <a:xfrm>
                          <a:off x="4075430" y="3219450"/>
                          <a:ext cx="1517650" cy="232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5EC2C7">
                            <w:pPr>
                              <w:rPr>
                                <w:rFonts w:hint="default"/>
                                <w:lang w:val="en-ZA"/>
                              </w:rPr>
                            </w:pPr>
                            <w:r>
                              <w:rPr>
                                <w:rFonts w:hint="default"/>
                                <w:lang w:val="en-ZA"/>
                              </w:rPr>
                              <w:t>63-3085903F80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2pt;margin-top:-29.15pt;height:18.3pt;width:119.5pt;z-index:251694080;mso-width-relative:page;mso-height-relative:page;" fillcolor="#FFFFFF [3201]" filled="t" stroked="t" coordsize="21600,21600" o:gfxdata="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nOOZ2AAAAAsB&#10;AAAPAAAAAAAAAAEAIAAAACIAAABkcnMvZG93bnJldi54bWxQSwECFAAUAAAACACHTuJAr2eYRFQC&#10;AADEBAAADgAAAAAAAAABACAAAAAnAQAAZHJzL2Uyb0RvYy54bWxQSwUGAAAAAAYABgBZAQAA7QUA&#10;AAAA&#10;">
                <v:fill on="t" focussize="0,0"/>
                <v:stroke weight="0.5pt" color="#000000 [3204]" joinstyle="round"/>
                <v:imagedata o:title=""/>
                <o:lock v:ext="edit" aspectratio="f"/>
                <v:textbox>
                  <w:txbxContent>
                    <w:p w14:paraId="435EC2C7">
                      <w:pPr>
                        <w:rPr>
                          <w:rFonts w:hint="default"/>
                          <w:lang w:val="en-ZA"/>
                        </w:rPr>
                      </w:pPr>
                      <w:r>
                        <w:rPr>
                          <w:rFonts w:hint="default"/>
                          <w:lang w:val="en-ZA"/>
                        </w:rPr>
                        <w:t>63-3085903F80</w:t>
                      </w:r>
                    </w:p>
                  </w:txbxContent>
                </v:textbox>
              </v:shape>
            </w:pict>
          </mc:Fallback>
        </mc:AlternateContent>
      </w:r>
      <w:r>
        <w:rPr>
          <w:sz w:val="16"/>
        </w:rPr>
        <mc:AlternateContent>
          <mc:Choice Requires="wps">
            <w:drawing>
              <wp:anchor distT="0" distB="0" distL="114300" distR="114300" simplePos="0" relativeHeight="251689984" behindDoc="0" locked="0" layoutInCell="1" allowOverlap="1">
                <wp:simplePos x="0" y="0"/>
                <wp:positionH relativeFrom="column">
                  <wp:posOffset>5224780</wp:posOffset>
                </wp:positionH>
                <wp:positionV relativeFrom="paragraph">
                  <wp:posOffset>-29210</wp:posOffset>
                </wp:positionV>
                <wp:extent cx="1483360" cy="273050"/>
                <wp:effectExtent l="4445" t="4445" r="5715" b="12065"/>
                <wp:wrapNone/>
                <wp:docPr id="69" name="Text Box 69"/>
                <wp:cNvGraphicFramePr/>
                <a:graphic xmlns:a="http://schemas.openxmlformats.org/drawingml/2006/main">
                  <a:graphicData uri="http://schemas.microsoft.com/office/word/2010/wordprocessingShape">
                    <wps:wsp>
                      <wps:cNvSpPr txBox="1"/>
                      <wps:spPr>
                        <a:xfrm>
                          <a:off x="5314315" y="3580130"/>
                          <a:ext cx="1483360"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34D7EE">
                            <w:pPr>
                              <w:rPr>
                                <w:rFonts w:hint="default"/>
                                <w:lang w:val="en-ZA"/>
                              </w:rPr>
                            </w:pPr>
                            <w:r>
                              <w:rPr>
                                <w:rFonts w:hint="default"/>
                                <w:lang w:val="en-ZA"/>
                              </w:rPr>
                              <w:t>0781253091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1.4pt;margin-top:-2.3pt;height:21.5pt;width:116.8pt;z-index:251689984;mso-width-relative:page;mso-height-relative:page;" fillcolor="#FFFFFF [3201]" filled="t" stroked="t" coordsize="21600,21600" o:gfxdata="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vy++DXAAAACgEA&#10;AA8AAAAAAAAAAQAgAAAAIgAAAGRycy9kb3ducmV2LnhtbFBLAQIUABQAAAAIAIdO4kAq+DXPVAIA&#10;AMQEAAAOAAAAAAAAAAEAIAAAACYBAABkcnMvZTJvRG9jLnhtbFBLBQYAAAAABgAGAFkBAADsBQAA&#10;AAA=&#10;">
                <v:fill on="t" focussize="0,0"/>
                <v:stroke weight="0.5pt" color="#000000 [3204]" joinstyle="round"/>
                <v:imagedata o:title=""/>
                <o:lock v:ext="edit" aspectratio="f"/>
                <v:textbox>
                  <w:txbxContent>
                    <w:p w14:paraId="3B34D7EE">
                      <w:pPr>
                        <w:rPr>
                          <w:rFonts w:hint="default"/>
                          <w:lang w:val="en-ZA"/>
                        </w:rPr>
                      </w:pPr>
                      <w:r>
                        <w:rPr>
                          <w:rFonts w:hint="default"/>
                          <w:lang w:val="en-ZA"/>
                        </w:rPr>
                        <w:t>0781253091</w:t>
                      </w:r>
                    </w:p>
                  </w:txbxContent>
                </v:textbox>
              </v:shape>
            </w:pict>
          </mc:Fallback>
        </mc:AlternateContent>
      </w:r>
      <w:r>
        <w:br w:type="column"/>
      </w:r>
      <w:r>
        <w:rPr>
          <w:color w:val="57585B"/>
          <w:position w:val="-6"/>
        </w:rPr>
        <w:t>ID</w:t>
      </w:r>
      <w:r>
        <w:rPr>
          <w:color w:val="57585B"/>
          <w:spacing w:val="23"/>
          <w:position w:val="-6"/>
        </w:rPr>
        <w:t xml:space="preserve"> </w:t>
      </w:r>
      <w:r>
        <w:rPr>
          <w:color w:val="57585B"/>
          <w:spacing w:val="-2"/>
          <w:position w:val="-6"/>
        </w:rPr>
        <w:t>Number:</w:t>
      </w:r>
      <w:r>
        <w:rPr>
          <w:color w:val="57585B"/>
          <w:position w:val="-6"/>
        </w:rPr>
        <w:tab/>
      </w:r>
      <w:r>
        <w:rPr>
          <w:color w:val="57585B"/>
          <w:spacing w:val="-2"/>
        </w:rPr>
        <w:t>Designation:</w:t>
      </w:r>
    </w:p>
    <w:p w14:paraId="2D31484E">
      <w:pPr>
        <w:pStyle w:val="8"/>
        <w:spacing w:after="0"/>
        <w:sectPr>
          <w:type w:val="continuous"/>
          <w:pgSz w:w="11920" w:h="16850"/>
          <w:pgMar w:top="280" w:right="141" w:bottom="1140" w:left="141" w:header="0" w:footer="948" w:gutter="0"/>
          <w:cols w:equalWidth="0" w:num="2">
            <w:col w:w="997" w:space="3201"/>
            <w:col w:w="7440"/>
          </w:cols>
        </w:sectPr>
      </w:pPr>
      <w:r>
        <w:rPr>
          <w:sz w:val="16"/>
        </w:rPr>
        <mc:AlternateContent>
          <mc:Choice Requires="wps">
            <w:drawing>
              <wp:anchor distT="0" distB="0" distL="114300" distR="114300" simplePos="0" relativeHeight="251695104" behindDoc="0" locked="0" layoutInCell="1" allowOverlap="1">
                <wp:simplePos x="0" y="0"/>
                <wp:positionH relativeFrom="column">
                  <wp:posOffset>3373755</wp:posOffset>
                </wp:positionH>
                <wp:positionV relativeFrom="paragraph">
                  <wp:posOffset>-225425</wp:posOffset>
                </wp:positionV>
                <wp:extent cx="977265" cy="255270"/>
                <wp:effectExtent l="4445" t="4445" r="8890" b="14605"/>
                <wp:wrapNone/>
                <wp:docPr id="74" name="Text Box 74"/>
                <wp:cNvGraphicFramePr/>
                <a:graphic xmlns:a="http://schemas.openxmlformats.org/drawingml/2006/main">
                  <a:graphicData uri="http://schemas.microsoft.com/office/word/2010/wordprocessingShape">
                    <wps:wsp>
                      <wps:cNvSpPr txBox="1"/>
                      <wps:spPr>
                        <a:xfrm>
                          <a:off x="6186805" y="3219450"/>
                          <a:ext cx="977265" cy="2552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302CCE">
                            <w:pPr>
                              <w:rPr>
                                <w:rFonts w:hint="default"/>
                                <w:lang w:val="en-ZA"/>
                              </w:rPr>
                            </w:pPr>
                            <w:r>
                              <w:rPr>
                                <w:rFonts w:hint="default"/>
                                <w:lang w:val="en-ZA"/>
                              </w:rPr>
                              <w:t xml:space="preserve">Director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65pt;margin-top:-17.75pt;height:20.1pt;width:76.95pt;z-index:251695104;mso-width-relative:page;mso-height-relative:page;" fillcolor="#FFFFFF [3201]" filled="t" stroked="t" coordsize="21600,21600" o:gfxdata="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0NW291wAAAAkB&#10;AAAPAAAAAAAAAAEAIAAAACIAAABkcnMvZG93bnJldi54bWxQSwECFAAUAAAACACHTuJAWU8MS1UC&#10;AADDBAAADgAAAAAAAAABACAAAAAmAQAAZHJzL2Uyb0RvYy54bWxQSwUGAAAAAAYABgBZAQAA7QUA&#10;AAAA&#10;">
                <v:fill on="t" focussize="0,0"/>
                <v:stroke weight="0.5pt" color="#000000 [3204]" joinstyle="round"/>
                <v:imagedata o:title=""/>
                <o:lock v:ext="edit" aspectratio="f"/>
                <v:textbox>
                  <w:txbxContent>
                    <w:p w14:paraId="3E302CCE">
                      <w:pPr>
                        <w:rPr>
                          <w:rFonts w:hint="default"/>
                          <w:lang w:val="en-ZA"/>
                        </w:rPr>
                      </w:pPr>
                      <w:r>
                        <w:rPr>
                          <w:rFonts w:hint="default"/>
                          <w:lang w:val="en-ZA"/>
                        </w:rPr>
                        <w:t xml:space="preserve">Director </w:t>
                      </w:r>
                    </w:p>
                  </w:txbxContent>
                </v:textbox>
              </v:shape>
            </w:pict>
          </mc:Fallback>
        </mc:AlternateContent>
      </w:r>
    </w:p>
    <w:p w14:paraId="232C829D">
      <w:pPr>
        <w:pStyle w:val="8"/>
        <w:tabs>
          <w:tab w:val="left" w:pos="6897"/>
        </w:tabs>
        <w:spacing w:before="77"/>
        <w:ind w:left="439"/>
        <w:rPr>
          <w:sz w:val="15"/>
        </w:rPr>
      </w:pPr>
      <w:r>
        <w:rPr>
          <w:sz w:val="15"/>
        </w:rPr>
        <mc:AlternateContent>
          <mc:Choice Requires="wps">
            <w:drawing>
              <wp:anchor distT="0" distB="0" distL="0" distR="0" simplePos="0" relativeHeight="251674624" behindDoc="1" locked="0" layoutInCell="1" allowOverlap="1">
                <wp:simplePos x="0" y="0"/>
                <wp:positionH relativeFrom="page">
                  <wp:posOffset>1073785</wp:posOffset>
                </wp:positionH>
                <wp:positionV relativeFrom="paragraph">
                  <wp:posOffset>-43180</wp:posOffset>
                </wp:positionV>
                <wp:extent cx="3276600" cy="213360"/>
                <wp:effectExtent l="0" t="0" r="0" b="0"/>
                <wp:wrapNone/>
                <wp:docPr id="22" name="Graphic 22"/>
                <wp:cNvGraphicFramePr/>
                <a:graphic xmlns:a="http://schemas.openxmlformats.org/drawingml/2006/main">
                  <a:graphicData uri="http://schemas.microsoft.com/office/word/2010/wordprocessingShape">
                    <wps:wsp>
                      <wps:cNvSpPr/>
                      <wps:spPr>
                        <a:xfrm>
                          <a:off x="0" y="0"/>
                          <a:ext cx="3276600" cy="213360"/>
                        </a:xfrm>
                        <a:custGeom>
                          <a:avLst/>
                          <a:gdLst/>
                          <a:ahLst/>
                          <a:cxnLst/>
                          <a:rect l="l" t="t" r="r" b="b"/>
                          <a:pathLst>
                            <a:path w="3276600" h="213360">
                              <a:moveTo>
                                <a:pt x="0" y="213359"/>
                              </a:moveTo>
                              <a:lnTo>
                                <a:pt x="3276600" y="213359"/>
                              </a:lnTo>
                              <a:lnTo>
                                <a:pt x="3276600" y="0"/>
                              </a:lnTo>
                              <a:lnTo>
                                <a:pt x="0" y="0"/>
                              </a:lnTo>
                              <a:lnTo>
                                <a:pt x="0" y="213359"/>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2" o:spid="_x0000_s1026" o:spt="100" style="position:absolute;left:0pt;margin-left:84.55pt;margin-top:-3.4pt;height:16.8pt;width:258pt;mso-position-horizontal-relative:page;z-index:-251641856;mso-width-relative:page;mso-height-relative:page;" filled="f" stroked="t" coordsize="3276600,213360" o:gfxdata="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oSrb4tcAAAAJAQAADwAAAAAAAAABACAAAAAiAAAAZHJz&#10;L2Rvd25yZXYueG1sUEsBAhQAFAAAAAgAh07iQLYPMjM+AgAAFAUAAA4AAAAAAAAAAQAgAAAAJgEA&#10;AGRycy9lMm9Eb2MueG1sUEsFBgAAAAAGAAYAWQEAANYFAAAAAA==&#10;" path="m0,213359l3276600,213359,3276600,0,0,0,0,213359xe">
                <v:fill on="f" focussize="0,0"/>
                <v:stroke weight="0.708976377952756pt" color="#57585B" joinstyle="round"/>
                <v:imagedata o:title=""/>
                <o:lock v:ext="edit" aspectratio="f"/>
                <v:textbox inset="0mm,0mm,0mm,0mm"/>
              </v:shape>
            </w:pict>
          </mc:Fallback>
        </mc:AlternateContent>
      </w:r>
      <w:r>
        <w:rPr>
          <w:sz w:val="15"/>
        </w:rPr>
        <mc:AlternateContent>
          <mc:Choice Requires="wps">
            <w:drawing>
              <wp:anchor distT="0" distB="0" distL="0" distR="0" simplePos="0" relativeHeight="251665408" behindDoc="0" locked="0" layoutInCell="1" allowOverlap="1">
                <wp:simplePos x="0" y="0"/>
                <wp:positionH relativeFrom="page">
                  <wp:posOffset>5082540</wp:posOffset>
                </wp:positionH>
                <wp:positionV relativeFrom="paragraph">
                  <wp:posOffset>-41275</wp:posOffset>
                </wp:positionV>
                <wp:extent cx="2115185" cy="213360"/>
                <wp:effectExtent l="0" t="0" r="0" b="0"/>
                <wp:wrapNone/>
                <wp:docPr id="23" name="Graphic 23"/>
                <wp:cNvGraphicFramePr/>
                <a:graphic xmlns:a="http://schemas.openxmlformats.org/drawingml/2006/main">
                  <a:graphicData uri="http://schemas.microsoft.com/office/word/2010/wordprocessingShape">
                    <wps:wsp>
                      <wps:cNvSpPr/>
                      <wps:spPr>
                        <a:xfrm>
                          <a:off x="0" y="0"/>
                          <a:ext cx="2115185" cy="213360"/>
                        </a:xfrm>
                        <a:custGeom>
                          <a:avLst/>
                          <a:gdLst/>
                          <a:ahLst/>
                          <a:cxnLst/>
                          <a:rect l="l" t="t" r="r" b="b"/>
                          <a:pathLst>
                            <a:path w="2115185" h="213360">
                              <a:moveTo>
                                <a:pt x="0" y="213359"/>
                              </a:moveTo>
                              <a:lnTo>
                                <a:pt x="2115185" y="213359"/>
                              </a:lnTo>
                              <a:lnTo>
                                <a:pt x="2115185" y="0"/>
                              </a:lnTo>
                              <a:lnTo>
                                <a:pt x="0" y="0"/>
                              </a:lnTo>
                              <a:lnTo>
                                <a:pt x="0" y="213359"/>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3" o:spid="_x0000_s1026" o:spt="100" style="position:absolute;left:0pt;margin-left:400.2pt;margin-top:-3.25pt;height:16.8pt;width:166.55pt;mso-position-horizontal-relative:page;z-index:251665408;mso-width-relative:page;mso-height-relative:page;" filled="f" stroked="t" coordsize="2115185,213360" o:gfxdata="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&#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xDbTXYAAAACgEAAA8AAAAAAAAAAQAgAAAAIgAAAGRy&#10;cy9kb3ducmV2LnhtbFBLAQIUABQAAAAIAIdO4kCijFaVPgIAABQFAAAOAAAAAAAAAAEAIAAAACcB&#10;AABkcnMvZTJvRG9jLnhtbFBLBQYAAAAABgAGAFkBAADXBQAAAAA=&#10;" path="m0,213359l2115185,213359,2115185,0,0,0,0,213359xe">
                <v:fill on="f" focussize="0,0"/>
                <v:stroke weight="0.708976377952756pt" color="#57585B" joinstyle="round"/>
                <v:imagedata o:title=""/>
                <o:lock v:ext="edit" aspectratio="f"/>
                <v:textbox inset="0mm,0mm,0mm,0mm"/>
              </v:shape>
            </w:pict>
          </mc:Fallback>
        </mc:AlternateContent>
      </w:r>
      <w:r>
        <w:rPr>
          <w:color w:val="57585B"/>
        </w:rPr>
        <w:t>Email</w:t>
      </w:r>
      <w:r>
        <w:rPr>
          <w:color w:val="57585B"/>
          <w:spacing w:val="-7"/>
        </w:rPr>
        <w:t xml:space="preserve"> </w:t>
      </w:r>
      <w:r>
        <w:rPr>
          <w:color w:val="57585B"/>
          <w:spacing w:val="-2"/>
        </w:rPr>
        <w:t>Address</w:t>
      </w:r>
      <w:r>
        <w:rPr>
          <w:spacing w:val="-2"/>
          <w:sz w:val="15"/>
        </w:rPr>
        <w:t>:</w:t>
      </w:r>
      <w:r>
        <w:rPr>
          <w:sz w:val="15"/>
        </w:rPr>
        <w:tab/>
      </w:r>
      <w:r>
        <w:rPr>
          <w:color w:val="57585B"/>
        </w:rPr>
        <w:t>Cell</w:t>
      </w:r>
      <w:r>
        <w:rPr>
          <w:color w:val="57585B"/>
          <w:spacing w:val="-6"/>
        </w:rPr>
        <w:t xml:space="preserve"> </w:t>
      </w:r>
      <w:r>
        <w:rPr>
          <w:color w:val="57585B"/>
          <w:spacing w:val="-2"/>
        </w:rPr>
        <w:t>Phone</w:t>
      </w:r>
      <w:r>
        <w:rPr>
          <w:spacing w:val="-2"/>
          <w:sz w:val="15"/>
        </w:rPr>
        <w:t>:</w:t>
      </w:r>
    </w:p>
    <w:p w14:paraId="7D7D8795">
      <w:pPr>
        <w:pStyle w:val="8"/>
      </w:pPr>
    </w:p>
    <w:p w14:paraId="328C2539">
      <w:pPr>
        <w:pStyle w:val="8"/>
        <w:spacing w:before="107"/>
      </w:pPr>
    </w:p>
    <w:p w14:paraId="39E8BF78">
      <w:pPr>
        <w:pStyle w:val="5"/>
        <w:tabs>
          <w:tab w:val="left" w:pos="10754"/>
        </w:tabs>
        <w:ind w:left="0" w:right="2" w:firstLine="0"/>
        <w:jc w:val="center"/>
      </w:pPr>
      <w:r>
        <w:rPr>
          <w:color w:val="FFFFFF"/>
          <w:spacing w:val="27"/>
          <w:shd w:val="clear" w:color="auto" w:fill="57585B"/>
        </w:rPr>
        <w:t xml:space="preserve"> </w:t>
      </w:r>
      <w:r>
        <w:rPr>
          <w:color w:val="FFFFFF"/>
          <w:shd w:val="clear" w:color="auto" w:fill="57585B"/>
        </w:rPr>
        <w:t>Your</w:t>
      </w:r>
      <w:r>
        <w:rPr>
          <w:color w:val="FFFFFF"/>
          <w:spacing w:val="-6"/>
          <w:shd w:val="clear" w:color="auto" w:fill="57585B"/>
        </w:rPr>
        <w:t xml:space="preserve"> </w:t>
      </w:r>
      <w:r>
        <w:rPr>
          <w:color w:val="FFFFFF"/>
          <w:shd w:val="clear" w:color="auto" w:fill="57585B"/>
        </w:rPr>
        <w:t>Bank</w:t>
      </w:r>
      <w:r>
        <w:rPr>
          <w:color w:val="FFFFFF"/>
          <w:spacing w:val="-1"/>
          <w:shd w:val="clear" w:color="auto" w:fill="57585B"/>
        </w:rPr>
        <w:t xml:space="preserve"> </w:t>
      </w:r>
      <w:r>
        <w:rPr>
          <w:color w:val="FFFFFF"/>
          <w:shd w:val="clear" w:color="auto" w:fill="57585B"/>
        </w:rPr>
        <w:t>Accounts</w:t>
      </w:r>
      <w:r>
        <w:rPr>
          <w:color w:val="FFFFFF"/>
          <w:spacing w:val="-4"/>
          <w:shd w:val="clear" w:color="auto" w:fill="57585B"/>
        </w:rPr>
        <w:t xml:space="preserve"> </w:t>
      </w:r>
      <w:r>
        <w:rPr>
          <w:color w:val="FFFFFF"/>
          <w:shd w:val="clear" w:color="auto" w:fill="57585B"/>
        </w:rPr>
        <w:t>to</w:t>
      </w:r>
      <w:r>
        <w:rPr>
          <w:color w:val="FFFFFF"/>
          <w:spacing w:val="-8"/>
          <w:shd w:val="clear" w:color="auto" w:fill="57585B"/>
        </w:rPr>
        <w:t xml:space="preserve"> </w:t>
      </w:r>
      <w:r>
        <w:rPr>
          <w:color w:val="FFFFFF"/>
          <w:shd w:val="clear" w:color="auto" w:fill="57585B"/>
        </w:rPr>
        <w:t>be</w:t>
      </w:r>
      <w:r>
        <w:rPr>
          <w:color w:val="FFFFFF"/>
          <w:spacing w:val="-4"/>
          <w:shd w:val="clear" w:color="auto" w:fill="57585B"/>
        </w:rPr>
        <w:t xml:space="preserve"> </w:t>
      </w:r>
      <w:r>
        <w:rPr>
          <w:color w:val="FFFFFF"/>
          <w:shd w:val="clear" w:color="auto" w:fill="57585B"/>
        </w:rPr>
        <w:t>Registered</w:t>
      </w:r>
      <w:r>
        <w:rPr>
          <w:color w:val="FFFFFF"/>
          <w:spacing w:val="-3"/>
          <w:shd w:val="clear" w:color="auto" w:fill="57585B"/>
        </w:rPr>
        <w:t xml:space="preserve"> </w:t>
      </w:r>
      <w:r>
        <w:rPr>
          <w:color w:val="FFFFFF"/>
          <w:shd w:val="clear" w:color="auto" w:fill="57585B"/>
        </w:rPr>
        <w:t>for</w:t>
      </w:r>
      <w:r>
        <w:rPr>
          <w:color w:val="FFFFFF"/>
          <w:spacing w:val="-7"/>
          <w:shd w:val="clear" w:color="auto" w:fill="57585B"/>
        </w:rPr>
        <w:t xml:space="preserve"> </w:t>
      </w:r>
      <w:r>
        <w:rPr>
          <w:color w:val="FFFFFF"/>
          <w:shd w:val="clear" w:color="auto" w:fill="57585B"/>
        </w:rPr>
        <w:t>Internet</w:t>
      </w:r>
      <w:r>
        <w:rPr>
          <w:color w:val="FFFFFF"/>
          <w:spacing w:val="-5"/>
          <w:shd w:val="clear" w:color="auto" w:fill="57585B"/>
        </w:rPr>
        <w:t xml:space="preserve"> </w:t>
      </w:r>
      <w:r>
        <w:rPr>
          <w:color w:val="FFFFFF"/>
          <w:spacing w:val="-2"/>
          <w:shd w:val="clear" w:color="auto" w:fill="57585B"/>
        </w:rPr>
        <w:t>Banking</w:t>
      </w:r>
      <w:r>
        <w:rPr>
          <w:color w:val="FFFFFF"/>
          <w:shd w:val="clear" w:color="auto" w:fill="57585B"/>
        </w:rPr>
        <w:tab/>
      </w:r>
    </w:p>
    <w:p w14:paraId="7027FEA6">
      <w:pPr>
        <w:pStyle w:val="8"/>
        <w:spacing w:before="115"/>
        <w:rPr>
          <w:rFonts w:ascii="Arial"/>
          <w:b/>
          <w:sz w:val="20"/>
        </w:rPr>
      </w:pPr>
    </w:p>
    <w:tbl>
      <w:tblPr>
        <w:tblStyle w:val="7"/>
        <w:tblW w:w="0" w:type="auto"/>
        <w:tblInd w:w="470" w:type="dxa"/>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Layout w:type="fixed"/>
        <w:tblCellMar>
          <w:top w:w="0" w:type="dxa"/>
          <w:left w:w="0" w:type="dxa"/>
          <w:bottom w:w="0" w:type="dxa"/>
          <w:right w:w="0" w:type="dxa"/>
        </w:tblCellMar>
      </w:tblPr>
      <w:tblGrid>
        <w:gridCol w:w="308"/>
        <w:gridCol w:w="336"/>
        <w:gridCol w:w="333"/>
        <w:gridCol w:w="311"/>
        <w:gridCol w:w="309"/>
        <w:gridCol w:w="309"/>
        <w:gridCol w:w="316"/>
        <w:gridCol w:w="323"/>
        <w:gridCol w:w="321"/>
        <w:gridCol w:w="298"/>
        <w:gridCol w:w="305"/>
        <w:gridCol w:w="307"/>
        <w:gridCol w:w="297"/>
        <w:gridCol w:w="326"/>
        <w:gridCol w:w="2933"/>
        <w:gridCol w:w="3380"/>
      </w:tblGrid>
      <w:tr w14:paraId="1AFBCB47">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5" w:hRule="atLeast"/>
        </w:trPr>
        <w:tc>
          <w:tcPr>
            <w:tcW w:w="308" w:type="dxa"/>
            <w:tcBorders>
              <w:top w:val="nil"/>
              <w:left w:val="nil"/>
              <w:bottom w:val="nil"/>
            </w:tcBorders>
          </w:tcPr>
          <w:p w14:paraId="4CF7D262">
            <w:pPr>
              <w:pStyle w:val="12"/>
              <w:rPr>
                <w:rFonts w:ascii="Times New Roman"/>
                <w:sz w:val="16"/>
              </w:rPr>
            </w:pPr>
          </w:p>
        </w:tc>
        <w:tc>
          <w:tcPr>
            <w:tcW w:w="4091" w:type="dxa"/>
            <w:gridSpan w:val="13"/>
          </w:tcPr>
          <w:p w14:paraId="616D7611">
            <w:pPr>
              <w:pStyle w:val="12"/>
              <w:spacing w:before="57"/>
              <w:ind w:left="55"/>
              <w:rPr>
                <w:b/>
                <w:sz w:val="12"/>
              </w:rPr>
            </w:pPr>
            <w:r>
              <w:rPr>
                <w:sz w:val="12"/>
              </w:rPr>
              <mc:AlternateContent>
                <mc:Choice Requires="wps">
                  <w:drawing>
                    <wp:anchor distT="0" distB="0" distL="114300" distR="114300" simplePos="0" relativeHeight="251696128" behindDoc="0" locked="0" layoutInCell="1" allowOverlap="1">
                      <wp:simplePos x="0" y="0"/>
                      <wp:positionH relativeFrom="column">
                        <wp:posOffset>-3175</wp:posOffset>
                      </wp:positionH>
                      <wp:positionV relativeFrom="paragraph">
                        <wp:posOffset>155575</wp:posOffset>
                      </wp:positionV>
                      <wp:extent cx="1692910" cy="239395"/>
                      <wp:effectExtent l="4445" t="4445" r="9525" b="15240"/>
                      <wp:wrapNone/>
                      <wp:docPr id="75" name="Text Box 75"/>
                      <wp:cNvGraphicFramePr/>
                      <a:graphic xmlns:a="http://schemas.openxmlformats.org/drawingml/2006/main">
                        <a:graphicData uri="http://schemas.microsoft.com/office/word/2010/wordprocessingShape">
                          <wps:wsp>
                            <wps:cNvSpPr txBox="1"/>
                            <wps:spPr>
                              <a:xfrm>
                                <a:off x="584835" y="4529455"/>
                                <a:ext cx="1692910" cy="239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0391FC">
                                  <w:pPr>
                                    <w:rPr>
                                      <w:rFonts w:hint="default"/>
                                      <w:lang w:val="en-ZA"/>
                                    </w:rPr>
                                  </w:pPr>
                                  <w:r>
                                    <w:rPr>
                                      <w:rFonts w:hint="default"/>
                                      <w:lang w:val="en-ZA"/>
                                    </w:rPr>
                                    <w:t>413001228226400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12.25pt;height:18.85pt;width:133.3pt;z-index:251696128;mso-width-relative:page;mso-height-relative:page;" fillcolor="#FFFFFF [3201]" filled="t" stroked="t" coordsize="21600,21600" o:gfxdata="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Rr2Fy1AAAAAcBAAAP&#10;AAAAAAAAAAEAIAAAACIAAABkcnMvZG93bnJldi54bWxQSwECFAAUAAAACACHTuJAscn1fVUCAADD&#10;BAAADgAAAAAAAAABACAAAAAjAQAAZHJzL2Uyb0RvYy54bWxQSwUGAAAAAAYABgBZAQAA6gUAAAAA&#10;">
                      <v:fill on="t" focussize="0,0"/>
                      <v:stroke weight="0.5pt" color="#000000 [3204]" joinstyle="round"/>
                      <v:imagedata o:title=""/>
                      <o:lock v:ext="edit" aspectratio="f"/>
                      <v:textbox>
                        <w:txbxContent>
                          <w:p w14:paraId="030391FC">
                            <w:pPr>
                              <w:rPr>
                                <w:rFonts w:hint="default"/>
                                <w:lang w:val="en-ZA"/>
                              </w:rPr>
                            </w:pPr>
                            <w:r>
                              <w:rPr>
                                <w:rFonts w:hint="default"/>
                                <w:lang w:val="en-ZA"/>
                              </w:rPr>
                              <w:t>413001228226400</w:t>
                            </w:r>
                          </w:p>
                        </w:txbxContent>
                      </v:textbox>
                    </v:shape>
                  </w:pict>
                </mc:Fallback>
              </mc:AlternateContent>
            </w:r>
            <w:r>
              <w:rPr>
                <w:b/>
                <w:color w:val="57585B"/>
                <w:sz w:val="12"/>
              </w:rPr>
              <w:t>Account</w:t>
            </w:r>
            <w:r>
              <w:rPr>
                <w:b/>
                <w:color w:val="57585B"/>
                <w:spacing w:val="-4"/>
                <w:sz w:val="12"/>
              </w:rPr>
              <w:t xml:space="preserve"> </w:t>
            </w:r>
            <w:r>
              <w:rPr>
                <w:b/>
                <w:color w:val="57585B"/>
                <w:spacing w:val="-2"/>
                <w:sz w:val="12"/>
              </w:rPr>
              <w:t>Number</w:t>
            </w:r>
          </w:p>
        </w:tc>
        <w:tc>
          <w:tcPr>
            <w:tcW w:w="2933" w:type="dxa"/>
          </w:tcPr>
          <w:p w14:paraId="284E8E86">
            <w:pPr>
              <w:pStyle w:val="12"/>
              <w:spacing w:before="57"/>
              <w:ind w:left="78"/>
              <w:rPr>
                <w:b/>
                <w:sz w:val="12"/>
              </w:rPr>
            </w:pPr>
            <w:r>
              <w:rPr>
                <w:b/>
                <w:color w:val="57585B"/>
                <w:sz w:val="12"/>
              </w:rPr>
              <w:t>Account</w:t>
            </w:r>
            <w:r>
              <w:rPr>
                <w:b/>
                <w:color w:val="57585B"/>
                <w:spacing w:val="-5"/>
                <w:sz w:val="12"/>
              </w:rPr>
              <w:t xml:space="preserve"> </w:t>
            </w:r>
            <w:r>
              <w:rPr>
                <w:b/>
                <w:color w:val="57585B"/>
                <w:spacing w:val="-4"/>
                <w:sz w:val="12"/>
              </w:rPr>
              <w:t>Name</w:t>
            </w:r>
          </w:p>
        </w:tc>
        <w:tc>
          <w:tcPr>
            <w:tcW w:w="3380" w:type="dxa"/>
          </w:tcPr>
          <w:p w14:paraId="52E7E40A">
            <w:pPr>
              <w:pStyle w:val="12"/>
              <w:spacing w:before="57"/>
              <w:ind w:left="83"/>
              <w:rPr>
                <w:b/>
                <w:sz w:val="12"/>
              </w:rPr>
            </w:pPr>
            <w:r>
              <w:rPr>
                <w:b/>
                <w:color w:val="57585B"/>
                <w:sz w:val="12"/>
              </w:rPr>
              <w:t>Power</w:t>
            </w:r>
            <w:r>
              <w:rPr>
                <w:b/>
                <w:color w:val="57585B"/>
                <w:spacing w:val="5"/>
                <w:sz w:val="12"/>
              </w:rPr>
              <w:t xml:space="preserve"> </w:t>
            </w:r>
            <w:r>
              <w:rPr>
                <w:b/>
                <w:color w:val="57585B"/>
                <w:sz w:val="12"/>
              </w:rPr>
              <w:t>of</w:t>
            </w:r>
            <w:r>
              <w:rPr>
                <w:b/>
                <w:color w:val="57585B"/>
                <w:spacing w:val="6"/>
                <w:sz w:val="12"/>
              </w:rPr>
              <w:t xml:space="preserve"> </w:t>
            </w:r>
            <w:r>
              <w:rPr>
                <w:b/>
                <w:color w:val="57585B"/>
                <w:sz w:val="12"/>
              </w:rPr>
              <w:t>Attorney</w:t>
            </w:r>
            <w:r>
              <w:rPr>
                <w:b/>
                <w:color w:val="57585B"/>
                <w:spacing w:val="6"/>
                <w:sz w:val="12"/>
              </w:rPr>
              <w:t xml:space="preserve"> </w:t>
            </w:r>
            <w:r>
              <w:rPr>
                <w:b/>
                <w:color w:val="57585B"/>
                <w:sz w:val="12"/>
              </w:rPr>
              <w:t>Verified</w:t>
            </w:r>
            <w:r>
              <w:rPr>
                <w:b/>
                <w:color w:val="57585B"/>
                <w:spacing w:val="7"/>
                <w:sz w:val="12"/>
              </w:rPr>
              <w:t xml:space="preserve"> </w:t>
            </w:r>
            <w:r>
              <w:rPr>
                <w:b/>
                <w:color w:val="57585B"/>
                <w:sz w:val="12"/>
              </w:rPr>
              <w:t>(name,</w:t>
            </w:r>
            <w:r>
              <w:rPr>
                <w:b/>
                <w:color w:val="57585B"/>
                <w:spacing w:val="6"/>
                <w:sz w:val="12"/>
              </w:rPr>
              <w:t xml:space="preserve"> </w:t>
            </w:r>
            <w:r>
              <w:rPr>
                <w:b/>
                <w:color w:val="57585B"/>
                <w:sz w:val="12"/>
              </w:rPr>
              <w:t>signature</w:t>
            </w:r>
            <w:r>
              <w:rPr>
                <w:b/>
                <w:color w:val="57585B"/>
                <w:spacing w:val="7"/>
                <w:sz w:val="12"/>
              </w:rPr>
              <w:t xml:space="preserve"> </w:t>
            </w:r>
            <w:r>
              <w:rPr>
                <w:b/>
                <w:color w:val="57585B"/>
                <w:spacing w:val="-2"/>
                <w:sz w:val="12"/>
              </w:rPr>
              <w:t>date)</w:t>
            </w:r>
          </w:p>
        </w:tc>
      </w:tr>
      <w:tr w14:paraId="3C220670">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76B097D7">
            <w:pPr>
              <w:pStyle w:val="12"/>
              <w:spacing w:before="59"/>
              <w:ind w:right="170"/>
              <w:jc w:val="center"/>
              <w:rPr>
                <w:rFonts w:ascii="Microsoft Sans Serif"/>
                <w:sz w:val="12"/>
              </w:rPr>
            </w:pPr>
            <w:r>
              <w:rPr>
                <w:rFonts w:ascii="Microsoft Sans Serif"/>
                <w:color w:val="221F1F"/>
                <w:spacing w:val="-10"/>
                <w:sz w:val="12"/>
              </w:rPr>
              <w:t>1</w:t>
            </w:r>
          </w:p>
        </w:tc>
        <w:tc>
          <w:tcPr>
            <w:tcW w:w="336" w:type="dxa"/>
          </w:tcPr>
          <w:p w14:paraId="0BC7EFB1">
            <w:pPr>
              <w:pStyle w:val="12"/>
              <w:rPr>
                <w:rFonts w:ascii="Times New Roman"/>
                <w:sz w:val="16"/>
              </w:rPr>
            </w:pPr>
          </w:p>
        </w:tc>
        <w:tc>
          <w:tcPr>
            <w:tcW w:w="333" w:type="dxa"/>
          </w:tcPr>
          <w:p w14:paraId="73611248">
            <w:pPr>
              <w:pStyle w:val="12"/>
              <w:rPr>
                <w:rFonts w:ascii="Times New Roman"/>
                <w:sz w:val="16"/>
              </w:rPr>
            </w:pPr>
          </w:p>
        </w:tc>
        <w:tc>
          <w:tcPr>
            <w:tcW w:w="311" w:type="dxa"/>
          </w:tcPr>
          <w:p w14:paraId="781DE36B">
            <w:pPr>
              <w:pStyle w:val="12"/>
              <w:rPr>
                <w:rFonts w:ascii="Times New Roman"/>
                <w:sz w:val="16"/>
              </w:rPr>
            </w:pPr>
          </w:p>
        </w:tc>
        <w:tc>
          <w:tcPr>
            <w:tcW w:w="309" w:type="dxa"/>
          </w:tcPr>
          <w:p w14:paraId="4F5F6868">
            <w:pPr>
              <w:pStyle w:val="12"/>
              <w:rPr>
                <w:rFonts w:ascii="Times New Roman"/>
                <w:sz w:val="16"/>
              </w:rPr>
            </w:pPr>
          </w:p>
        </w:tc>
        <w:tc>
          <w:tcPr>
            <w:tcW w:w="309" w:type="dxa"/>
          </w:tcPr>
          <w:p w14:paraId="5C53BD69">
            <w:pPr>
              <w:pStyle w:val="12"/>
              <w:rPr>
                <w:rFonts w:ascii="Times New Roman"/>
                <w:sz w:val="16"/>
              </w:rPr>
            </w:pPr>
          </w:p>
        </w:tc>
        <w:tc>
          <w:tcPr>
            <w:tcW w:w="316" w:type="dxa"/>
          </w:tcPr>
          <w:p w14:paraId="78520D2A">
            <w:pPr>
              <w:pStyle w:val="12"/>
              <w:rPr>
                <w:rFonts w:ascii="Times New Roman"/>
                <w:sz w:val="16"/>
              </w:rPr>
            </w:pPr>
          </w:p>
        </w:tc>
        <w:tc>
          <w:tcPr>
            <w:tcW w:w="323" w:type="dxa"/>
          </w:tcPr>
          <w:p w14:paraId="1831AA92">
            <w:pPr>
              <w:pStyle w:val="12"/>
              <w:rPr>
                <w:rFonts w:ascii="Times New Roman"/>
                <w:sz w:val="16"/>
              </w:rPr>
            </w:pPr>
          </w:p>
        </w:tc>
        <w:tc>
          <w:tcPr>
            <w:tcW w:w="321" w:type="dxa"/>
          </w:tcPr>
          <w:p w14:paraId="2B2F82DC">
            <w:pPr>
              <w:pStyle w:val="12"/>
              <w:rPr>
                <w:rFonts w:ascii="Times New Roman"/>
                <w:sz w:val="16"/>
              </w:rPr>
            </w:pPr>
          </w:p>
        </w:tc>
        <w:tc>
          <w:tcPr>
            <w:tcW w:w="298" w:type="dxa"/>
          </w:tcPr>
          <w:p w14:paraId="2C5BDE21">
            <w:pPr>
              <w:pStyle w:val="12"/>
              <w:rPr>
                <w:rFonts w:ascii="Times New Roman"/>
                <w:sz w:val="16"/>
              </w:rPr>
            </w:pPr>
          </w:p>
        </w:tc>
        <w:tc>
          <w:tcPr>
            <w:tcW w:w="305" w:type="dxa"/>
          </w:tcPr>
          <w:p w14:paraId="2CE7E481">
            <w:pPr>
              <w:pStyle w:val="12"/>
              <w:rPr>
                <w:rFonts w:ascii="Times New Roman"/>
                <w:sz w:val="16"/>
              </w:rPr>
            </w:pPr>
          </w:p>
        </w:tc>
        <w:tc>
          <w:tcPr>
            <w:tcW w:w="307" w:type="dxa"/>
          </w:tcPr>
          <w:p w14:paraId="2DB61CDA">
            <w:pPr>
              <w:pStyle w:val="12"/>
              <w:rPr>
                <w:rFonts w:ascii="Times New Roman"/>
                <w:sz w:val="16"/>
              </w:rPr>
            </w:pPr>
            <w:r>
              <w:rPr>
                <w:sz w:val="22"/>
              </w:rPr>
              <mc:AlternateContent>
                <mc:Choice Requires="wps">
                  <w:drawing>
                    <wp:anchor distT="0" distB="0" distL="114300" distR="114300" simplePos="0" relativeHeight="251697152" behindDoc="0" locked="0" layoutInCell="1" allowOverlap="1">
                      <wp:simplePos x="0" y="0"/>
                      <wp:positionH relativeFrom="column">
                        <wp:posOffset>-1905</wp:posOffset>
                      </wp:positionH>
                      <wp:positionV relativeFrom="paragraph">
                        <wp:posOffset>-5715</wp:posOffset>
                      </wp:positionV>
                      <wp:extent cx="2467610" cy="236855"/>
                      <wp:effectExtent l="4445" t="4445" r="12065" b="17780"/>
                      <wp:wrapNone/>
                      <wp:docPr id="76" name="Text Box 76"/>
                      <wp:cNvGraphicFramePr/>
                      <a:graphic xmlns:a="http://schemas.openxmlformats.org/drawingml/2006/main">
                        <a:graphicData uri="http://schemas.microsoft.com/office/word/2010/wordprocessingShape">
                          <wps:wsp>
                            <wps:cNvSpPr txBox="1"/>
                            <wps:spPr>
                              <a:xfrm>
                                <a:off x="0" y="0"/>
                                <a:ext cx="2467610" cy="236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024D5B">
                                  <w:pPr>
                                    <w:rPr>
                                      <w:rFonts w:hint="default"/>
                                      <w:lang w:val="en-ZA"/>
                                    </w:rPr>
                                  </w:pPr>
                                  <w:r>
                                    <w:rPr>
                                      <w:rFonts w:hint="default"/>
                                      <w:lang w:val="en-ZA"/>
                                    </w:rPr>
                                    <w:t xml:space="preserve">Artificial Intelligence Initiative Africa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0.45pt;height:18.65pt;width:194.3pt;z-index:251697152;mso-width-relative:page;mso-height-relative:page;" fillcolor="#FFFFFF [3201]" filled="t" stroked="t" coordsize="21600,21600" o:gfxdata="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Cs7zDSAAAABgEAAA8AAAAAAAAAAQAgAAAAIgAA&#10;AGRycy9kb3ducmV2LnhtbFBLAQIUABQAAAAIAIdO4kC696HFRwIAALgEAAAOAAAAAAAAAAEAIAAA&#10;ACEBAABkcnMvZTJvRG9jLnhtbFBLBQYAAAAABgAGAFkBAADaBQAAAAA=&#10;">
                      <v:fill on="t" focussize="0,0"/>
                      <v:stroke weight="0.5pt" color="#000000 [3204]" joinstyle="round"/>
                      <v:imagedata o:title=""/>
                      <o:lock v:ext="edit" aspectratio="f"/>
                      <v:textbox>
                        <w:txbxContent>
                          <w:p w14:paraId="78024D5B">
                            <w:pPr>
                              <w:rPr>
                                <w:rFonts w:hint="default"/>
                                <w:lang w:val="en-ZA"/>
                              </w:rPr>
                            </w:pPr>
                            <w:r>
                              <w:rPr>
                                <w:rFonts w:hint="default"/>
                                <w:lang w:val="en-ZA"/>
                              </w:rPr>
                              <w:t xml:space="preserve">Artificial Intelligence Initiative Africa </w:t>
                            </w:r>
                          </w:p>
                        </w:txbxContent>
                      </v:textbox>
                    </v:shape>
                  </w:pict>
                </mc:Fallback>
              </mc:AlternateContent>
            </w:r>
          </w:p>
        </w:tc>
        <w:tc>
          <w:tcPr>
            <w:tcW w:w="297" w:type="dxa"/>
          </w:tcPr>
          <w:p w14:paraId="5863D318">
            <w:pPr>
              <w:pStyle w:val="12"/>
              <w:rPr>
                <w:rFonts w:ascii="Times New Roman"/>
                <w:sz w:val="16"/>
              </w:rPr>
            </w:pPr>
          </w:p>
        </w:tc>
        <w:tc>
          <w:tcPr>
            <w:tcW w:w="326" w:type="dxa"/>
          </w:tcPr>
          <w:p w14:paraId="5589EB77">
            <w:pPr>
              <w:pStyle w:val="12"/>
              <w:rPr>
                <w:rFonts w:ascii="Times New Roman"/>
                <w:sz w:val="16"/>
              </w:rPr>
            </w:pPr>
          </w:p>
        </w:tc>
        <w:tc>
          <w:tcPr>
            <w:tcW w:w="2933" w:type="dxa"/>
          </w:tcPr>
          <w:p w14:paraId="50EBC10D">
            <w:pPr>
              <w:pStyle w:val="12"/>
              <w:rPr>
                <w:rFonts w:ascii="Times New Roman"/>
                <w:sz w:val="16"/>
              </w:rPr>
            </w:pPr>
          </w:p>
        </w:tc>
        <w:tc>
          <w:tcPr>
            <w:tcW w:w="3380" w:type="dxa"/>
          </w:tcPr>
          <w:p w14:paraId="2E898C73">
            <w:pPr>
              <w:pStyle w:val="12"/>
              <w:rPr>
                <w:rFonts w:ascii="Times New Roman"/>
                <w:sz w:val="16"/>
              </w:rPr>
            </w:pPr>
            <w:r>
              <w:rPr>
                <w:sz w:val="16"/>
              </w:rPr>
              <mc:AlternateContent>
                <mc:Choice Requires="wps">
                  <w:drawing>
                    <wp:anchor distT="0" distB="0" distL="114300" distR="114300" simplePos="0" relativeHeight="251704320" behindDoc="0" locked="0" layoutInCell="1" allowOverlap="1">
                      <wp:simplePos x="0" y="0"/>
                      <wp:positionH relativeFrom="column">
                        <wp:posOffset>116205</wp:posOffset>
                      </wp:positionH>
                      <wp:positionV relativeFrom="paragraph">
                        <wp:posOffset>2540</wp:posOffset>
                      </wp:positionV>
                      <wp:extent cx="1106170" cy="384175"/>
                      <wp:effectExtent l="4445" t="4445" r="17145" b="7620"/>
                      <wp:wrapNone/>
                      <wp:docPr id="83" name="Text Box 83"/>
                      <wp:cNvGraphicFramePr/>
                      <a:graphic xmlns:a="http://schemas.openxmlformats.org/drawingml/2006/main">
                        <a:graphicData uri="http://schemas.microsoft.com/office/word/2010/wordprocessingShape">
                          <wps:wsp>
                            <wps:cNvSpPr txBox="1"/>
                            <wps:spPr>
                              <a:xfrm>
                                <a:off x="0" y="0"/>
                                <a:ext cx="1106170" cy="3841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F1B62A">
                                  <w:pPr>
                                    <w:rPr>
                                      <w:rFonts w:hint="default"/>
                                      <w:lang w:val="en-ZA"/>
                                    </w:rPr>
                                  </w:pPr>
                                  <w:r>
                                    <w:rPr>
                                      <w:rFonts w:hint="default"/>
                                      <w:lang w:val="en-ZA"/>
                                    </w:rPr>
                                    <w:t>Arthur Magaya 17/6/26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5pt;margin-top:0.2pt;height:30.25pt;width:87.1pt;z-index:251704320;mso-width-relative:page;mso-height-relative:page;" fillcolor="#FFFFFF [3201]" filled="t" stroked="t" coordsize="21600,21600" o:gfxdata="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hx5ltIAAAAGAQAADwAAAAAAAAABACAAAAAi&#10;AAAAZHJzL2Rvd25yZXYueG1sUEsBAhQAFAAAAAgAh07iQC0nuGxJAgAAuAQAAA4AAAAAAAAAAQAg&#10;AAAAIQEAAGRycy9lMm9Eb2MueG1sUEsFBgAAAAAGAAYAWQEAANwFAAAAAA==&#10;">
                      <v:fill on="t" focussize="0,0"/>
                      <v:stroke weight="0.5pt" color="#000000 [3204]" joinstyle="round"/>
                      <v:imagedata o:title=""/>
                      <o:lock v:ext="edit" aspectratio="f"/>
                      <v:textbox>
                        <w:txbxContent>
                          <w:p w14:paraId="5DF1B62A">
                            <w:pPr>
                              <w:rPr>
                                <w:rFonts w:hint="default"/>
                                <w:lang w:val="en-ZA"/>
                              </w:rPr>
                            </w:pPr>
                            <w:r>
                              <w:rPr>
                                <w:rFonts w:hint="default"/>
                                <w:lang w:val="en-ZA"/>
                              </w:rPr>
                              <w:t>Arthur Magaya 17/6/26</w:t>
                            </w:r>
                          </w:p>
                        </w:txbxContent>
                      </v:textbox>
                    </v:shape>
                  </w:pict>
                </mc:Fallback>
              </mc:AlternateContent>
            </w:r>
          </w:p>
        </w:tc>
      </w:tr>
      <w:tr w14:paraId="2481AC08">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5BB1A6FE">
            <w:pPr>
              <w:pStyle w:val="12"/>
              <w:spacing w:before="59"/>
              <w:ind w:right="170"/>
              <w:jc w:val="center"/>
              <w:rPr>
                <w:rFonts w:ascii="Microsoft Sans Serif"/>
                <w:sz w:val="12"/>
              </w:rPr>
            </w:pPr>
            <w:r>
              <w:rPr>
                <w:rFonts w:ascii="Microsoft Sans Serif"/>
                <w:color w:val="221F1F"/>
                <w:spacing w:val="-10"/>
                <w:sz w:val="12"/>
              </w:rPr>
              <w:t>2</w:t>
            </w:r>
          </w:p>
        </w:tc>
        <w:tc>
          <w:tcPr>
            <w:tcW w:w="336" w:type="dxa"/>
          </w:tcPr>
          <w:p w14:paraId="03FD6485">
            <w:pPr>
              <w:pStyle w:val="12"/>
              <w:rPr>
                <w:rFonts w:ascii="Times New Roman"/>
                <w:sz w:val="16"/>
              </w:rPr>
            </w:pPr>
          </w:p>
        </w:tc>
        <w:tc>
          <w:tcPr>
            <w:tcW w:w="333" w:type="dxa"/>
          </w:tcPr>
          <w:p w14:paraId="06D56E2B">
            <w:pPr>
              <w:pStyle w:val="12"/>
              <w:rPr>
                <w:rFonts w:ascii="Times New Roman"/>
                <w:sz w:val="16"/>
              </w:rPr>
            </w:pPr>
          </w:p>
        </w:tc>
        <w:tc>
          <w:tcPr>
            <w:tcW w:w="311" w:type="dxa"/>
          </w:tcPr>
          <w:p w14:paraId="16AEE6AB">
            <w:pPr>
              <w:pStyle w:val="12"/>
              <w:rPr>
                <w:rFonts w:ascii="Times New Roman"/>
                <w:sz w:val="16"/>
              </w:rPr>
            </w:pPr>
          </w:p>
        </w:tc>
        <w:tc>
          <w:tcPr>
            <w:tcW w:w="309" w:type="dxa"/>
          </w:tcPr>
          <w:p w14:paraId="7E1EC31B">
            <w:pPr>
              <w:pStyle w:val="12"/>
              <w:rPr>
                <w:rFonts w:ascii="Times New Roman"/>
                <w:sz w:val="16"/>
              </w:rPr>
            </w:pPr>
          </w:p>
        </w:tc>
        <w:tc>
          <w:tcPr>
            <w:tcW w:w="309" w:type="dxa"/>
          </w:tcPr>
          <w:p w14:paraId="113E28F7">
            <w:pPr>
              <w:pStyle w:val="12"/>
              <w:rPr>
                <w:rFonts w:ascii="Times New Roman"/>
                <w:sz w:val="16"/>
              </w:rPr>
            </w:pPr>
          </w:p>
        </w:tc>
        <w:tc>
          <w:tcPr>
            <w:tcW w:w="316" w:type="dxa"/>
          </w:tcPr>
          <w:p w14:paraId="0E2AE160">
            <w:pPr>
              <w:pStyle w:val="12"/>
              <w:rPr>
                <w:rFonts w:ascii="Times New Roman"/>
                <w:sz w:val="16"/>
              </w:rPr>
            </w:pPr>
          </w:p>
        </w:tc>
        <w:tc>
          <w:tcPr>
            <w:tcW w:w="323" w:type="dxa"/>
          </w:tcPr>
          <w:p w14:paraId="2FCE6A68">
            <w:pPr>
              <w:pStyle w:val="12"/>
              <w:rPr>
                <w:rFonts w:ascii="Times New Roman"/>
                <w:sz w:val="16"/>
              </w:rPr>
            </w:pPr>
          </w:p>
        </w:tc>
        <w:tc>
          <w:tcPr>
            <w:tcW w:w="321" w:type="dxa"/>
          </w:tcPr>
          <w:p w14:paraId="51E16405">
            <w:pPr>
              <w:pStyle w:val="12"/>
              <w:rPr>
                <w:rFonts w:ascii="Times New Roman"/>
                <w:sz w:val="16"/>
              </w:rPr>
            </w:pPr>
          </w:p>
        </w:tc>
        <w:tc>
          <w:tcPr>
            <w:tcW w:w="298" w:type="dxa"/>
          </w:tcPr>
          <w:p w14:paraId="65C38672">
            <w:pPr>
              <w:pStyle w:val="12"/>
              <w:rPr>
                <w:rFonts w:ascii="Times New Roman"/>
                <w:sz w:val="16"/>
              </w:rPr>
            </w:pPr>
          </w:p>
        </w:tc>
        <w:tc>
          <w:tcPr>
            <w:tcW w:w="305" w:type="dxa"/>
          </w:tcPr>
          <w:p w14:paraId="6A482E70">
            <w:pPr>
              <w:pStyle w:val="12"/>
              <w:rPr>
                <w:rFonts w:ascii="Times New Roman"/>
                <w:sz w:val="16"/>
              </w:rPr>
            </w:pPr>
          </w:p>
        </w:tc>
        <w:tc>
          <w:tcPr>
            <w:tcW w:w="307" w:type="dxa"/>
          </w:tcPr>
          <w:p w14:paraId="5BF605DB">
            <w:pPr>
              <w:pStyle w:val="12"/>
              <w:rPr>
                <w:rFonts w:ascii="Times New Roman"/>
                <w:sz w:val="16"/>
              </w:rPr>
            </w:pPr>
          </w:p>
        </w:tc>
        <w:tc>
          <w:tcPr>
            <w:tcW w:w="297" w:type="dxa"/>
          </w:tcPr>
          <w:p w14:paraId="1CAD2DBB">
            <w:pPr>
              <w:pStyle w:val="12"/>
              <w:rPr>
                <w:rFonts w:ascii="Times New Roman"/>
                <w:sz w:val="16"/>
              </w:rPr>
            </w:pPr>
          </w:p>
        </w:tc>
        <w:tc>
          <w:tcPr>
            <w:tcW w:w="326" w:type="dxa"/>
          </w:tcPr>
          <w:p w14:paraId="5F2D0656">
            <w:pPr>
              <w:pStyle w:val="12"/>
              <w:rPr>
                <w:rFonts w:ascii="Times New Roman"/>
                <w:sz w:val="16"/>
              </w:rPr>
            </w:pPr>
          </w:p>
        </w:tc>
        <w:tc>
          <w:tcPr>
            <w:tcW w:w="2933" w:type="dxa"/>
          </w:tcPr>
          <w:p w14:paraId="4298CBCD">
            <w:pPr>
              <w:pStyle w:val="12"/>
              <w:rPr>
                <w:rFonts w:ascii="Times New Roman"/>
                <w:sz w:val="16"/>
              </w:rPr>
            </w:pPr>
          </w:p>
        </w:tc>
        <w:tc>
          <w:tcPr>
            <w:tcW w:w="3380" w:type="dxa"/>
          </w:tcPr>
          <w:p w14:paraId="0D34A272">
            <w:pPr>
              <w:pStyle w:val="12"/>
              <w:rPr>
                <w:rFonts w:ascii="Times New Roman"/>
                <w:sz w:val="16"/>
              </w:rPr>
            </w:pPr>
          </w:p>
        </w:tc>
      </w:tr>
      <w:tr w14:paraId="6FC7A3C6">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65499339">
            <w:pPr>
              <w:pStyle w:val="12"/>
              <w:spacing w:before="59"/>
              <w:ind w:right="170"/>
              <w:jc w:val="center"/>
              <w:rPr>
                <w:rFonts w:ascii="Microsoft Sans Serif"/>
                <w:sz w:val="12"/>
              </w:rPr>
            </w:pPr>
            <w:r>
              <w:rPr>
                <w:rFonts w:ascii="Microsoft Sans Serif"/>
                <w:color w:val="221F1F"/>
                <w:spacing w:val="-10"/>
                <w:sz w:val="12"/>
              </w:rPr>
              <w:t>3</w:t>
            </w:r>
          </w:p>
        </w:tc>
        <w:tc>
          <w:tcPr>
            <w:tcW w:w="336" w:type="dxa"/>
          </w:tcPr>
          <w:p w14:paraId="4CF40EBE">
            <w:pPr>
              <w:pStyle w:val="12"/>
              <w:rPr>
                <w:rFonts w:ascii="Times New Roman"/>
                <w:sz w:val="16"/>
              </w:rPr>
            </w:pPr>
          </w:p>
        </w:tc>
        <w:tc>
          <w:tcPr>
            <w:tcW w:w="333" w:type="dxa"/>
          </w:tcPr>
          <w:p w14:paraId="2A4666A0">
            <w:pPr>
              <w:pStyle w:val="12"/>
              <w:rPr>
                <w:rFonts w:ascii="Times New Roman"/>
                <w:sz w:val="16"/>
              </w:rPr>
            </w:pPr>
          </w:p>
        </w:tc>
        <w:tc>
          <w:tcPr>
            <w:tcW w:w="311" w:type="dxa"/>
          </w:tcPr>
          <w:p w14:paraId="4ADBFEFA">
            <w:pPr>
              <w:pStyle w:val="12"/>
              <w:rPr>
                <w:rFonts w:ascii="Times New Roman"/>
                <w:sz w:val="16"/>
              </w:rPr>
            </w:pPr>
          </w:p>
        </w:tc>
        <w:tc>
          <w:tcPr>
            <w:tcW w:w="309" w:type="dxa"/>
          </w:tcPr>
          <w:p w14:paraId="56422313">
            <w:pPr>
              <w:pStyle w:val="12"/>
              <w:rPr>
                <w:rFonts w:ascii="Times New Roman"/>
                <w:sz w:val="16"/>
              </w:rPr>
            </w:pPr>
          </w:p>
        </w:tc>
        <w:tc>
          <w:tcPr>
            <w:tcW w:w="309" w:type="dxa"/>
          </w:tcPr>
          <w:p w14:paraId="463D4E22">
            <w:pPr>
              <w:pStyle w:val="12"/>
              <w:rPr>
                <w:rFonts w:ascii="Times New Roman"/>
                <w:sz w:val="16"/>
              </w:rPr>
            </w:pPr>
          </w:p>
        </w:tc>
        <w:tc>
          <w:tcPr>
            <w:tcW w:w="316" w:type="dxa"/>
          </w:tcPr>
          <w:p w14:paraId="261BD722">
            <w:pPr>
              <w:pStyle w:val="12"/>
              <w:rPr>
                <w:rFonts w:ascii="Times New Roman"/>
                <w:sz w:val="16"/>
              </w:rPr>
            </w:pPr>
          </w:p>
        </w:tc>
        <w:tc>
          <w:tcPr>
            <w:tcW w:w="323" w:type="dxa"/>
          </w:tcPr>
          <w:p w14:paraId="14A7A0EE">
            <w:pPr>
              <w:pStyle w:val="12"/>
              <w:rPr>
                <w:rFonts w:ascii="Times New Roman"/>
                <w:sz w:val="16"/>
              </w:rPr>
            </w:pPr>
          </w:p>
        </w:tc>
        <w:tc>
          <w:tcPr>
            <w:tcW w:w="321" w:type="dxa"/>
          </w:tcPr>
          <w:p w14:paraId="789940C5">
            <w:pPr>
              <w:pStyle w:val="12"/>
              <w:rPr>
                <w:rFonts w:ascii="Times New Roman"/>
                <w:sz w:val="16"/>
              </w:rPr>
            </w:pPr>
          </w:p>
        </w:tc>
        <w:tc>
          <w:tcPr>
            <w:tcW w:w="298" w:type="dxa"/>
          </w:tcPr>
          <w:p w14:paraId="67E01559">
            <w:pPr>
              <w:pStyle w:val="12"/>
              <w:rPr>
                <w:rFonts w:ascii="Times New Roman"/>
                <w:sz w:val="16"/>
              </w:rPr>
            </w:pPr>
          </w:p>
        </w:tc>
        <w:tc>
          <w:tcPr>
            <w:tcW w:w="305" w:type="dxa"/>
          </w:tcPr>
          <w:p w14:paraId="5E4C55B2">
            <w:pPr>
              <w:pStyle w:val="12"/>
              <w:rPr>
                <w:rFonts w:ascii="Times New Roman"/>
                <w:sz w:val="16"/>
              </w:rPr>
            </w:pPr>
          </w:p>
        </w:tc>
        <w:tc>
          <w:tcPr>
            <w:tcW w:w="307" w:type="dxa"/>
          </w:tcPr>
          <w:p w14:paraId="1581C0F9">
            <w:pPr>
              <w:pStyle w:val="12"/>
              <w:rPr>
                <w:rFonts w:ascii="Times New Roman"/>
                <w:sz w:val="16"/>
              </w:rPr>
            </w:pPr>
          </w:p>
        </w:tc>
        <w:tc>
          <w:tcPr>
            <w:tcW w:w="297" w:type="dxa"/>
          </w:tcPr>
          <w:p w14:paraId="7BF04D4A">
            <w:pPr>
              <w:pStyle w:val="12"/>
              <w:rPr>
                <w:rFonts w:ascii="Times New Roman"/>
                <w:sz w:val="16"/>
              </w:rPr>
            </w:pPr>
          </w:p>
        </w:tc>
        <w:tc>
          <w:tcPr>
            <w:tcW w:w="326" w:type="dxa"/>
          </w:tcPr>
          <w:p w14:paraId="5DB22A37">
            <w:pPr>
              <w:pStyle w:val="12"/>
              <w:rPr>
                <w:rFonts w:ascii="Times New Roman"/>
                <w:sz w:val="16"/>
              </w:rPr>
            </w:pPr>
          </w:p>
        </w:tc>
        <w:tc>
          <w:tcPr>
            <w:tcW w:w="2933" w:type="dxa"/>
          </w:tcPr>
          <w:p w14:paraId="6F2B067A">
            <w:pPr>
              <w:pStyle w:val="12"/>
              <w:rPr>
                <w:rFonts w:ascii="Times New Roman"/>
                <w:sz w:val="16"/>
              </w:rPr>
            </w:pPr>
          </w:p>
        </w:tc>
        <w:tc>
          <w:tcPr>
            <w:tcW w:w="3380" w:type="dxa"/>
          </w:tcPr>
          <w:p w14:paraId="0F449DCC">
            <w:pPr>
              <w:pStyle w:val="12"/>
              <w:rPr>
                <w:rFonts w:ascii="Times New Roman"/>
                <w:sz w:val="16"/>
              </w:rPr>
            </w:pPr>
          </w:p>
        </w:tc>
      </w:tr>
      <w:tr w14:paraId="6B494A7F">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6" w:hRule="atLeast"/>
        </w:trPr>
        <w:tc>
          <w:tcPr>
            <w:tcW w:w="308" w:type="dxa"/>
            <w:tcBorders>
              <w:top w:val="nil"/>
              <w:left w:val="nil"/>
              <w:bottom w:val="nil"/>
            </w:tcBorders>
          </w:tcPr>
          <w:p w14:paraId="0CA2F5D8">
            <w:pPr>
              <w:pStyle w:val="12"/>
              <w:spacing w:before="59"/>
              <w:ind w:right="170"/>
              <w:jc w:val="center"/>
              <w:rPr>
                <w:rFonts w:ascii="Microsoft Sans Serif"/>
                <w:sz w:val="12"/>
              </w:rPr>
            </w:pPr>
            <w:r>
              <w:rPr>
                <w:rFonts w:ascii="Microsoft Sans Serif"/>
                <w:color w:val="221F1F"/>
                <w:spacing w:val="-10"/>
                <w:sz w:val="12"/>
              </w:rPr>
              <w:t>4</w:t>
            </w:r>
          </w:p>
        </w:tc>
        <w:tc>
          <w:tcPr>
            <w:tcW w:w="336" w:type="dxa"/>
          </w:tcPr>
          <w:p w14:paraId="0205FCB5">
            <w:pPr>
              <w:pStyle w:val="12"/>
              <w:rPr>
                <w:rFonts w:ascii="Times New Roman"/>
                <w:sz w:val="16"/>
              </w:rPr>
            </w:pPr>
          </w:p>
        </w:tc>
        <w:tc>
          <w:tcPr>
            <w:tcW w:w="333" w:type="dxa"/>
          </w:tcPr>
          <w:p w14:paraId="5231B4B7">
            <w:pPr>
              <w:pStyle w:val="12"/>
              <w:rPr>
                <w:rFonts w:ascii="Times New Roman"/>
                <w:sz w:val="16"/>
              </w:rPr>
            </w:pPr>
          </w:p>
        </w:tc>
        <w:tc>
          <w:tcPr>
            <w:tcW w:w="311" w:type="dxa"/>
          </w:tcPr>
          <w:p w14:paraId="5F46419D">
            <w:pPr>
              <w:pStyle w:val="12"/>
              <w:rPr>
                <w:rFonts w:ascii="Times New Roman"/>
                <w:sz w:val="16"/>
              </w:rPr>
            </w:pPr>
          </w:p>
        </w:tc>
        <w:tc>
          <w:tcPr>
            <w:tcW w:w="309" w:type="dxa"/>
          </w:tcPr>
          <w:p w14:paraId="39932E93">
            <w:pPr>
              <w:pStyle w:val="12"/>
              <w:rPr>
                <w:rFonts w:ascii="Times New Roman"/>
                <w:sz w:val="16"/>
              </w:rPr>
            </w:pPr>
          </w:p>
        </w:tc>
        <w:tc>
          <w:tcPr>
            <w:tcW w:w="309" w:type="dxa"/>
          </w:tcPr>
          <w:p w14:paraId="2CA15258">
            <w:pPr>
              <w:pStyle w:val="12"/>
              <w:rPr>
                <w:rFonts w:ascii="Times New Roman"/>
                <w:sz w:val="16"/>
              </w:rPr>
            </w:pPr>
          </w:p>
        </w:tc>
        <w:tc>
          <w:tcPr>
            <w:tcW w:w="316" w:type="dxa"/>
          </w:tcPr>
          <w:p w14:paraId="1A80C607">
            <w:pPr>
              <w:pStyle w:val="12"/>
              <w:rPr>
                <w:rFonts w:ascii="Times New Roman"/>
                <w:sz w:val="16"/>
              </w:rPr>
            </w:pPr>
          </w:p>
        </w:tc>
        <w:tc>
          <w:tcPr>
            <w:tcW w:w="323" w:type="dxa"/>
          </w:tcPr>
          <w:p w14:paraId="082DF870">
            <w:pPr>
              <w:pStyle w:val="12"/>
              <w:rPr>
                <w:rFonts w:ascii="Times New Roman"/>
                <w:sz w:val="16"/>
              </w:rPr>
            </w:pPr>
          </w:p>
        </w:tc>
        <w:tc>
          <w:tcPr>
            <w:tcW w:w="321" w:type="dxa"/>
          </w:tcPr>
          <w:p w14:paraId="47A3538C">
            <w:pPr>
              <w:pStyle w:val="12"/>
              <w:rPr>
                <w:rFonts w:ascii="Times New Roman"/>
                <w:sz w:val="16"/>
              </w:rPr>
            </w:pPr>
          </w:p>
        </w:tc>
        <w:tc>
          <w:tcPr>
            <w:tcW w:w="298" w:type="dxa"/>
          </w:tcPr>
          <w:p w14:paraId="2736535B">
            <w:pPr>
              <w:pStyle w:val="12"/>
              <w:rPr>
                <w:rFonts w:ascii="Times New Roman"/>
                <w:sz w:val="16"/>
              </w:rPr>
            </w:pPr>
          </w:p>
        </w:tc>
        <w:tc>
          <w:tcPr>
            <w:tcW w:w="305" w:type="dxa"/>
          </w:tcPr>
          <w:p w14:paraId="007E602F">
            <w:pPr>
              <w:pStyle w:val="12"/>
              <w:rPr>
                <w:rFonts w:ascii="Times New Roman"/>
                <w:sz w:val="16"/>
              </w:rPr>
            </w:pPr>
          </w:p>
        </w:tc>
        <w:tc>
          <w:tcPr>
            <w:tcW w:w="307" w:type="dxa"/>
          </w:tcPr>
          <w:p w14:paraId="3C543207">
            <w:pPr>
              <w:pStyle w:val="12"/>
              <w:rPr>
                <w:rFonts w:ascii="Times New Roman"/>
                <w:sz w:val="16"/>
              </w:rPr>
            </w:pPr>
          </w:p>
        </w:tc>
        <w:tc>
          <w:tcPr>
            <w:tcW w:w="297" w:type="dxa"/>
          </w:tcPr>
          <w:p w14:paraId="73622CA0">
            <w:pPr>
              <w:pStyle w:val="12"/>
              <w:rPr>
                <w:rFonts w:ascii="Times New Roman"/>
                <w:sz w:val="16"/>
              </w:rPr>
            </w:pPr>
          </w:p>
        </w:tc>
        <w:tc>
          <w:tcPr>
            <w:tcW w:w="326" w:type="dxa"/>
          </w:tcPr>
          <w:p w14:paraId="797B4E23">
            <w:pPr>
              <w:pStyle w:val="12"/>
              <w:rPr>
                <w:rFonts w:ascii="Times New Roman"/>
                <w:sz w:val="16"/>
              </w:rPr>
            </w:pPr>
          </w:p>
        </w:tc>
        <w:tc>
          <w:tcPr>
            <w:tcW w:w="2933" w:type="dxa"/>
          </w:tcPr>
          <w:p w14:paraId="628E8F1B">
            <w:pPr>
              <w:pStyle w:val="12"/>
              <w:rPr>
                <w:rFonts w:ascii="Times New Roman"/>
                <w:sz w:val="16"/>
              </w:rPr>
            </w:pPr>
          </w:p>
        </w:tc>
        <w:tc>
          <w:tcPr>
            <w:tcW w:w="3380" w:type="dxa"/>
          </w:tcPr>
          <w:p w14:paraId="3238616B">
            <w:pPr>
              <w:pStyle w:val="12"/>
              <w:rPr>
                <w:rFonts w:ascii="Times New Roman"/>
                <w:sz w:val="16"/>
              </w:rPr>
            </w:pPr>
          </w:p>
        </w:tc>
      </w:tr>
      <w:tr w14:paraId="0640C1EA">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16B89EEE">
            <w:pPr>
              <w:pStyle w:val="12"/>
              <w:spacing w:before="59"/>
              <w:ind w:right="170"/>
              <w:jc w:val="center"/>
              <w:rPr>
                <w:rFonts w:ascii="Microsoft Sans Serif"/>
                <w:sz w:val="12"/>
              </w:rPr>
            </w:pPr>
            <w:r>
              <w:rPr>
                <w:rFonts w:ascii="Microsoft Sans Serif"/>
                <w:color w:val="221F1F"/>
                <w:spacing w:val="-10"/>
                <w:sz w:val="12"/>
              </w:rPr>
              <w:t>5</w:t>
            </w:r>
          </w:p>
        </w:tc>
        <w:tc>
          <w:tcPr>
            <w:tcW w:w="336" w:type="dxa"/>
          </w:tcPr>
          <w:p w14:paraId="60C82E17">
            <w:pPr>
              <w:pStyle w:val="12"/>
              <w:rPr>
                <w:rFonts w:ascii="Times New Roman"/>
                <w:sz w:val="16"/>
              </w:rPr>
            </w:pPr>
          </w:p>
        </w:tc>
        <w:tc>
          <w:tcPr>
            <w:tcW w:w="333" w:type="dxa"/>
          </w:tcPr>
          <w:p w14:paraId="7481F4E4">
            <w:pPr>
              <w:pStyle w:val="12"/>
              <w:rPr>
                <w:rFonts w:ascii="Times New Roman"/>
                <w:sz w:val="16"/>
              </w:rPr>
            </w:pPr>
          </w:p>
        </w:tc>
        <w:tc>
          <w:tcPr>
            <w:tcW w:w="311" w:type="dxa"/>
          </w:tcPr>
          <w:p w14:paraId="5E93B231">
            <w:pPr>
              <w:pStyle w:val="12"/>
              <w:rPr>
                <w:rFonts w:ascii="Times New Roman"/>
                <w:sz w:val="16"/>
              </w:rPr>
            </w:pPr>
          </w:p>
        </w:tc>
        <w:tc>
          <w:tcPr>
            <w:tcW w:w="309" w:type="dxa"/>
          </w:tcPr>
          <w:p w14:paraId="5699D31C">
            <w:pPr>
              <w:pStyle w:val="12"/>
              <w:rPr>
                <w:rFonts w:ascii="Times New Roman"/>
                <w:sz w:val="16"/>
              </w:rPr>
            </w:pPr>
          </w:p>
        </w:tc>
        <w:tc>
          <w:tcPr>
            <w:tcW w:w="309" w:type="dxa"/>
          </w:tcPr>
          <w:p w14:paraId="248EA58A">
            <w:pPr>
              <w:pStyle w:val="12"/>
              <w:rPr>
                <w:rFonts w:ascii="Times New Roman"/>
                <w:sz w:val="16"/>
              </w:rPr>
            </w:pPr>
          </w:p>
        </w:tc>
        <w:tc>
          <w:tcPr>
            <w:tcW w:w="316" w:type="dxa"/>
          </w:tcPr>
          <w:p w14:paraId="574DCE84">
            <w:pPr>
              <w:pStyle w:val="12"/>
              <w:rPr>
                <w:rFonts w:ascii="Times New Roman"/>
                <w:sz w:val="16"/>
              </w:rPr>
            </w:pPr>
          </w:p>
        </w:tc>
        <w:tc>
          <w:tcPr>
            <w:tcW w:w="323" w:type="dxa"/>
          </w:tcPr>
          <w:p w14:paraId="130BF44B">
            <w:pPr>
              <w:pStyle w:val="12"/>
              <w:rPr>
                <w:rFonts w:ascii="Times New Roman"/>
                <w:sz w:val="16"/>
              </w:rPr>
            </w:pPr>
          </w:p>
        </w:tc>
        <w:tc>
          <w:tcPr>
            <w:tcW w:w="321" w:type="dxa"/>
          </w:tcPr>
          <w:p w14:paraId="17A3C95D">
            <w:pPr>
              <w:pStyle w:val="12"/>
              <w:rPr>
                <w:rFonts w:ascii="Times New Roman"/>
                <w:sz w:val="16"/>
              </w:rPr>
            </w:pPr>
          </w:p>
        </w:tc>
        <w:tc>
          <w:tcPr>
            <w:tcW w:w="298" w:type="dxa"/>
          </w:tcPr>
          <w:p w14:paraId="45C3B727">
            <w:pPr>
              <w:pStyle w:val="12"/>
              <w:rPr>
                <w:rFonts w:ascii="Times New Roman"/>
                <w:sz w:val="16"/>
              </w:rPr>
            </w:pPr>
          </w:p>
        </w:tc>
        <w:tc>
          <w:tcPr>
            <w:tcW w:w="305" w:type="dxa"/>
          </w:tcPr>
          <w:p w14:paraId="48C1956C">
            <w:pPr>
              <w:pStyle w:val="12"/>
              <w:rPr>
                <w:rFonts w:ascii="Times New Roman"/>
                <w:sz w:val="16"/>
              </w:rPr>
            </w:pPr>
          </w:p>
        </w:tc>
        <w:tc>
          <w:tcPr>
            <w:tcW w:w="307" w:type="dxa"/>
          </w:tcPr>
          <w:p w14:paraId="338E7DCC">
            <w:pPr>
              <w:pStyle w:val="12"/>
              <w:rPr>
                <w:rFonts w:ascii="Times New Roman"/>
                <w:sz w:val="16"/>
              </w:rPr>
            </w:pPr>
          </w:p>
        </w:tc>
        <w:tc>
          <w:tcPr>
            <w:tcW w:w="297" w:type="dxa"/>
          </w:tcPr>
          <w:p w14:paraId="71B9C09B">
            <w:pPr>
              <w:pStyle w:val="12"/>
              <w:rPr>
                <w:rFonts w:ascii="Times New Roman"/>
                <w:sz w:val="16"/>
              </w:rPr>
            </w:pPr>
          </w:p>
        </w:tc>
        <w:tc>
          <w:tcPr>
            <w:tcW w:w="326" w:type="dxa"/>
          </w:tcPr>
          <w:p w14:paraId="363D5008">
            <w:pPr>
              <w:pStyle w:val="12"/>
              <w:rPr>
                <w:rFonts w:ascii="Times New Roman"/>
                <w:sz w:val="16"/>
              </w:rPr>
            </w:pPr>
          </w:p>
        </w:tc>
        <w:tc>
          <w:tcPr>
            <w:tcW w:w="2933" w:type="dxa"/>
          </w:tcPr>
          <w:p w14:paraId="18E8759F">
            <w:pPr>
              <w:pStyle w:val="12"/>
              <w:rPr>
                <w:rFonts w:ascii="Times New Roman"/>
                <w:sz w:val="16"/>
              </w:rPr>
            </w:pPr>
          </w:p>
        </w:tc>
        <w:tc>
          <w:tcPr>
            <w:tcW w:w="3380" w:type="dxa"/>
          </w:tcPr>
          <w:p w14:paraId="76BCE652">
            <w:pPr>
              <w:pStyle w:val="12"/>
              <w:rPr>
                <w:rFonts w:ascii="Times New Roman"/>
                <w:sz w:val="16"/>
              </w:rPr>
            </w:pPr>
          </w:p>
        </w:tc>
      </w:tr>
      <w:tr w14:paraId="2D59AB1F">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4930B3A5">
            <w:pPr>
              <w:pStyle w:val="12"/>
              <w:spacing w:before="59"/>
              <w:ind w:right="170"/>
              <w:jc w:val="center"/>
              <w:rPr>
                <w:rFonts w:ascii="Microsoft Sans Serif"/>
                <w:sz w:val="12"/>
              </w:rPr>
            </w:pPr>
            <w:r>
              <w:rPr>
                <w:rFonts w:ascii="Microsoft Sans Serif"/>
                <w:color w:val="221F1F"/>
                <w:spacing w:val="-10"/>
                <w:sz w:val="12"/>
              </w:rPr>
              <w:t>6</w:t>
            </w:r>
          </w:p>
        </w:tc>
        <w:tc>
          <w:tcPr>
            <w:tcW w:w="336" w:type="dxa"/>
          </w:tcPr>
          <w:p w14:paraId="2817B431">
            <w:pPr>
              <w:pStyle w:val="12"/>
              <w:rPr>
                <w:rFonts w:ascii="Times New Roman"/>
                <w:sz w:val="16"/>
              </w:rPr>
            </w:pPr>
          </w:p>
        </w:tc>
        <w:tc>
          <w:tcPr>
            <w:tcW w:w="333" w:type="dxa"/>
          </w:tcPr>
          <w:p w14:paraId="62DB2CB3">
            <w:pPr>
              <w:pStyle w:val="12"/>
              <w:rPr>
                <w:rFonts w:ascii="Times New Roman"/>
                <w:sz w:val="16"/>
              </w:rPr>
            </w:pPr>
          </w:p>
        </w:tc>
        <w:tc>
          <w:tcPr>
            <w:tcW w:w="311" w:type="dxa"/>
          </w:tcPr>
          <w:p w14:paraId="707CD9CF">
            <w:pPr>
              <w:pStyle w:val="12"/>
              <w:rPr>
                <w:rFonts w:ascii="Times New Roman"/>
                <w:sz w:val="16"/>
              </w:rPr>
            </w:pPr>
          </w:p>
        </w:tc>
        <w:tc>
          <w:tcPr>
            <w:tcW w:w="309" w:type="dxa"/>
          </w:tcPr>
          <w:p w14:paraId="0B04E79C">
            <w:pPr>
              <w:pStyle w:val="12"/>
              <w:rPr>
                <w:rFonts w:ascii="Times New Roman"/>
                <w:sz w:val="16"/>
              </w:rPr>
            </w:pPr>
          </w:p>
        </w:tc>
        <w:tc>
          <w:tcPr>
            <w:tcW w:w="309" w:type="dxa"/>
          </w:tcPr>
          <w:p w14:paraId="3128602E">
            <w:pPr>
              <w:pStyle w:val="12"/>
              <w:rPr>
                <w:rFonts w:ascii="Times New Roman"/>
                <w:sz w:val="16"/>
              </w:rPr>
            </w:pPr>
          </w:p>
        </w:tc>
        <w:tc>
          <w:tcPr>
            <w:tcW w:w="316" w:type="dxa"/>
          </w:tcPr>
          <w:p w14:paraId="16D533C2">
            <w:pPr>
              <w:pStyle w:val="12"/>
              <w:rPr>
                <w:rFonts w:ascii="Times New Roman"/>
                <w:sz w:val="16"/>
              </w:rPr>
            </w:pPr>
          </w:p>
        </w:tc>
        <w:tc>
          <w:tcPr>
            <w:tcW w:w="323" w:type="dxa"/>
          </w:tcPr>
          <w:p w14:paraId="1EF846BA">
            <w:pPr>
              <w:pStyle w:val="12"/>
              <w:rPr>
                <w:rFonts w:ascii="Times New Roman"/>
                <w:sz w:val="16"/>
              </w:rPr>
            </w:pPr>
          </w:p>
        </w:tc>
        <w:tc>
          <w:tcPr>
            <w:tcW w:w="321" w:type="dxa"/>
          </w:tcPr>
          <w:p w14:paraId="7BFD1C44">
            <w:pPr>
              <w:pStyle w:val="12"/>
              <w:rPr>
                <w:rFonts w:ascii="Times New Roman"/>
                <w:sz w:val="16"/>
              </w:rPr>
            </w:pPr>
          </w:p>
        </w:tc>
        <w:tc>
          <w:tcPr>
            <w:tcW w:w="298" w:type="dxa"/>
          </w:tcPr>
          <w:p w14:paraId="19A0B9AA">
            <w:pPr>
              <w:pStyle w:val="12"/>
              <w:rPr>
                <w:rFonts w:ascii="Times New Roman"/>
                <w:sz w:val="16"/>
              </w:rPr>
            </w:pPr>
          </w:p>
        </w:tc>
        <w:tc>
          <w:tcPr>
            <w:tcW w:w="305" w:type="dxa"/>
          </w:tcPr>
          <w:p w14:paraId="7D0D0FF3">
            <w:pPr>
              <w:pStyle w:val="12"/>
              <w:rPr>
                <w:rFonts w:ascii="Times New Roman"/>
                <w:sz w:val="16"/>
              </w:rPr>
            </w:pPr>
          </w:p>
        </w:tc>
        <w:tc>
          <w:tcPr>
            <w:tcW w:w="307" w:type="dxa"/>
          </w:tcPr>
          <w:p w14:paraId="0A8DDAF2">
            <w:pPr>
              <w:pStyle w:val="12"/>
              <w:rPr>
                <w:rFonts w:ascii="Times New Roman"/>
                <w:sz w:val="16"/>
              </w:rPr>
            </w:pPr>
          </w:p>
        </w:tc>
        <w:tc>
          <w:tcPr>
            <w:tcW w:w="297" w:type="dxa"/>
          </w:tcPr>
          <w:p w14:paraId="0A70DB95">
            <w:pPr>
              <w:pStyle w:val="12"/>
              <w:rPr>
                <w:rFonts w:ascii="Times New Roman"/>
                <w:sz w:val="16"/>
              </w:rPr>
            </w:pPr>
          </w:p>
        </w:tc>
        <w:tc>
          <w:tcPr>
            <w:tcW w:w="326" w:type="dxa"/>
          </w:tcPr>
          <w:p w14:paraId="765B447D">
            <w:pPr>
              <w:pStyle w:val="12"/>
              <w:rPr>
                <w:rFonts w:ascii="Times New Roman"/>
                <w:sz w:val="16"/>
              </w:rPr>
            </w:pPr>
          </w:p>
        </w:tc>
        <w:tc>
          <w:tcPr>
            <w:tcW w:w="2933" w:type="dxa"/>
          </w:tcPr>
          <w:p w14:paraId="0C492148">
            <w:pPr>
              <w:pStyle w:val="12"/>
              <w:rPr>
                <w:rFonts w:ascii="Times New Roman"/>
                <w:sz w:val="16"/>
              </w:rPr>
            </w:pPr>
          </w:p>
        </w:tc>
        <w:tc>
          <w:tcPr>
            <w:tcW w:w="3380" w:type="dxa"/>
          </w:tcPr>
          <w:p w14:paraId="4B59EB72">
            <w:pPr>
              <w:pStyle w:val="12"/>
              <w:rPr>
                <w:rFonts w:ascii="Times New Roman"/>
                <w:sz w:val="16"/>
              </w:rPr>
            </w:pPr>
          </w:p>
        </w:tc>
      </w:tr>
      <w:tr w14:paraId="7BB2BB5F">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7378007D">
            <w:pPr>
              <w:pStyle w:val="12"/>
              <w:spacing w:before="59"/>
              <w:ind w:right="170"/>
              <w:jc w:val="center"/>
              <w:rPr>
                <w:rFonts w:ascii="Microsoft Sans Serif"/>
                <w:sz w:val="12"/>
              </w:rPr>
            </w:pPr>
            <w:r>
              <w:rPr>
                <w:rFonts w:ascii="Microsoft Sans Serif"/>
                <w:color w:val="221F1F"/>
                <w:spacing w:val="-10"/>
                <w:sz w:val="12"/>
              </w:rPr>
              <w:t>7</w:t>
            </w:r>
          </w:p>
        </w:tc>
        <w:tc>
          <w:tcPr>
            <w:tcW w:w="336" w:type="dxa"/>
          </w:tcPr>
          <w:p w14:paraId="5C1CD815">
            <w:pPr>
              <w:pStyle w:val="12"/>
              <w:rPr>
                <w:rFonts w:ascii="Times New Roman"/>
                <w:sz w:val="16"/>
              </w:rPr>
            </w:pPr>
          </w:p>
        </w:tc>
        <w:tc>
          <w:tcPr>
            <w:tcW w:w="333" w:type="dxa"/>
          </w:tcPr>
          <w:p w14:paraId="4F35D5DF">
            <w:pPr>
              <w:pStyle w:val="12"/>
              <w:rPr>
                <w:rFonts w:ascii="Times New Roman"/>
                <w:sz w:val="16"/>
              </w:rPr>
            </w:pPr>
          </w:p>
        </w:tc>
        <w:tc>
          <w:tcPr>
            <w:tcW w:w="311" w:type="dxa"/>
          </w:tcPr>
          <w:p w14:paraId="5217ECB9">
            <w:pPr>
              <w:pStyle w:val="12"/>
              <w:rPr>
                <w:rFonts w:ascii="Times New Roman"/>
                <w:sz w:val="16"/>
              </w:rPr>
            </w:pPr>
          </w:p>
        </w:tc>
        <w:tc>
          <w:tcPr>
            <w:tcW w:w="309" w:type="dxa"/>
          </w:tcPr>
          <w:p w14:paraId="7B9B47CF">
            <w:pPr>
              <w:pStyle w:val="12"/>
              <w:rPr>
                <w:rFonts w:ascii="Times New Roman"/>
                <w:sz w:val="16"/>
              </w:rPr>
            </w:pPr>
          </w:p>
        </w:tc>
        <w:tc>
          <w:tcPr>
            <w:tcW w:w="309" w:type="dxa"/>
          </w:tcPr>
          <w:p w14:paraId="38F468F5">
            <w:pPr>
              <w:pStyle w:val="12"/>
              <w:rPr>
                <w:rFonts w:ascii="Times New Roman"/>
                <w:sz w:val="16"/>
              </w:rPr>
            </w:pPr>
          </w:p>
        </w:tc>
        <w:tc>
          <w:tcPr>
            <w:tcW w:w="316" w:type="dxa"/>
          </w:tcPr>
          <w:p w14:paraId="13040E8D">
            <w:pPr>
              <w:pStyle w:val="12"/>
              <w:rPr>
                <w:rFonts w:ascii="Times New Roman"/>
                <w:sz w:val="16"/>
              </w:rPr>
            </w:pPr>
          </w:p>
        </w:tc>
        <w:tc>
          <w:tcPr>
            <w:tcW w:w="323" w:type="dxa"/>
          </w:tcPr>
          <w:p w14:paraId="10B0A570">
            <w:pPr>
              <w:pStyle w:val="12"/>
              <w:rPr>
                <w:rFonts w:ascii="Times New Roman"/>
                <w:sz w:val="16"/>
              </w:rPr>
            </w:pPr>
          </w:p>
        </w:tc>
        <w:tc>
          <w:tcPr>
            <w:tcW w:w="321" w:type="dxa"/>
          </w:tcPr>
          <w:p w14:paraId="380200F6">
            <w:pPr>
              <w:pStyle w:val="12"/>
              <w:rPr>
                <w:rFonts w:ascii="Times New Roman"/>
                <w:sz w:val="16"/>
              </w:rPr>
            </w:pPr>
          </w:p>
        </w:tc>
        <w:tc>
          <w:tcPr>
            <w:tcW w:w="298" w:type="dxa"/>
          </w:tcPr>
          <w:p w14:paraId="7F81C22E">
            <w:pPr>
              <w:pStyle w:val="12"/>
              <w:rPr>
                <w:rFonts w:ascii="Times New Roman"/>
                <w:sz w:val="16"/>
              </w:rPr>
            </w:pPr>
          </w:p>
        </w:tc>
        <w:tc>
          <w:tcPr>
            <w:tcW w:w="305" w:type="dxa"/>
          </w:tcPr>
          <w:p w14:paraId="7EAFF41B">
            <w:pPr>
              <w:pStyle w:val="12"/>
              <w:rPr>
                <w:rFonts w:ascii="Times New Roman"/>
                <w:sz w:val="16"/>
              </w:rPr>
            </w:pPr>
          </w:p>
        </w:tc>
        <w:tc>
          <w:tcPr>
            <w:tcW w:w="307" w:type="dxa"/>
          </w:tcPr>
          <w:p w14:paraId="174AF3FF">
            <w:pPr>
              <w:pStyle w:val="12"/>
              <w:rPr>
                <w:rFonts w:ascii="Times New Roman"/>
                <w:sz w:val="16"/>
              </w:rPr>
            </w:pPr>
          </w:p>
        </w:tc>
        <w:tc>
          <w:tcPr>
            <w:tcW w:w="297" w:type="dxa"/>
          </w:tcPr>
          <w:p w14:paraId="26134085">
            <w:pPr>
              <w:pStyle w:val="12"/>
              <w:rPr>
                <w:rFonts w:ascii="Times New Roman"/>
                <w:sz w:val="16"/>
              </w:rPr>
            </w:pPr>
          </w:p>
        </w:tc>
        <w:tc>
          <w:tcPr>
            <w:tcW w:w="326" w:type="dxa"/>
          </w:tcPr>
          <w:p w14:paraId="0BC82845">
            <w:pPr>
              <w:pStyle w:val="12"/>
              <w:rPr>
                <w:rFonts w:ascii="Times New Roman"/>
                <w:sz w:val="16"/>
              </w:rPr>
            </w:pPr>
          </w:p>
        </w:tc>
        <w:tc>
          <w:tcPr>
            <w:tcW w:w="2933" w:type="dxa"/>
          </w:tcPr>
          <w:p w14:paraId="769142A9">
            <w:pPr>
              <w:pStyle w:val="12"/>
              <w:rPr>
                <w:rFonts w:ascii="Times New Roman"/>
                <w:sz w:val="16"/>
              </w:rPr>
            </w:pPr>
          </w:p>
        </w:tc>
        <w:tc>
          <w:tcPr>
            <w:tcW w:w="3380" w:type="dxa"/>
          </w:tcPr>
          <w:p w14:paraId="2052192A">
            <w:pPr>
              <w:pStyle w:val="12"/>
              <w:rPr>
                <w:rFonts w:ascii="Times New Roman"/>
                <w:sz w:val="16"/>
              </w:rPr>
            </w:pPr>
          </w:p>
        </w:tc>
      </w:tr>
      <w:tr w14:paraId="2B53DD7F">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5" w:hRule="atLeast"/>
        </w:trPr>
        <w:tc>
          <w:tcPr>
            <w:tcW w:w="308" w:type="dxa"/>
            <w:tcBorders>
              <w:top w:val="nil"/>
              <w:left w:val="nil"/>
              <w:bottom w:val="nil"/>
            </w:tcBorders>
          </w:tcPr>
          <w:p w14:paraId="7B167633">
            <w:pPr>
              <w:pStyle w:val="12"/>
              <w:spacing w:before="59"/>
              <w:ind w:right="170"/>
              <w:jc w:val="center"/>
              <w:rPr>
                <w:rFonts w:ascii="Microsoft Sans Serif"/>
                <w:sz w:val="12"/>
              </w:rPr>
            </w:pPr>
            <w:r>
              <w:rPr>
                <w:rFonts w:ascii="Microsoft Sans Serif"/>
                <w:color w:val="221F1F"/>
                <w:spacing w:val="-10"/>
                <w:sz w:val="12"/>
              </w:rPr>
              <w:t>8</w:t>
            </w:r>
          </w:p>
        </w:tc>
        <w:tc>
          <w:tcPr>
            <w:tcW w:w="336" w:type="dxa"/>
          </w:tcPr>
          <w:p w14:paraId="666CC668">
            <w:pPr>
              <w:pStyle w:val="12"/>
              <w:rPr>
                <w:rFonts w:ascii="Times New Roman"/>
                <w:sz w:val="16"/>
              </w:rPr>
            </w:pPr>
          </w:p>
        </w:tc>
        <w:tc>
          <w:tcPr>
            <w:tcW w:w="333" w:type="dxa"/>
          </w:tcPr>
          <w:p w14:paraId="509577BC">
            <w:pPr>
              <w:pStyle w:val="12"/>
              <w:rPr>
                <w:rFonts w:ascii="Times New Roman"/>
                <w:sz w:val="16"/>
              </w:rPr>
            </w:pPr>
          </w:p>
        </w:tc>
        <w:tc>
          <w:tcPr>
            <w:tcW w:w="311" w:type="dxa"/>
          </w:tcPr>
          <w:p w14:paraId="4AA2CD25">
            <w:pPr>
              <w:pStyle w:val="12"/>
              <w:rPr>
                <w:rFonts w:ascii="Times New Roman"/>
                <w:sz w:val="16"/>
              </w:rPr>
            </w:pPr>
          </w:p>
        </w:tc>
        <w:tc>
          <w:tcPr>
            <w:tcW w:w="309" w:type="dxa"/>
          </w:tcPr>
          <w:p w14:paraId="0781B20C">
            <w:pPr>
              <w:pStyle w:val="12"/>
              <w:rPr>
                <w:rFonts w:ascii="Times New Roman"/>
                <w:sz w:val="16"/>
              </w:rPr>
            </w:pPr>
          </w:p>
        </w:tc>
        <w:tc>
          <w:tcPr>
            <w:tcW w:w="309" w:type="dxa"/>
          </w:tcPr>
          <w:p w14:paraId="213FD022">
            <w:pPr>
              <w:pStyle w:val="12"/>
              <w:rPr>
                <w:rFonts w:ascii="Times New Roman"/>
                <w:sz w:val="16"/>
              </w:rPr>
            </w:pPr>
          </w:p>
        </w:tc>
        <w:tc>
          <w:tcPr>
            <w:tcW w:w="316" w:type="dxa"/>
          </w:tcPr>
          <w:p w14:paraId="78198DF2">
            <w:pPr>
              <w:pStyle w:val="12"/>
              <w:rPr>
                <w:rFonts w:ascii="Times New Roman"/>
                <w:sz w:val="16"/>
              </w:rPr>
            </w:pPr>
          </w:p>
        </w:tc>
        <w:tc>
          <w:tcPr>
            <w:tcW w:w="323" w:type="dxa"/>
          </w:tcPr>
          <w:p w14:paraId="4B72711A">
            <w:pPr>
              <w:pStyle w:val="12"/>
              <w:rPr>
                <w:rFonts w:ascii="Times New Roman"/>
                <w:sz w:val="16"/>
              </w:rPr>
            </w:pPr>
          </w:p>
        </w:tc>
        <w:tc>
          <w:tcPr>
            <w:tcW w:w="321" w:type="dxa"/>
          </w:tcPr>
          <w:p w14:paraId="228A2533">
            <w:pPr>
              <w:pStyle w:val="12"/>
              <w:rPr>
                <w:rFonts w:ascii="Times New Roman"/>
                <w:sz w:val="16"/>
              </w:rPr>
            </w:pPr>
          </w:p>
        </w:tc>
        <w:tc>
          <w:tcPr>
            <w:tcW w:w="298" w:type="dxa"/>
          </w:tcPr>
          <w:p w14:paraId="10399688">
            <w:pPr>
              <w:pStyle w:val="12"/>
              <w:rPr>
                <w:rFonts w:ascii="Times New Roman"/>
                <w:sz w:val="16"/>
              </w:rPr>
            </w:pPr>
          </w:p>
        </w:tc>
        <w:tc>
          <w:tcPr>
            <w:tcW w:w="305" w:type="dxa"/>
          </w:tcPr>
          <w:p w14:paraId="1F66F345">
            <w:pPr>
              <w:pStyle w:val="12"/>
              <w:rPr>
                <w:rFonts w:ascii="Times New Roman"/>
                <w:sz w:val="16"/>
              </w:rPr>
            </w:pPr>
          </w:p>
        </w:tc>
        <w:tc>
          <w:tcPr>
            <w:tcW w:w="307" w:type="dxa"/>
          </w:tcPr>
          <w:p w14:paraId="31CE3C0A">
            <w:pPr>
              <w:pStyle w:val="12"/>
              <w:rPr>
                <w:rFonts w:ascii="Times New Roman"/>
                <w:sz w:val="16"/>
              </w:rPr>
            </w:pPr>
          </w:p>
        </w:tc>
        <w:tc>
          <w:tcPr>
            <w:tcW w:w="297" w:type="dxa"/>
          </w:tcPr>
          <w:p w14:paraId="067C2AB0">
            <w:pPr>
              <w:pStyle w:val="12"/>
              <w:rPr>
                <w:rFonts w:ascii="Times New Roman"/>
                <w:sz w:val="16"/>
              </w:rPr>
            </w:pPr>
          </w:p>
        </w:tc>
        <w:tc>
          <w:tcPr>
            <w:tcW w:w="326" w:type="dxa"/>
          </w:tcPr>
          <w:p w14:paraId="7B7499D2">
            <w:pPr>
              <w:pStyle w:val="12"/>
              <w:rPr>
                <w:rFonts w:ascii="Times New Roman"/>
                <w:sz w:val="16"/>
              </w:rPr>
            </w:pPr>
          </w:p>
        </w:tc>
        <w:tc>
          <w:tcPr>
            <w:tcW w:w="2933" w:type="dxa"/>
          </w:tcPr>
          <w:p w14:paraId="3703F7FC">
            <w:pPr>
              <w:pStyle w:val="12"/>
              <w:rPr>
                <w:rFonts w:ascii="Times New Roman"/>
                <w:sz w:val="16"/>
              </w:rPr>
            </w:pPr>
          </w:p>
        </w:tc>
        <w:tc>
          <w:tcPr>
            <w:tcW w:w="3380" w:type="dxa"/>
          </w:tcPr>
          <w:p w14:paraId="36FA1F51">
            <w:pPr>
              <w:pStyle w:val="12"/>
              <w:rPr>
                <w:rFonts w:ascii="Times New Roman"/>
                <w:sz w:val="16"/>
              </w:rPr>
            </w:pPr>
          </w:p>
        </w:tc>
      </w:tr>
      <w:tr w14:paraId="74DC14E3">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6C0B6EAF">
            <w:pPr>
              <w:pStyle w:val="12"/>
              <w:spacing w:before="59"/>
              <w:ind w:right="170"/>
              <w:jc w:val="center"/>
              <w:rPr>
                <w:rFonts w:ascii="Microsoft Sans Serif"/>
                <w:sz w:val="12"/>
              </w:rPr>
            </w:pPr>
            <w:r>
              <w:rPr>
                <w:rFonts w:ascii="Microsoft Sans Serif"/>
                <w:color w:val="221F1F"/>
                <w:spacing w:val="-10"/>
                <w:sz w:val="12"/>
              </w:rPr>
              <w:t>9</w:t>
            </w:r>
          </w:p>
        </w:tc>
        <w:tc>
          <w:tcPr>
            <w:tcW w:w="336" w:type="dxa"/>
          </w:tcPr>
          <w:p w14:paraId="03767586">
            <w:pPr>
              <w:pStyle w:val="12"/>
              <w:rPr>
                <w:rFonts w:ascii="Times New Roman"/>
                <w:sz w:val="16"/>
              </w:rPr>
            </w:pPr>
          </w:p>
        </w:tc>
        <w:tc>
          <w:tcPr>
            <w:tcW w:w="333" w:type="dxa"/>
          </w:tcPr>
          <w:p w14:paraId="1E787EED">
            <w:pPr>
              <w:pStyle w:val="12"/>
              <w:rPr>
                <w:rFonts w:ascii="Times New Roman"/>
                <w:sz w:val="16"/>
              </w:rPr>
            </w:pPr>
          </w:p>
        </w:tc>
        <w:tc>
          <w:tcPr>
            <w:tcW w:w="311" w:type="dxa"/>
          </w:tcPr>
          <w:p w14:paraId="5B9F27C1">
            <w:pPr>
              <w:pStyle w:val="12"/>
              <w:rPr>
                <w:rFonts w:ascii="Times New Roman"/>
                <w:sz w:val="16"/>
              </w:rPr>
            </w:pPr>
          </w:p>
        </w:tc>
        <w:tc>
          <w:tcPr>
            <w:tcW w:w="309" w:type="dxa"/>
          </w:tcPr>
          <w:p w14:paraId="704B1749">
            <w:pPr>
              <w:pStyle w:val="12"/>
              <w:rPr>
                <w:rFonts w:ascii="Times New Roman"/>
                <w:sz w:val="16"/>
              </w:rPr>
            </w:pPr>
          </w:p>
        </w:tc>
        <w:tc>
          <w:tcPr>
            <w:tcW w:w="309" w:type="dxa"/>
          </w:tcPr>
          <w:p w14:paraId="47C7ED2D">
            <w:pPr>
              <w:pStyle w:val="12"/>
              <w:rPr>
                <w:rFonts w:ascii="Times New Roman"/>
                <w:sz w:val="16"/>
              </w:rPr>
            </w:pPr>
          </w:p>
        </w:tc>
        <w:tc>
          <w:tcPr>
            <w:tcW w:w="316" w:type="dxa"/>
          </w:tcPr>
          <w:p w14:paraId="32CDCE2E">
            <w:pPr>
              <w:pStyle w:val="12"/>
              <w:rPr>
                <w:rFonts w:ascii="Times New Roman"/>
                <w:sz w:val="16"/>
              </w:rPr>
            </w:pPr>
          </w:p>
        </w:tc>
        <w:tc>
          <w:tcPr>
            <w:tcW w:w="323" w:type="dxa"/>
          </w:tcPr>
          <w:p w14:paraId="57369B21">
            <w:pPr>
              <w:pStyle w:val="12"/>
              <w:rPr>
                <w:rFonts w:ascii="Times New Roman"/>
                <w:sz w:val="16"/>
              </w:rPr>
            </w:pPr>
          </w:p>
        </w:tc>
        <w:tc>
          <w:tcPr>
            <w:tcW w:w="321" w:type="dxa"/>
          </w:tcPr>
          <w:p w14:paraId="5813B264">
            <w:pPr>
              <w:pStyle w:val="12"/>
              <w:rPr>
                <w:rFonts w:ascii="Times New Roman"/>
                <w:sz w:val="16"/>
              </w:rPr>
            </w:pPr>
          </w:p>
        </w:tc>
        <w:tc>
          <w:tcPr>
            <w:tcW w:w="298" w:type="dxa"/>
          </w:tcPr>
          <w:p w14:paraId="7F9969AC">
            <w:pPr>
              <w:pStyle w:val="12"/>
              <w:rPr>
                <w:rFonts w:ascii="Times New Roman"/>
                <w:sz w:val="16"/>
              </w:rPr>
            </w:pPr>
          </w:p>
        </w:tc>
        <w:tc>
          <w:tcPr>
            <w:tcW w:w="305" w:type="dxa"/>
          </w:tcPr>
          <w:p w14:paraId="3D20C841">
            <w:pPr>
              <w:pStyle w:val="12"/>
              <w:rPr>
                <w:rFonts w:ascii="Times New Roman"/>
                <w:sz w:val="16"/>
              </w:rPr>
            </w:pPr>
          </w:p>
        </w:tc>
        <w:tc>
          <w:tcPr>
            <w:tcW w:w="307" w:type="dxa"/>
          </w:tcPr>
          <w:p w14:paraId="12D89ADA">
            <w:pPr>
              <w:pStyle w:val="12"/>
              <w:rPr>
                <w:rFonts w:ascii="Times New Roman"/>
                <w:sz w:val="16"/>
              </w:rPr>
            </w:pPr>
          </w:p>
        </w:tc>
        <w:tc>
          <w:tcPr>
            <w:tcW w:w="297" w:type="dxa"/>
          </w:tcPr>
          <w:p w14:paraId="0DFD0665">
            <w:pPr>
              <w:pStyle w:val="12"/>
              <w:rPr>
                <w:rFonts w:ascii="Times New Roman"/>
                <w:sz w:val="16"/>
              </w:rPr>
            </w:pPr>
          </w:p>
        </w:tc>
        <w:tc>
          <w:tcPr>
            <w:tcW w:w="326" w:type="dxa"/>
          </w:tcPr>
          <w:p w14:paraId="5648231D">
            <w:pPr>
              <w:pStyle w:val="12"/>
              <w:rPr>
                <w:rFonts w:ascii="Times New Roman"/>
                <w:sz w:val="16"/>
              </w:rPr>
            </w:pPr>
          </w:p>
        </w:tc>
        <w:tc>
          <w:tcPr>
            <w:tcW w:w="2933" w:type="dxa"/>
          </w:tcPr>
          <w:p w14:paraId="235303C7">
            <w:pPr>
              <w:pStyle w:val="12"/>
              <w:rPr>
                <w:rFonts w:ascii="Times New Roman"/>
                <w:sz w:val="16"/>
              </w:rPr>
            </w:pPr>
          </w:p>
        </w:tc>
        <w:tc>
          <w:tcPr>
            <w:tcW w:w="3380" w:type="dxa"/>
          </w:tcPr>
          <w:p w14:paraId="6554C6B1">
            <w:pPr>
              <w:pStyle w:val="12"/>
              <w:rPr>
                <w:rFonts w:ascii="Times New Roman"/>
                <w:sz w:val="16"/>
              </w:rPr>
            </w:pPr>
          </w:p>
        </w:tc>
      </w:tr>
      <w:tr w14:paraId="45C28C21">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263" w:hRule="atLeast"/>
        </w:trPr>
        <w:tc>
          <w:tcPr>
            <w:tcW w:w="308" w:type="dxa"/>
            <w:tcBorders>
              <w:top w:val="nil"/>
              <w:left w:val="nil"/>
              <w:bottom w:val="nil"/>
            </w:tcBorders>
          </w:tcPr>
          <w:p w14:paraId="19E2ABE1">
            <w:pPr>
              <w:pStyle w:val="12"/>
              <w:spacing w:before="59"/>
              <w:ind w:right="104"/>
              <w:jc w:val="center"/>
              <w:rPr>
                <w:rFonts w:ascii="Microsoft Sans Serif"/>
                <w:sz w:val="12"/>
              </w:rPr>
            </w:pPr>
            <w:r>
              <w:rPr>
                <w:rFonts w:ascii="Microsoft Sans Serif"/>
                <w:color w:val="221F1F"/>
                <w:spacing w:val="-5"/>
                <w:sz w:val="12"/>
              </w:rPr>
              <w:t>10</w:t>
            </w:r>
          </w:p>
        </w:tc>
        <w:tc>
          <w:tcPr>
            <w:tcW w:w="336" w:type="dxa"/>
          </w:tcPr>
          <w:p w14:paraId="2B986F8A">
            <w:pPr>
              <w:pStyle w:val="12"/>
              <w:rPr>
                <w:rFonts w:ascii="Times New Roman"/>
                <w:sz w:val="16"/>
              </w:rPr>
            </w:pPr>
          </w:p>
        </w:tc>
        <w:tc>
          <w:tcPr>
            <w:tcW w:w="333" w:type="dxa"/>
          </w:tcPr>
          <w:p w14:paraId="71318DFB">
            <w:pPr>
              <w:pStyle w:val="12"/>
              <w:rPr>
                <w:rFonts w:ascii="Times New Roman"/>
                <w:sz w:val="16"/>
              </w:rPr>
            </w:pPr>
          </w:p>
        </w:tc>
        <w:tc>
          <w:tcPr>
            <w:tcW w:w="311" w:type="dxa"/>
          </w:tcPr>
          <w:p w14:paraId="2FF069F9">
            <w:pPr>
              <w:pStyle w:val="12"/>
              <w:rPr>
                <w:rFonts w:ascii="Times New Roman"/>
                <w:sz w:val="16"/>
              </w:rPr>
            </w:pPr>
          </w:p>
        </w:tc>
        <w:tc>
          <w:tcPr>
            <w:tcW w:w="309" w:type="dxa"/>
          </w:tcPr>
          <w:p w14:paraId="066BCDA3">
            <w:pPr>
              <w:pStyle w:val="12"/>
              <w:rPr>
                <w:rFonts w:ascii="Times New Roman"/>
                <w:sz w:val="16"/>
              </w:rPr>
            </w:pPr>
          </w:p>
        </w:tc>
        <w:tc>
          <w:tcPr>
            <w:tcW w:w="309" w:type="dxa"/>
          </w:tcPr>
          <w:p w14:paraId="0CD60A12">
            <w:pPr>
              <w:pStyle w:val="12"/>
              <w:rPr>
                <w:rFonts w:ascii="Times New Roman"/>
                <w:sz w:val="16"/>
              </w:rPr>
            </w:pPr>
          </w:p>
        </w:tc>
        <w:tc>
          <w:tcPr>
            <w:tcW w:w="316" w:type="dxa"/>
          </w:tcPr>
          <w:p w14:paraId="5C484672">
            <w:pPr>
              <w:pStyle w:val="12"/>
              <w:rPr>
                <w:rFonts w:ascii="Times New Roman"/>
                <w:sz w:val="16"/>
              </w:rPr>
            </w:pPr>
          </w:p>
        </w:tc>
        <w:tc>
          <w:tcPr>
            <w:tcW w:w="323" w:type="dxa"/>
          </w:tcPr>
          <w:p w14:paraId="01B13A6C">
            <w:pPr>
              <w:pStyle w:val="12"/>
              <w:rPr>
                <w:rFonts w:ascii="Times New Roman"/>
                <w:sz w:val="16"/>
              </w:rPr>
            </w:pPr>
          </w:p>
        </w:tc>
        <w:tc>
          <w:tcPr>
            <w:tcW w:w="321" w:type="dxa"/>
          </w:tcPr>
          <w:p w14:paraId="611D0E4D">
            <w:pPr>
              <w:pStyle w:val="12"/>
              <w:rPr>
                <w:rFonts w:ascii="Times New Roman"/>
                <w:sz w:val="16"/>
              </w:rPr>
            </w:pPr>
          </w:p>
        </w:tc>
        <w:tc>
          <w:tcPr>
            <w:tcW w:w="298" w:type="dxa"/>
          </w:tcPr>
          <w:p w14:paraId="4C1C4328">
            <w:pPr>
              <w:pStyle w:val="12"/>
              <w:rPr>
                <w:rFonts w:ascii="Times New Roman"/>
                <w:sz w:val="16"/>
              </w:rPr>
            </w:pPr>
          </w:p>
        </w:tc>
        <w:tc>
          <w:tcPr>
            <w:tcW w:w="305" w:type="dxa"/>
          </w:tcPr>
          <w:p w14:paraId="28B85BA0">
            <w:pPr>
              <w:pStyle w:val="12"/>
              <w:rPr>
                <w:rFonts w:ascii="Times New Roman"/>
                <w:sz w:val="16"/>
              </w:rPr>
            </w:pPr>
          </w:p>
        </w:tc>
        <w:tc>
          <w:tcPr>
            <w:tcW w:w="307" w:type="dxa"/>
          </w:tcPr>
          <w:p w14:paraId="4FD2D5FD">
            <w:pPr>
              <w:pStyle w:val="12"/>
              <w:rPr>
                <w:rFonts w:ascii="Times New Roman"/>
                <w:sz w:val="16"/>
              </w:rPr>
            </w:pPr>
          </w:p>
        </w:tc>
        <w:tc>
          <w:tcPr>
            <w:tcW w:w="297" w:type="dxa"/>
          </w:tcPr>
          <w:p w14:paraId="3152658A">
            <w:pPr>
              <w:pStyle w:val="12"/>
              <w:rPr>
                <w:rFonts w:ascii="Times New Roman"/>
                <w:sz w:val="16"/>
              </w:rPr>
            </w:pPr>
          </w:p>
        </w:tc>
        <w:tc>
          <w:tcPr>
            <w:tcW w:w="326" w:type="dxa"/>
          </w:tcPr>
          <w:p w14:paraId="4675C353">
            <w:pPr>
              <w:pStyle w:val="12"/>
              <w:rPr>
                <w:rFonts w:ascii="Times New Roman"/>
                <w:sz w:val="16"/>
              </w:rPr>
            </w:pPr>
          </w:p>
        </w:tc>
        <w:tc>
          <w:tcPr>
            <w:tcW w:w="2933" w:type="dxa"/>
          </w:tcPr>
          <w:p w14:paraId="7B5EC123">
            <w:pPr>
              <w:pStyle w:val="12"/>
              <w:rPr>
                <w:rFonts w:ascii="Times New Roman"/>
                <w:sz w:val="16"/>
              </w:rPr>
            </w:pPr>
          </w:p>
        </w:tc>
        <w:tc>
          <w:tcPr>
            <w:tcW w:w="3380" w:type="dxa"/>
          </w:tcPr>
          <w:p w14:paraId="6CDF87CC">
            <w:pPr>
              <w:pStyle w:val="12"/>
              <w:rPr>
                <w:rFonts w:ascii="Times New Roman"/>
                <w:sz w:val="16"/>
              </w:rPr>
            </w:pPr>
          </w:p>
        </w:tc>
      </w:tr>
    </w:tbl>
    <w:p w14:paraId="59979638">
      <w:pPr>
        <w:pStyle w:val="8"/>
        <w:rPr>
          <w:rFonts w:ascii="Arial"/>
          <w:b/>
        </w:rPr>
      </w:pPr>
    </w:p>
    <w:p w14:paraId="05A4A083">
      <w:pPr>
        <w:pStyle w:val="8"/>
        <w:spacing w:before="153"/>
        <w:rPr>
          <w:rFonts w:ascii="Arial"/>
          <w:b/>
        </w:rPr>
      </w:pPr>
    </w:p>
    <w:p w14:paraId="404896CD">
      <w:pPr>
        <w:pStyle w:val="5"/>
        <w:tabs>
          <w:tab w:val="left" w:pos="10475"/>
        </w:tabs>
        <w:ind w:left="2" w:firstLine="0"/>
        <w:jc w:val="center"/>
      </w:pPr>
      <w:r>
        <w:rPr>
          <w:color w:val="FFFFFF"/>
          <w:spacing w:val="-6"/>
          <w:shd w:val="clear" w:color="auto" w:fill="57585B"/>
        </w:rPr>
        <w:t xml:space="preserve"> </w:t>
      </w:r>
      <w:r>
        <w:rPr>
          <w:color w:val="FFFFFF"/>
          <w:shd w:val="clear" w:color="auto" w:fill="57585B"/>
        </w:rPr>
        <w:t>Access</w:t>
      </w:r>
      <w:r>
        <w:rPr>
          <w:color w:val="FFFFFF"/>
          <w:spacing w:val="-4"/>
          <w:shd w:val="clear" w:color="auto" w:fill="57585B"/>
        </w:rPr>
        <w:t xml:space="preserve"> </w:t>
      </w:r>
      <w:r>
        <w:rPr>
          <w:color w:val="FFFFFF"/>
          <w:spacing w:val="-2"/>
          <w:shd w:val="clear" w:color="auto" w:fill="57585B"/>
        </w:rPr>
        <w:t>Rights</w:t>
      </w:r>
      <w:r>
        <w:rPr>
          <w:color w:val="FFFFFF"/>
          <w:shd w:val="clear" w:color="auto" w:fill="57585B"/>
        </w:rPr>
        <w:tab/>
      </w:r>
    </w:p>
    <w:p w14:paraId="67B68161">
      <w:pPr>
        <w:pStyle w:val="8"/>
        <w:spacing w:before="1"/>
        <w:rPr>
          <w:rFonts w:ascii="Arial"/>
          <w:b/>
        </w:rPr>
      </w:pPr>
    </w:p>
    <w:tbl>
      <w:tblPr>
        <w:tblStyle w:val="7"/>
        <w:tblW w:w="0" w:type="auto"/>
        <w:tblInd w:w="54" w:type="dxa"/>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Layout w:type="fixed"/>
        <w:tblCellMar>
          <w:top w:w="0" w:type="dxa"/>
          <w:left w:w="0" w:type="dxa"/>
          <w:bottom w:w="0" w:type="dxa"/>
          <w:right w:w="0" w:type="dxa"/>
        </w:tblCellMar>
      </w:tblPr>
      <w:tblGrid>
        <w:gridCol w:w="2115"/>
        <w:gridCol w:w="989"/>
        <w:gridCol w:w="1981"/>
        <w:gridCol w:w="1414"/>
        <w:gridCol w:w="1555"/>
        <w:gridCol w:w="2124"/>
        <w:gridCol w:w="1358"/>
      </w:tblGrid>
      <w:tr w14:paraId="113C09D5">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909" w:hRule="atLeast"/>
        </w:trPr>
        <w:tc>
          <w:tcPr>
            <w:tcW w:w="2115" w:type="dxa"/>
          </w:tcPr>
          <w:p w14:paraId="24956F81">
            <w:pPr>
              <w:pStyle w:val="12"/>
              <w:spacing w:before="53" w:line="376" w:lineRule="auto"/>
              <w:ind w:left="57" w:right="1381"/>
              <w:rPr>
                <w:b/>
                <w:sz w:val="16"/>
              </w:rPr>
            </w:pPr>
            <w:r>
              <w:rPr>
                <w:b/>
                <w:color w:val="57585B"/>
                <w:sz w:val="16"/>
              </w:rPr>
              <w:t>Name</w:t>
            </w:r>
            <w:r>
              <w:rPr>
                <w:b/>
                <w:color w:val="57585B"/>
                <w:spacing w:val="-10"/>
                <w:sz w:val="16"/>
              </w:rPr>
              <w:t xml:space="preserve"> </w:t>
            </w:r>
            <w:r>
              <w:rPr>
                <w:b/>
                <w:color w:val="57585B"/>
                <w:sz w:val="16"/>
              </w:rPr>
              <w:t xml:space="preserve">of </w:t>
            </w:r>
            <w:r>
              <w:rPr>
                <w:b/>
                <w:color w:val="57585B"/>
                <w:spacing w:val="-2"/>
                <w:sz w:val="16"/>
              </w:rPr>
              <w:t>Official</w:t>
            </w:r>
          </w:p>
        </w:tc>
        <w:tc>
          <w:tcPr>
            <w:tcW w:w="989" w:type="dxa"/>
          </w:tcPr>
          <w:p w14:paraId="35DD4575">
            <w:pPr>
              <w:pStyle w:val="12"/>
              <w:spacing w:before="53"/>
              <w:ind w:left="54"/>
              <w:rPr>
                <w:b/>
                <w:sz w:val="16"/>
              </w:rPr>
            </w:pPr>
            <w:r>
              <w:rPr>
                <w:b/>
                <w:color w:val="57585B"/>
                <w:spacing w:val="-2"/>
                <w:sz w:val="16"/>
              </w:rPr>
              <w:t>Initiator/ Authoriser</w:t>
            </w:r>
          </w:p>
          <w:p w14:paraId="217E2993">
            <w:pPr>
              <w:pStyle w:val="12"/>
              <w:spacing w:before="105"/>
              <w:ind w:left="54"/>
              <w:rPr>
                <w:b/>
                <w:sz w:val="16"/>
              </w:rPr>
            </w:pPr>
            <w:r>
              <w:rPr>
                <w:b/>
                <w:color w:val="57585B"/>
                <w:w w:val="105"/>
                <w:sz w:val="16"/>
              </w:rPr>
              <w:t>/</w:t>
            </w:r>
            <w:r>
              <w:rPr>
                <w:b/>
                <w:color w:val="57585B"/>
                <w:spacing w:val="-4"/>
                <w:w w:val="105"/>
                <w:sz w:val="16"/>
              </w:rPr>
              <w:t xml:space="preserve"> Both</w:t>
            </w:r>
          </w:p>
        </w:tc>
        <w:tc>
          <w:tcPr>
            <w:tcW w:w="1981" w:type="dxa"/>
          </w:tcPr>
          <w:p w14:paraId="28402D73">
            <w:pPr>
              <w:pStyle w:val="12"/>
              <w:spacing w:before="53"/>
              <w:ind w:left="54"/>
              <w:rPr>
                <w:b/>
                <w:sz w:val="16"/>
              </w:rPr>
            </w:pPr>
            <w:r>
              <w:rPr>
                <w:sz w:val="16"/>
              </w:rPr>
              <mc:AlternateContent>
                <mc:Choice Requires="wps">
                  <w:drawing>
                    <wp:anchor distT="0" distB="0" distL="114300" distR="114300" simplePos="0" relativeHeight="251700224" behindDoc="0" locked="0" layoutInCell="1" allowOverlap="1">
                      <wp:simplePos x="0" y="0"/>
                      <wp:positionH relativeFrom="column">
                        <wp:posOffset>1249680</wp:posOffset>
                      </wp:positionH>
                      <wp:positionV relativeFrom="paragraph">
                        <wp:posOffset>570230</wp:posOffset>
                      </wp:positionV>
                      <wp:extent cx="988695" cy="273050"/>
                      <wp:effectExtent l="4445" t="4445" r="12700" b="12065"/>
                      <wp:wrapNone/>
                      <wp:docPr id="79" name="Text Box 79"/>
                      <wp:cNvGraphicFramePr/>
                      <a:graphic xmlns:a="http://schemas.openxmlformats.org/drawingml/2006/main">
                        <a:graphicData uri="http://schemas.microsoft.com/office/word/2010/wordprocessingShape">
                          <wps:wsp>
                            <wps:cNvSpPr txBox="1"/>
                            <wps:spPr>
                              <a:xfrm>
                                <a:off x="0" y="0"/>
                                <a:ext cx="988695"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39E89E">
                                  <w:pPr>
                                    <w:rPr>
                                      <w:rFonts w:hint="default"/>
                                      <w:lang w:val="en-ZA"/>
                                    </w:rPr>
                                  </w:pPr>
                                  <w:r>
                                    <w:rPr>
                                      <w:rFonts w:hint="default"/>
                                      <w:lang w:val="en-ZA"/>
                                    </w:rPr>
                                    <w:t>0781253091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4pt;margin-top:44.9pt;height:21.5pt;width:77.85pt;z-index:251700224;mso-width-relative:page;mso-height-relative:page;" fillcolor="#FFFFFF [3201]" filled="t" stroked="t" coordsize="21600,21600" o:gfxdata="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HNLgrWAAAACgEAAA8AAAAAAAAAAQAg&#10;AAAAIgAAAGRycy9kb3ducmV2LnhtbFBLAQIUABQAAAAIAIdO4kAbLBZ5SQIAALcEAAAOAAAAAAAA&#10;AAEAIAAAACUBAABkcnMvZTJvRG9jLnhtbFBLBQYAAAAABgAGAFkBAADgBQAAAAA=&#10;">
                      <v:fill on="t" focussize="0,0"/>
                      <v:stroke weight="0.5pt" color="#000000 [3204]" joinstyle="round"/>
                      <v:imagedata o:title=""/>
                      <o:lock v:ext="edit" aspectratio="f"/>
                      <v:textbox>
                        <w:txbxContent>
                          <w:p w14:paraId="3539E89E">
                            <w:pPr>
                              <w:rPr>
                                <w:rFonts w:hint="default"/>
                                <w:lang w:val="en-ZA"/>
                              </w:rPr>
                            </w:pPr>
                            <w:r>
                              <w:rPr>
                                <w:rFonts w:hint="default"/>
                                <w:lang w:val="en-ZA"/>
                              </w:rPr>
                              <w:t>0781253091</w:t>
                            </w:r>
                          </w:p>
                        </w:txbxContent>
                      </v:textbox>
                    </v:shape>
                  </w:pict>
                </mc:Fallback>
              </mc:AlternateContent>
            </w:r>
            <w:r>
              <w:rPr>
                <w:b/>
                <w:color w:val="57585B"/>
                <w:sz w:val="16"/>
              </w:rPr>
              <w:t>Account</w:t>
            </w:r>
            <w:r>
              <w:rPr>
                <w:b/>
                <w:color w:val="57585B"/>
                <w:spacing w:val="-10"/>
                <w:sz w:val="16"/>
              </w:rPr>
              <w:t xml:space="preserve"> </w:t>
            </w:r>
            <w:r>
              <w:rPr>
                <w:b/>
                <w:color w:val="57585B"/>
                <w:spacing w:val="-2"/>
                <w:sz w:val="16"/>
              </w:rPr>
              <w:t>Number</w:t>
            </w:r>
          </w:p>
        </w:tc>
        <w:tc>
          <w:tcPr>
            <w:tcW w:w="1414" w:type="dxa"/>
          </w:tcPr>
          <w:p w14:paraId="302C5661">
            <w:pPr>
              <w:pStyle w:val="12"/>
              <w:spacing w:before="53"/>
              <w:ind w:left="54"/>
              <w:rPr>
                <w:b/>
                <w:sz w:val="16"/>
              </w:rPr>
            </w:pPr>
            <w:r>
              <w:rPr>
                <w:b/>
                <w:color w:val="57585B"/>
                <w:w w:val="105"/>
                <w:sz w:val="16"/>
              </w:rPr>
              <w:t>Phone</w:t>
            </w:r>
            <w:r>
              <w:rPr>
                <w:b/>
                <w:color w:val="57585B"/>
                <w:spacing w:val="-9"/>
                <w:w w:val="105"/>
                <w:sz w:val="16"/>
              </w:rPr>
              <w:t xml:space="preserve"> </w:t>
            </w:r>
            <w:r>
              <w:rPr>
                <w:b/>
                <w:color w:val="57585B"/>
                <w:spacing w:val="-2"/>
                <w:w w:val="105"/>
                <w:sz w:val="16"/>
              </w:rPr>
              <w:t>Number</w:t>
            </w:r>
          </w:p>
        </w:tc>
        <w:tc>
          <w:tcPr>
            <w:tcW w:w="1555" w:type="dxa"/>
          </w:tcPr>
          <w:p w14:paraId="2342A9BB">
            <w:pPr>
              <w:pStyle w:val="12"/>
              <w:spacing w:before="53"/>
              <w:ind w:left="54"/>
              <w:rPr>
                <w:b/>
                <w:sz w:val="16"/>
              </w:rPr>
            </w:pPr>
            <w:r>
              <w:rPr>
                <w:sz w:val="16"/>
              </w:rPr>
              <mc:AlternateContent>
                <mc:Choice Requires="wps">
                  <w:drawing>
                    <wp:anchor distT="0" distB="0" distL="114300" distR="114300" simplePos="0" relativeHeight="251702272" behindDoc="0" locked="0" layoutInCell="1" allowOverlap="1">
                      <wp:simplePos x="0" y="0"/>
                      <wp:positionH relativeFrom="column">
                        <wp:posOffset>961390</wp:posOffset>
                      </wp:positionH>
                      <wp:positionV relativeFrom="paragraph">
                        <wp:posOffset>549275</wp:posOffset>
                      </wp:positionV>
                      <wp:extent cx="1436370" cy="239395"/>
                      <wp:effectExtent l="4445" t="4445" r="6985" b="15240"/>
                      <wp:wrapNone/>
                      <wp:docPr id="81" name="Text Box 81"/>
                      <wp:cNvGraphicFramePr/>
                      <a:graphic xmlns:a="http://schemas.openxmlformats.org/drawingml/2006/main">
                        <a:graphicData uri="http://schemas.microsoft.com/office/word/2010/wordprocessingShape">
                          <wps:wsp>
                            <wps:cNvSpPr txBox="1"/>
                            <wps:spPr>
                              <a:xfrm>
                                <a:off x="0" y="0"/>
                                <a:ext cx="1436370" cy="239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770906">
                                  <w:pPr>
                                    <w:rPr>
                                      <w:rFonts w:hint="default"/>
                                      <w:lang w:val="en-ZA"/>
                                    </w:rPr>
                                  </w:pPr>
                                  <w:r>
                                    <w:rPr>
                                      <w:rFonts w:hint="default"/>
                                      <w:lang w:val="en-ZA"/>
                                    </w:rPr>
                                    <w:t>arthur@rubiem.com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7pt;margin-top:43.25pt;height:18.85pt;width:113.1pt;z-index:251702272;mso-width-relative:page;mso-height-relative:page;" fillcolor="#FFFFFF [3201]" filled="t" stroked="t" coordsize="21600,21600" o:gfxdata="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7Gxdp1gAAAAoBAAAPAAAAAAAAAAEAIAAA&#10;ACIAAABkcnMvZG93bnJldi54bWxQSwECFAAUAAAACACHTuJA8O/ZjkcCAAC4BAAADgAAAAAAAAAB&#10;ACAAAAAlAQAAZHJzL2Uyb0RvYy54bWxQSwUGAAAAAAYABgBZAQAA3gUAAAAA&#10;">
                      <v:fill on="t" focussize="0,0"/>
                      <v:stroke weight="0.5pt" color="#000000 [3204]" joinstyle="round"/>
                      <v:imagedata o:title=""/>
                      <o:lock v:ext="edit" aspectratio="f"/>
                      <v:textbox>
                        <w:txbxContent>
                          <w:p w14:paraId="77770906">
                            <w:pPr>
                              <w:rPr>
                                <w:rFonts w:hint="default"/>
                                <w:lang w:val="en-ZA"/>
                              </w:rPr>
                            </w:pPr>
                            <w:r>
                              <w:rPr>
                                <w:rFonts w:hint="default"/>
                                <w:lang w:val="en-ZA"/>
                              </w:rPr>
                              <w:t>arthur@rubiem.com</w:t>
                            </w:r>
                          </w:p>
                        </w:txbxContent>
                      </v:textbox>
                    </v:shape>
                  </w:pict>
                </mc:Fallback>
              </mc:AlternateContent>
            </w:r>
            <w:r>
              <w:rPr>
                <w:b/>
                <w:color w:val="57585B"/>
                <w:w w:val="105"/>
                <w:sz w:val="16"/>
              </w:rPr>
              <w:t>ID</w:t>
            </w:r>
            <w:r>
              <w:rPr>
                <w:b/>
                <w:color w:val="57585B"/>
                <w:spacing w:val="-6"/>
                <w:w w:val="105"/>
                <w:sz w:val="16"/>
              </w:rPr>
              <w:t xml:space="preserve"> </w:t>
            </w:r>
            <w:r>
              <w:rPr>
                <w:b/>
                <w:color w:val="57585B"/>
                <w:spacing w:val="-2"/>
                <w:w w:val="105"/>
                <w:sz w:val="16"/>
              </w:rPr>
              <w:t>Number</w:t>
            </w:r>
          </w:p>
        </w:tc>
        <w:tc>
          <w:tcPr>
            <w:tcW w:w="2124" w:type="dxa"/>
          </w:tcPr>
          <w:p w14:paraId="5E600209">
            <w:pPr>
              <w:pStyle w:val="12"/>
              <w:spacing w:before="53"/>
              <w:ind w:left="54"/>
              <w:rPr>
                <w:b/>
                <w:sz w:val="16"/>
              </w:rPr>
            </w:pPr>
            <w:r>
              <w:rPr>
                <w:b/>
                <w:color w:val="57585B"/>
                <w:spacing w:val="-2"/>
                <w:sz w:val="16"/>
              </w:rPr>
              <w:t>Email</w:t>
            </w:r>
            <w:r>
              <w:rPr>
                <w:b/>
                <w:color w:val="57585B"/>
                <w:spacing w:val="-6"/>
                <w:sz w:val="16"/>
              </w:rPr>
              <w:t xml:space="preserve"> </w:t>
            </w:r>
            <w:r>
              <w:rPr>
                <w:b/>
                <w:color w:val="57585B"/>
                <w:spacing w:val="-2"/>
                <w:sz w:val="16"/>
              </w:rPr>
              <w:t>Address</w:t>
            </w:r>
          </w:p>
        </w:tc>
        <w:tc>
          <w:tcPr>
            <w:tcW w:w="1358" w:type="dxa"/>
          </w:tcPr>
          <w:p w14:paraId="52B9A39D">
            <w:pPr>
              <w:pStyle w:val="12"/>
              <w:spacing w:before="53"/>
              <w:ind w:left="52" w:right="54"/>
              <w:rPr>
                <w:b/>
                <w:sz w:val="16"/>
              </w:rPr>
            </w:pPr>
            <w:r>
              <w:rPr>
                <w:b/>
                <w:color w:val="57585B"/>
                <w:sz w:val="16"/>
              </w:rPr>
              <w:t>Signature</w:t>
            </w:r>
            <w:r>
              <w:rPr>
                <w:b/>
                <w:color w:val="57585B"/>
                <w:spacing w:val="-10"/>
                <w:sz w:val="16"/>
              </w:rPr>
              <w:t xml:space="preserve"> </w:t>
            </w:r>
            <w:r>
              <w:rPr>
                <w:b/>
                <w:color w:val="57585B"/>
                <w:sz w:val="16"/>
              </w:rPr>
              <w:t>of</w:t>
            </w:r>
            <w:r>
              <w:rPr>
                <w:b/>
                <w:color w:val="57585B"/>
                <w:spacing w:val="-12"/>
                <w:sz w:val="16"/>
              </w:rPr>
              <w:t xml:space="preserve"> </w:t>
            </w:r>
            <w:r>
              <w:rPr>
                <w:b/>
                <w:color w:val="57585B"/>
                <w:sz w:val="16"/>
              </w:rPr>
              <w:t xml:space="preserve">the </w:t>
            </w:r>
            <w:r>
              <w:rPr>
                <w:b/>
                <w:color w:val="57585B"/>
                <w:spacing w:val="-2"/>
                <w:sz w:val="16"/>
              </w:rPr>
              <w:t>Official</w:t>
            </w:r>
          </w:p>
        </w:tc>
      </w:tr>
      <w:tr w14:paraId="475A0B1F">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589" w:hRule="atLeast"/>
        </w:trPr>
        <w:tc>
          <w:tcPr>
            <w:tcW w:w="2115" w:type="dxa"/>
          </w:tcPr>
          <w:p w14:paraId="1B4AB341">
            <w:pPr>
              <w:pStyle w:val="12"/>
              <w:rPr>
                <w:rFonts w:ascii="Times New Roman"/>
                <w:sz w:val="16"/>
              </w:rPr>
            </w:pPr>
            <w:r>
              <w:rPr>
                <w:sz w:val="16"/>
              </w:rPr>
              <mc:AlternateContent>
                <mc:Choice Requires="wps">
                  <w:drawing>
                    <wp:anchor distT="0" distB="0" distL="114300" distR="114300" simplePos="0" relativeHeight="251698176" behindDoc="0" locked="0" layoutInCell="1" allowOverlap="1">
                      <wp:simplePos x="0" y="0"/>
                      <wp:positionH relativeFrom="column">
                        <wp:posOffset>56515</wp:posOffset>
                      </wp:positionH>
                      <wp:positionV relativeFrom="paragraph">
                        <wp:posOffset>33020</wp:posOffset>
                      </wp:positionV>
                      <wp:extent cx="1106170" cy="295910"/>
                      <wp:effectExtent l="4445" t="4445" r="17145" b="19685"/>
                      <wp:wrapNone/>
                      <wp:docPr id="77" name="Text Box 77"/>
                      <wp:cNvGraphicFramePr/>
                      <a:graphic xmlns:a="http://schemas.openxmlformats.org/drawingml/2006/main">
                        <a:graphicData uri="http://schemas.microsoft.com/office/word/2010/wordprocessingShape">
                          <wps:wsp>
                            <wps:cNvSpPr txBox="1"/>
                            <wps:spPr>
                              <a:xfrm>
                                <a:off x="0" y="0"/>
                                <a:ext cx="1106170"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D2D91B">
                                  <w:pPr>
                                    <w:rPr>
                                      <w:rFonts w:hint="default"/>
                                      <w:lang w:val="en-ZA"/>
                                    </w:rPr>
                                  </w:pPr>
                                  <w:r>
                                    <w:rPr>
                                      <w:rFonts w:hint="default"/>
                                      <w:lang w:val="en-ZA"/>
                                    </w:rPr>
                                    <w:t>Arthur Magaya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5pt;margin-top:2.6pt;height:23.3pt;width:87.1pt;z-index:251698176;mso-width-relative:page;mso-height-relative:page;" fillcolor="#FFFFFF [3201]" filled="t" stroked="t" coordsize="21600,21600" o:gfxdata="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g+nlHSAAAABgEAAA8AAAAAAAAAAQAgAAAA&#10;IgAAAGRycy9kb3ducmV2LnhtbFBLAQIUABQAAAAIAIdO4kCHvx+HSgIAALgEAAAOAAAAAAAAAAEA&#10;IAAAACEBAABkcnMvZTJvRG9jLnhtbFBLBQYAAAAABgAGAFkBAADdBQAAAAA=&#10;">
                      <v:fill on="t" focussize="0,0"/>
                      <v:stroke weight="0.5pt" color="#000000 [3204]" joinstyle="round"/>
                      <v:imagedata o:title=""/>
                      <o:lock v:ext="edit" aspectratio="f"/>
                      <v:textbox>
                        <w:txbxContent>
                          <w:p w14:paraId="5AD2D91B">
                            <w:pPr>
                              <w:rPr>
                                <w:rFonts w:hint="default"/>
                                <w:lang w:val="en-ZA"/>
                              </w:rPr>
                            </w:pPr>
                            <w:r>
                              <w:rPr>
                                <w:rFonts w:hint="default"/>
                                <w:lang w:val="en-ZA"/>
                              </w:rPr>
                              <w:t>Arthur Magaya</w:t>
                            </w:r>
                          </w:p>
                        </w:txbxContent>
                      </v:textbox>
                    </v:shape>
                  </w:pict>
                </mc:Fallback>
              </mc:AlternateContent>
            </w:r>
          </w:p>
        </w:tc>
        <w:tc>
          <w:tcPr>
            <w:tcW w:w="989" w:type="dxa"/>
          </w:tcPr>
          <w:p w14:paraId="55126678">
            <w:pPr>
              <w:pStyle w:val="12"/>
              <w:rPr>
                <w:rFonts w:hint="default" w:ascii="Times New Roman"/>
                <w:sz w:val="16"/>
                <w:lang w:val="en-ZA"/>
              </w:rPr>
            </w:pPr>
            <w:r>
              <w:rPr>
                <w:sz w:val="12"/>
              </w:rPr>
              <mc:AlternateContent>
                <mc:Choice Requires="wps">
                  <w:drawing>
                    <wp:anchor distT="0" distB="0" distL="114300" distR="114300" simplePos="0" relativeHeight="251699200" behindDoc="0" locked="0" layoutInCell="1" allowOverlap="1">
                      <wp:simplePos x="0" y="0"/>
                      <wp:positionH relativeFrom="column">
                        <wp:posOffset>511175</wp:posOffset>
                      </wp:positionH>
                      <wp:positionV relativeFrom="paragraph">
                        <wp:posOffset>67945</wp:posOffset>
                      </wp:positionV>
                      <wp:extent cx="1378585" cy="239395"/>
                      <wp:effectExtent l="4445" t="4445" r="19050" b="15240"/>
                      <wp:wrapNone/>
                      <wp:docPr id="78" name="Text Box 78"/>
                      <wp:cNvGraphicFramePr/>
                      <a:graphic xmlns:a="http://schemas.openxmlformats.org/drawingml/2006/main">
                        <a:graphicData uri="http://schemas.microsoft.com/office/word/2010/wordprocessingShape">
                          <wps:wsp>
                            <wps:cNvSpPr txBox="1"/>
                            <wps:spPr>
                              <a:xfrm>
                                <a:off x="0" y="0"/>
                                <a:ext cx="1378585" cy="239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9F2924B">
                                  <w:pPr>
                                    <w:rPr>
                                      <w:rFonts w:hint="default"/>
                                      <w:lang w:val="en-ZA"/>
                                    </w:rPr>
                                  </w:pPr>
                                  <w:r>
                                    <w:rPr>
                                      <w:rFonts w:hint="default"/>
                                      <w:lang w:val="en-ZA"/>
                                    </w:rPr>
                                    <w:t>413001228226400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5.35pt;height:18.85pt;width:108.55pt;z-index:251699200;mso-width-relative:page;mso-height-relative:page;" fillcolor="#FFFFFF [3201]" filled="t" stroked="t" coordsize="21600,21600" o:gfxdata="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M+lRvWAAAACAEAAA8AAAAAAAAAAQAg&#10;AAAAIgAAAGRycy9kb3ducmV2LnhtbFBLAQIUABQAAAAIAIdO4kAhHH3ISQIAALgEAAAOAAAAAAAA&#10;AAEAIAAAACUBAABkcnMvZTJvRG9jLnhtbFBLBQYAAAAABgAGAFkBAADgBQAAAAA=&#10;">
                      <v:fill on="t" focussize="0,0"/>
                      <v:stroke weight="0.5pt" color="#000000 [3204]" joinstyle="round"/>
                      <v:imagedata o:title=""/>
                      <o:lock v:ext="edit" aspectratio="f"/>
                      <v:textbox>
                        <w:txbxContent>
                          <w:p w14:paraId="09F2924B">
                            <w:pPr>
                              <w:rPr>
                                <w:rFonts w:hint="default"/>
                                <w:lang w:val="en-ZA"/>
                              </w:rPr>
                            </w:pPr>
                            <w:r>
                              <w:rPr>
                                <w:rFonts w:hint="default"/>
                                <w:lang w:val="en-ZA"/>
                              </w:rPr>
                              <w:t>413001228226400</w:t>
                            </w:r>
                          </w:p>
                        </w:txbxContent>
                      </v:textbox>
                    </v:shape>
                  </w:pict>
                </mc:Fallback>
              </mc:AlternateContent>
            </w:r>
            <w:r>
              <w:rPr>
                <w:rFonts w:hint="default" w:ascii="Times New Roman"/>
                <w:sz w:val="16"/>
                <w:lang w:val="en-ZA"/>
              </w:rPr>
              <w:t xml:space="preserve">  Both </w:t>
            </w:r>
          </w:p>
        </w:tc>
        <w:tc>
          <w:tcPr>
            <w:tcW w:w="1981" w:type="dxa"/>
          </w:tcPr>
          <w:p w14:paraId="4135E8CC">
            <w:pPr>
              <w:pStyle w:val="12"/>
              <w:rPr>
                <w:rFonts w:ascii="Times New Roman"/>
                <w:sz w:val="16"/>
              </w:rPr>
            </w:pPr>
          </w:p>
        </w:tc>
        <w:tc>
          <w:tcPr>
            <w:tcW w:w="1414" w:type="dxa"/>
          </w:tcPr>
          <w:p w14:paraId="47A2AD87">
            <w:pPr>
              <w:pStyle w:val="12"/>
              <w:rPr>
                <w:rFonts w:ascii="Times New Roman"/>
                <w:sz w:val="16"/>
              </w:rPr>
            </w:pPr>
            <w:r>
              <w:rPr>
                <w:sz w:val="16"/>
              </w:rPr>
              <mc:AlternateContent>
                <mc:Choice Requires="wps">
                  <w:drawing>
                    <wp:anchor distT="0" distB="0" distL="114300" distR="114300" simplePos="0" relativeHeight="251701248" behindDoc="0" locked="0" layoutInCell="1" allowOverlap="1">
                      <wp:simplePos x="0" y="0"/>
                      <wp:positionH relativeFrom="column">
                        <wp:posOffset>760095</wp:posOffset>
                      </wp:positionH>
                      <wp:positionV relativeFrom="paragraph">
                        <wp:posOffset>200660</wp:posOffset>
                      </wp:positionV>
                      <wp:extent cx="1180465" cy="232410"/>
                      <wp:effectExtent l="4445" t="4445" r="19050" b="6985"/>
                      <wp:wrapNone/>
                      <wp:docPr id="80" name="Text Box 80"/>
                      <wp:cNvGraphicFramePr/>
                      <a:graphic xmlns:a="http://schemas.openxmlformats.org/drawingml/2006/main">
                        <a:graphicData uri="http://schemas.microsoft.com/office/word/2010/wordprocessingShape">
                          <wps:wsp>
                            <wps:cNvSpPr txBox="1"/>
                            <wps:spPr>
                              <a:xfrm>
                                <a:off x="0" y="0"/>
                                <a:ext cx="1180465" cy="232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3FAF25">
                                  <w:pPr>
                                    <w:rPr>
                                      <w:rFonts w:hint="default"/>
                                      <w:lang w:val="en-ZA"/>
                                    </w:rPr>
                                  </w:pPr>
                                  <w:r>
                                    <w:rPr>
                                      <w:rFonts w:hint="default"/>
                                      <w:lang w:val="en-ZA"/>
                                    </w:rPr>
                                    <w:t>63-3085903F80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85pt;margin-top:15.8pt;height:18.3pt;width:92.95pt;z-index:251701248;mso-width-relative:page;mso-height-relative:page;" fillcolor="#FFFFFF [3201]" filled="t" stroked="t" coordsize="21600,21600" o:gfxdata="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nAlC1gAAAAkBAAAPAAAAAAAAAAEA&#10;IAAAACIAAABkcnMvZG93bnJldi54bWxQSwECFAAUAAAACACHTuJAtVJaW0oCAAC4BAAADgAAAAAA&#10;AAABACAAAAAlAQAAZHJzL2Uyb0RvYy54bWxQSwUGAAAAAAYABgBZAQAA4QUAAAAA&#10;">
                      <v:fill on="t" focussize="0,0"/>
                      <v:stroke weight="0.5pt" color="#000000 [3204]" joinstyle="round"/>
                      <v:imagedata o:title=""/>
                      <o:lock v:ext="edit" aspectratio="f"/>
                      <v:textbox>
                        <w:txbxContent>
                          <w:p w14:paraId="023FAF25">
                            <w:pPr>
                              <w:rPr>
                                <w:rFonts w:hint="default"/>
                                <w:lang w:val="en-ZA"/>
                              </w:rPr>
                            </w:pPr>
                            <w:r>
                              <w:rPr>
                                <w:rFonts w:hint="default"/>
                                <w:lang w:val="en-ZA"/>
                              </w:rPr>
                              <w:t>63-3085903F80</w:t>
                            </w:r>
                          </w:p>
                        </w:txbxContent>
                      </v:textbox>
                    </v:shape>
                  </w:pict>
                </mc:Fallback>
              </mc:AlternateContent>
            </w:r>
          </w:p>
        </w:tc>
        <w:tc>
          <w:tcPr>
            <w:tcW w:w="1555" w:type="dxa"/>
          </w:tcPr>
          <w:p w14:paraId="0B1182AB">
            <w:pPr>
              <w:pStyle w:val="12"/>
              <w:rPr>
                <w:rFonts w:ascii="Times New Roman"/>
                <w:sz w:val="16"/>
              </w:rPr>
            </w:pPr>
          </w:p>
        </w:tc>
        <w:tc>
          <w:tcPr>
            <w:tcW w:w="2124" w:type="dxa"/>
          </w:tcPr>
          <w:p w14:paraId="0502FACE">
            <w:pPr>
              <w:pStyle w:val="12"/>
              <w:rPr>
                <w:rFonts w:ascii="Times New Roman"/>
                <w:sz w:val="16"/>
              </w:rPr>
            </w:pPr>
          </w:p>
        </w:tc>
        <w:tc>
          <w:tcPr>
            <w:tcW w:w="1358" w:type="dxa"/>
          </w:tcPr>
          <w:p w14:paraId="6D2384C2">
            <w:pPr>
              <w:pStyle w:val="12"/>
              <w:rPr>
                <w:rFonts w:ascii="Times New Roman"/>
                <w:sz w:val="16"/>
              </w:rPr>
            </w:pPr>
          </w:p>
        </w:tc>
      </w:tr>
      <w:tr w14:paraId="0C8EFEED">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589" w:hRule="atLeast"/>
        </w:trPr>
        <w:tc>
          <w:tcPr>
            <w:tcW w:w="2115" w:type="dxa"/>
          </w:tcPr>
          <w:p w14:paraId="097D4352">
            <w:pPr>
              <w:pStyle w:val="12"/>
              <w:rPr>
                <w:rFonts w:ascii="Times New Roman"/>
                <w:sz w:val="16"/>
              </w:rPr>
            </w:pPr>
          </w:p>
          <w:p w14:paraId="2FD3FB05">
            <w:pPr>
              <w:pStyle w:val="12"/>
              <w:rPr>
                <w:rFonts w:hint="default" w:ascii="Times New Roman"/>
                <w:sz w:val="16"/>
                <w:lang w:val="en-ZA"/>
              </w:rPr>
            </w:pPr>
            <w:r>
              <w:rPr>
                <w:rFonts w:hint="default" w:ascii="Times New Roman"/>
                <w:sz w:val="16"/>
                <w:lang w:val="en-ZA"/>
              </w:rPr>
              <w:t xml:space="preserve"> Dennis Magaya </w:t>
            </w:r>
          </w:p>
        </w:tc>
        <w:tc>
          <w:tcPr>
            <w:tcW w:w="989" w:type="dxa"/>
          </w:tcPr>
          <w:p w14:paraId="2B11D0C1">
            <w:pPr>
              <w:pStyle w:val="12"/>
              <w:rPr>
                <w:rFonts w:ascii="Times New Roman"/>
                <w:sz w:val="16"/>
              </w:rPr>
            </w:pPr>
            <w:r>
              <w:rPr>
                <w:sz w:val="12"/>
              </w:rPr>
              <mc:AlternateContent>
                <mc:Choice Requires="wps">
                  <w:drawing>
                    <wp:anchor distT="0" distB="0" distL="114300" distR="114300" simplePos="0" relativeHeight="251705344" behindDoc="0" locked="0" layoutInCell="1" allowOverlap="1">
                      <wp:simplePos x="0" y="0"/>
                      <wp:positionH relativeFrom="column">
                        <wp:posOffset>588010</wp:posOffset>
                      </wp:positionH>
                      <wp:positionV relativeFrom="paragraph">
                        <wp:posOffset>81280</wp:posOffset>
                      </wp:positionV>
                      <wp:extent cx="1378585" cy="239395"/>
                      <wp:effectExtent l="4445" t="4445" r="19050" b="15240"/>
                      <wp:wrapNone/>
                      <wp:docPr id="60" name="Text Box 60"/>
                      <wp:cNvGraphicFramePr/>
                      <a:graphic xmlns:a="http://schemas.openxmlformats.org/drawingml/2006/main">
                        <a:graphicData uri="http://schemas.microsoft.com/office/word/2010/wordprocessingShape">
                          <wps:wsp>
                            <wps:cNvSpPr txBox="1"/>
                            <wps:spPr>
                              <a:xfrm>
                                <a:off x="0" y="0"/>
                                <a:ext cx="1378585" cy="239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8026CA">
                                  <w:pPr>
                                    <w:rPr>
                                      <w:rFonts w:hint="default"/>
                                      <w:lang w:val="en-ZA"/>
                                    </w:rPr>
                                  </w:pPr>
                                  <w:r>
                                    <w:rPr>
                                      <w:rFonts w:hint="default"/>
                                      <w:lang w:val="en-ZA"/>
                                    </w:rPr>
                                    <w:t>413001228226400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pt;margin-top:6.4pt;height:18.85pt;width:108.55pt;z-index:251705344;mso-width-relative:page;mso-height-relative:page;" fillcolor="#FFFFFF [3201]" filled="t" stroked="t" coordsize="21600,21600" o:gfxdata="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K1j8y1QAAAAgBAAAPAAAAAAAAAAEAIAAA&#10;ACIAAABkcnMvZG93bnJldi54bWxQSwECFAAUAAAACACHTuJA3oepUkgCAAC4BAAADgAAAAAAAAAB&#10;ACAAAAAkAQAAZHJzL2Uyb0RvYy54bWxQSwUGAAAAAAYABgBZAQAA3gUAAAAA&#10;">
                      <v:fill on="t" focussize="0,0"/>
                      <v:stroke weight="0.5pt" color="#000000 [3204]" joinstyle="round"/>
                      <v:imagedata o:title=""/>
                      <o:lock v:ext="edit" aspectratio="f"/>
                      <v:textbox>
                        <w:txbxContent>
                          <w:p w14:paraId="288026CA">
                            <w:pPr>
                              <w:rPr>
                                <w:rFonts w:hint="default"/>
                                <w:lang w:val="en-ZA"/>
                              </w:rPr>
                            </w:pPr>
                            <w:r>
                              <w:rPr>
                                <w:rFonts w:hint="default"/>
                                <w:lang w:val="en-ZA"/>
                              </w:rPr>
                              <w:t>413001228226400</w:t>
                            </w:r>
                          </w:p>
                        </w:txbxContent>
                      </v:textbox>
                    </v:shape>
                  </w:pict>
                </mc:Fallback>
              </mc:AlternateContent>
            </w:r>
          </w:p>
          <w:p w14:paraId="72330574">
            <w:pPr>
              <w:pStyle w:val="12"/>
              <w:rPr>
                <w:rFonts w:hint="default" w:ascii="Times New Roman"/>
                <w:sz w:val="16"/>
                <w:lang w:val="en-ZA"/>
              </w:rPr>
            </w:pPr>
            <w:r>
              <w:rPr>
                <w:rFonts w:hint="default" w:ascii="Times New Roman"/>
                <w:sz w:val="16"/>
                <w:lang w:val="en-ZA"/>
              </w:rPr>
              <w:t xml:space="preserve"> Both </w:t>
            </w:r>
          </w:p>
        </w:tc>
        <w:tc>
          <w:tcPr>
            <w:tcW w:w="1981" w:type="dxa"/>
          </w:tcPr>
          <w:p w14:paraId="77FC9404">
            <w:pPr>
              <w:pStyle w:val="12"/>
              <w:rPr>
                <w:rFonts w:ascii="Times New Roman"/>
                <w:sz w:val="16"/>
              </w:rPr>
            </w:pPr>
          </w:p>
        </w:tc>
        <w:tc>
          <w:tcPr>
            <w:tcW w:w="1414" w:type="dxa"/>
          </w:tcPr>
          <w:p w14:paraId="0AD9FEE1">
            <w:pPr>
              <w:pStyle w:val="12"/>
              <w:rPr>
                <w:rFonts w:ascii="Times New Roman"/>
                <w:sz w:val="16"/>
              </w:rPr>
            </w:pPr>
          </w:p>
          <w:p w14:paraId="2E1E1D7B">
            <w:pPr>
              <w:pStyle w:val="12"/>
              <w:rPr>
                <w:rFonts w:hint="default" w:ascii="Times New Roman"/>
                <w:sz w:val="16"/>
                <w:lang w:val="en-ZA"/>
              </w:rPr>
            </w:pPr>
            <w:r>
              <w:rPr>
                <w:rFonts w:hint="default" w:ascii="Times New Roman"/>
                <w:sz w:val="16"/>
                <w:lang w:val="en-ZA"/>
              </w:rPr>
              <w:t xml:space="preserve">    0716660777</w:t>
            </w:r>
          </w:p>
        </w:tc>
        <w:tc>
          <w:tcPr>
            <w:tcW w:w="1555" w:type="dxa"/>
          </w:tcPr>
          <w:p w14:paraId="5F6B6ED8">
            <w:pPr>
              <w:pStyle w:val="12"/>
              <w:rPr>
                <w:rFonts w:ascii="Times New Roman"/>
                <w:sz w:val="16"/>
              </w:rPr>
            </w:pPr>
          </w:p>
          <w:p w14:paraId="7FADBBBF">
            <w:pPr>
              <w:pStyle w:val="12"/>
              <w:rPr>
                <w:rFonts w:hint="default" w:ascii="Times New Roman"/>
                <w:sz w:val="16"/>
                <w:lang w:val="en-ZA"/>
              </w:rPr>
            </w:pPr>
            <w:r>
              <w:rPr>
                <w:rFonts w:hint="default" w:ascii="Times New Roman"/>
                <w:sz w:val="16"/>
                <w:lang w:val="en-ZA"/>
              </w:rPr>
              <w:t xml:space="preserve"> 80-026510L80</w:t>
            </w:r>
          </w:p>
        </w:tc>
        <w:tc>
          <w:tcPr>
            <w:tcW w:w="2124" w:type="dxa"/>
          </w:tcPr>
          <w:p w14:paraId="39252EC5">
            <w:pPr>
              <w:pStyle w:val="12"/>
              <w:rPr>
                <w:rFonts w:ascii="Times New Roman"/>
                <w:sz w:val="16"/>
              </w:rPr>
            </w:pPr>
          </w:p>
          <w:p w14:paraId="34ED21E4">
            <w:pPr>
              <w:pStyle w:val="12"/>
              <w:rPr>
                <w:rFonts w:hint="default" w:ascii="Times New Roman"/>
                <w:sz w:val="16"/>
                <w:lang w:val="en-ZA"/>
              </w:rPr>
            </w:pPr>
            <w:r>
              <w:rPr>
                <w:rFonts w:hint="default" w:ascii="Times New Roman"/>
                <w:sz w:val="16"/>
                <w:lang w:val="en-ZA"/>
              </w:rPr>
              <w:fldChar w:fldCharType="begin"/>
            </w:r>
            <w:r>
              <w:rPr>
                <w:rFonts w:hint="default" w:ascii="Times New Roman"/>
                <w:sz w:val="16"/>
                <w:lang w:val="en-ZA"/>
              </w:rPr>
              <w:instrText xml:space="preserve"> HYPERLINK "mailto:dennis@rubiem.com" </w:instrText>
            </w:r>
            <w:r>
              <w:rPr>
                <w:rFonts w:hint="default" w:ascii="Times New Roman"/>
                <w:sz w:val="16"/>
                <w:lang w:val="en-ZA"/>
              </w:rPr>
              <w:fldChar w:fldCharType="separate"/>
            </w:r>
            <w:r>
              <w:rPr>
                <w:rStyle w:val="9"/>
                <w:rFonts w:hint="default" w:ascii="Times New Roman"/>
                <w:sz w:val="16"/>
                <w:lang w:val="en-ZA"/>
              </w:rPr>
              <w:t>dennis@rubiem.com</w:t>
            </w:r>
            <w:r>
              <w:rPr>
                <w:rFonts w:hint="default" w:ascii="Times New Roman"/>
                <w:sz w:val="16"/>
                <w:lang w:val="en-ZA"/>
              </w:rPr>
              <w:fldChar w:fldCharType="end"/>
            </w:r>
            <w:r>
              <w:rPr>
                <w:rFonts w:hint="default" w:ascii="Times New Roman"/>
                <w:sz w:val="16"/>
                <w:lang w:val="en-ZA"/>
              </w:rPr>
              <w:t xml:space="preserve"> </w:t>
            </w:r>
          </w:p>
        </w:tc>
        <w:tc>
          <w:tcPr>
            <w:tcW w:w="1358" w:type="dxa"/>
          </w:tcPr>
          <w:p w14:paraId="7B8A2A6A">
            <w:pPr>
              <w:pStyle w:val="12"/>
              <w:rPr>
                <w:rFonts w:ascii="Times New Roman"/>
                <w:sz w:val="16"/>
              </w:rPr>
            </w:pPr>
          </w:p>
        </w:tc>
      </w:tr>
      <w:tr w14:paraId="40147A4E">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589" w:hRule="atLeast"/>
        </w:trPr>
        <w:tc>
          <w:tcPr>
            <w:tcW w:w="2115" w:type="dxa"/>
          </w:tcPr>
          <w:p w14:paraId="04877600">
            <w:pPr>
              <w:pStyle w:val="12"/>
              <w:rPr>
                <w:rFonts w:ascii="Times New Roman"/>
                <w:sz w:val="16"/>
              </w:rPr>
            </w:pPr>
          </w:p>
        </w:tc>
        <w:tc>
          <w:tcPr>
            <w:tcW w:w="989" w:type="dxa"/>
          </w:tcPr>
          <w:p w14:paraId="54526B9B">
            <w:pPr>
              <w:pStyle w:val="12"/>
              <w:rPr>
                <w:rFonts w:ascii="Times New Roman"/>
                <w:sz w:val="16"/>
              </w:rPr>
            </w:pPr>
          </w:p>
        </w:tc>
        <w:tc>
          <w:tcPr>
            <w:tcW w:w="1981" w:type="dxa"/>
          </w:tcPr>
          <w:p w14:paraId="2B4BE0C9">
            <w:pPr>
              <w:pStyle w:val="12"/>
              <w:rPr>
                <w:rFonts w:ascii="Times New Roman"/>
                <w:sz w:val="16"/>
              </w:rPr>
            </w:pPr>
          </w:p>
        </w:tc>
        <w:tc>
          <w:tcPr>
            <w:tcW w:w="1414" w:type="dxa"/>
          </w:tcPr>
          <w:p w14:paraId="387F032D">
            <w:pPr>
              <w:pStyle w:val="12"/>
              <w:rPr>
                <w:rFonts w:ascii="Times New Roman"/>
                <w:sz w:val="16"/>
              </w:rPr>
            </w:pPr>
          </w:p>
        </w:tc>
        <w:tc>
          <w:tcPr>
            <w:tcW w:w="1555" w:type="dxa"/>
          </w:tcPr>
          <w:p w14:paraId="24B838DC">
            <w:pPr>
              <w:pStyle w:val="12"/>
              <w:rPr>
                <w:rFonts w:ascii="Times New Roman"/>
                <w:sz w:val="16"/>
              </w:rPr>
            </w:pPr>
          </w:p>
        </w:tc>
        <w:tc>
          <w:tcPr>
            <w:tcW w:w="2124" w:type="dxa"/>
          </w:tcPr>
          <w:p w14:paraId="0F8569C9">
            <w:pPr>
              <w:pStyle w:val="12"/>
              <w:rPr>
                <w:rFonts w:ascii="Times New Roman"/>
                <w:sz w:val="16"/>
              </w:rPr>
            </w:pPr>
          </w:p>
        </w:tc>
        <w:tc>
          <w:tcPr>
            <w:tcW w:w="1358" w:type="dxa"/>
          </w:tcPr>
          <w:p w14:paraId="5DE664C0">
            <w:pPr>
              <w:pStyle w:val="12"/>
              <w:rPr>
                <w:rFonts w:ascii="Times New Roman"/>
                <w:sz w:val="16"/>
              </w:rPr>
            </w:pPr>
          </w:p>
        </w:tc>
      </w:tr>
      <w:tr w14:paraId="4E6EC965">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589" w:hRule="atLeast"/>
        </w:trPr>
        <w:tc>
          <w:tcPr>
            <w:tcW w:w="2115" w:type="dxa"/>
          </w:tcPr>
          <w:p w14:paraId="0A84A82F">
            <w:pPr>
              <w:pStyle w:val="12"/>
              <w:rPr>
                <w:rFonts w:ascii="Times New Roman"/>
                <w:sz w:val="16"/>
              </w:rPr>
            </w:pPr>
          </w:p>
        </w:tc>
        <w:tc>
          <w:tcPr>
            <w:tcW w:w="989" w:type="dxa"/>
          </w:tcPr>
          <w:p w14:paraId="01F6326A">
            <w:pPr>
              <w:pStyle w:val="12"/>
              <w:rPr>
                <w:rFonts w:ascii="Times New Roman"/>
                <w:sz w:val="16"/>
              </w:rPr>
            </w:pPr>
          </w:p>
        </w:tc>
        <w:tc>
          <w:tcPr>
            <w:tcW w:w="1981" w:type="dxa"/>
          </w:tcPr>
          <w:p w14:paraId="1CDBBEF9">
            <w:pPr>
              <w:pStyle w:val="12"/>
              <w:rPr>
                <w:rFonts w:ascii="Times New Roman"/>
                <w:sz w:val="16"/>
              </w:rPr>
            </w:pPr>
          </w:p>
        </w:tc>
        <w:tc>
          <w:tcPr>
            <w:tcW w:w="1414" w:type="dxa"/>
          </w:tcPr>
          <w:p w14:paraId="1801FA40">
            <w:pPr>
              <w:pStyle w:val="12"/>
              <w:rPr>
                <w:rFonts w:ascii="Times New Roman"/>
                <w:sz w:val="16"/>
              </w:rPr>
            </w:pPr>
          </w:p>
        </w:tc>
        <w:tc>
          <w:tcPr>
            <w:tcW w:w="1555" w:type="dxa"/>
          </w:tcPr>
          <w:p w14:paraId="534FB5E4">
            <w:pPr>
              <w:pStyle w:val="12"/>
              <w:rPr>
                <w:rFonts w:ascii="Times New Roman"/>
                <w:sz w:val="16"/>
              </w:rPr>
            </w:pPr>
          </w:p>
        </w:tc>
        <w:tc>
          <w:tcPr>
            <w:tcW w:w="2124" w:type="dxa"/>
          </w:tcPr>
          <w:p w14:paraId="11EC87A2">
            <w:pPr>
              <w:pStyle w:val="12"/>
              <w:rPr>
                <w:rFonts w:ascii="Times New Roman"/>
                <w:sz w:val="16"/>
              </w:rPr>
            </w:pPr>
          </w:p>
        </w:tc>
        <w:tc>
          <w:tcPr>
            <w:tcW w:w="1358" w:type="dxa"/>
          </w:tcPr>
          <w:p w14:paraId="3A3191F3">
            <w:pPr>
              <w:pStyle w:val="12"/>
              <w:rPr>
                <w:rFonts w:ascii="Times New Roman"/>
                <w:sz w:val="16"/>
              </w:rPr>
            </w:pPr>
          </w:p>
        </w:tc>
      </w:tr>
      <w:tr w14:paraId="58A2593E">
        <w:tblPrEx>
          <w:tblBorders>
            <w:top w:val="single" w:color="57585B" w:sz="6" w:space="0"/>
            <w:left w:val="single" w:color="57585B" w:sz="6" w:space="0"/>
            <w:bottom w:val="single" w:color="57585B" w:sz="6" w:space="0"/>
            <w:right w:val="single" w:color="57585B" w:sz="6" w:space="0"/>
            <w:insideH w:val="single" w:color="57585B" w:sz="6" w:space="0"/>
            <w:insideV w:val="single" w:color="57585B" w:sz="6" w:space="0"/>
          </w:tblBorders>
          <w:tblCellMar>
            <w:top w:w="0" w:type="dxa"/>
            <w:left w:w="0" w:type="dxa"/>
            <w:bottom w:w="0" w:type="dxa"/>
            <w:right w:w="0" w:type="dxa"/>
          </w:tblCellMar>
        </w:tblPrEx>
        <w:trPr>
          <w:trHeight w:val="592" w:hRule="atLeast"/>
        </w:trPr>
        <w:tc>
          <w:tcPr>
            <w:tcW w:w="2115" w:type="dxa"/>
          </w:tcPr>
          <w:p w14:paraId="053051C7">
            <w:pPr>
              <w:pStyle w:val="12"/>
              <w:rPr>
                <w:rFonts w:ascii="Times New Roman"/>
                <w:sz w:val="16"/>
              </w:rPr>
            </w:pPr>
          </w:p>
        </w:tc>
        <w:tc>
          <w:tcPr>
            <w:tcW w:w="989" w:type="dxa"/>
          </w:tcPr>
          <w:p w14:paraId="346712C2">
            <w:pPr>
              <w:pStyle w:val="12"/>
              <w:rPr>
                <w:rFonts w:ascii="Times New Roman"/>
                <w:sz w:val="16"/>
              </w:rPr>
            </w:pPr>
          </w:p>
        </w:tc>
        <w:tc>
          <w:tcPr>
            <w:tcW w:w="1981" w:type="dxa"/>
          </w:tcPr>
          <w:p w14:paraId="59477DE5">
            <w:pPr>
              <w:pStyle w:val="12"/>
              <w:rPr>
                <w:rFonts w:ascii="Times New Roman"/>
                <w:sz w:val="16"/>
              </w:rPr>
            </w:pPr>
          </w:p>
        </w:tc>
        <w:tc>
          <w:tcPr>
            <w:tcW w:w="1414" w:type="dxa"/>
          </w:tcPr>
          <w:p w14:paraId="1808E9D1">
            <w:pPr>
              <w:pStyle w:val="12"/>
              <w:rPr>
                <w:rFonts w:ascii="Times New Roman"/>
                <w:sz w:val="16"/>
              </w:rPr>
            </w:pPr>
          </w:p>
        </w:tc>
        <w:tc>
          <w:tcPr>
            <w:tcW w:w="1555" w:type="dxa"/>
          </w:tcPr>
          <w:p w14:paraId="2A7A590A">
            <w:pPr>
              <w:pStyle w:val="12"/>
              <w:rPr>
                <w:rFonts w:ascii="Times New Roman"/>
                <w:sz w:val="16"/>
              </w:rPr>
            </w:pPr>
          </w:p>
        </w:tc>
        <w:tc>
          <w:tcPr>
            <w:tcW w:w="2124" w:type="dxa"/>
          </w:tcPr>
          <w:p w14:paraId="64996C88">
            <w:pPr>
              <w:pStyle w:val="12"/>
              <w:rPr>
                <w:rFonts w:ascii="Times New Roman"/>
                <w:sz w:val="16"/>
              </w:rPr>
            </w:pPr>
          </w:p>
        </w:tc>
        <w:tc>
          <w:tcPr>
            <w:tcW w:w="1358" w:type="dxa"/>
          </w:tcPr>
          <w:p w14:paraId="2BE2E8BA">
            <w:pPr>
              <w:pStyle w:val="12"/>
              <w:rPr>
                <w:rFonts w:ascii="Times New Roman"/>
                <w:sz w:val="16"/>
              </w:rPr>
            </w:pPr>
          </w:p>
        </w:tc>
      </w:tr>
    </w:tbl>
    <w:p w14:paraId="6D98577C">
      <w:pPr>
        <w:pStyle w:val="8"/>
        <w:rPr>
          <w:rFonts w:ascii="Arial"/>
          <w:b/>
        </w:rPr>
      </w:pPr>
    </w:p>
    <w:p w14:paraId="6796BF88">
      <w:pPr>
        <w:pStyle w:val="8"/>
        <w:spacing w:before="40"/>
        <w:rPr>
          <w:rFonts w:ascii="Arial"/>
          <w:b/>
        </w:rPr>
      </w:pPr>
      <w:r>
        <w:rPr>
          <w:sz w:val="16"/>
        </w:rPr>
        <mc:AlternateContent>
          <mc:Choice Requires="wps">
            <w:drawing>
              <wp:anchor distT="0" distB="0" distL="114300" distR="114300" simplePos="0" relativeHeight="251703296" behindDoc="0" locked="0" layoutInCell="1" allowOverlap="1">
                <wp:simplePos x="0" y="0"/>
                <wp:positionH relativeFrom="column">
                  <wp:posOffset>2834005</wp:posOffset>
                </wp:positionH>
                <wp:positionV relativeFrom="paragraph">
                  <wp:posOffset>129540</wp:posOffset>
                </wp:positionV>
                <wp:extent cx="302260" cy="209550"/>
                <wp:effectExtent l="4445" t="4445" r="13335" b="14605"/>
                <wp:wrapNone/>
                <wp:docPr id="82" name="Text Box 82"/>
                <wp:cNvGraphicFramePr/>
                <a:graphic xmlns:a="http://schemas.openxmlformats.org/drawingml/2006/main">
                  <a:graphicData uri="http://schemas.microsoft.com/office/word/2010/wordprocessingShape">
                    <wps:wsp>
                      <wps:cNvSpPr txBox="1"/>
                      <wps:spPr>
                        <a:xfrm>
                          <a:off x="2923540" y="9647555"/>
                          <a:ext cx="30226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9118E2">
                            <w:pPr>
                              <w:rPr>
                                <w:rFonts w:hint="default"/>
                                <w:lang w:val="en-ZA"/>
                              </w:rPr>
                            </w:pPr>
                            <w:r>
                              <w:rPr>
                                <w:rFonts w:hint="default"/>
                                <w:lang w:val="en-Z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15pt;margin-top:10.2pt;height:16.5pt;width:23.8pt;z-index:251703296;mso-width-relative:page;mso-height-relative:page;" fillcolor="#FFFFFF [3201]" filled="t" stroked="t" coordsize="21600,21600" o:gfxdata="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FZ3I9YAAAAJAQAA&#10;DwAAAAAAAAABACAAAAAiAAAAZHJzL2Rvd25yZXYueG1sUEsBAhQAFAAAAAgAh07iQNYpFTJUAgAA&#10;wwQAAA4AAAAAAAAAAQAgAAAAJQEAAGRycy9lMm9Eb2MueG1sUEsFBgAAAAAGAAYAWQEAAOsFAAAA&#10;AA==&#10;">
                <v:fill on="t" focussize="0,0"/>
                <v:stroke weight="0.5pt" color="#000000 [3204]" joinstyle="round"/>
                <v:imagedata o:title=""/>
                <o:lock v:ext="edit" aspectratio="f"/>
                <v:textbox>
                  <w:txbxContent>
                    <w:p w14:paraId="219118E2">
                      <w:pPr>
                        <w:rPr>
                          <w:rFonts w:hint="default"/>
                          <w:lang w:val="en-ZA"/>
                        </w:rPr>
                      </w:pPr>
                      <w:r>
                        <w:rPr>
                          <w:rFonts w:hint="default"/>
                          <w:lang w:val="en-ZA"/>
                        </w:rPr>
                        <w:t>1</w:t>
                      </w:r>
                    </w:p>
                  </w:txbxContent>
                </v:textbox>
              </v:shape>
            </w:pict>
          </mc:Fallback>
        </mc:AlternateContent>
      </w:r>
    </w:p>
    <w:p w14:paraId="258A12D5">
      <w:pPr>
        <w:pStyle w:val="8"/>
        <w:tabs>
          <w:tab w:val="left" w:pos="5600"/>
        </w:tabs>
        <w:ind w:left="579"/>
      </w:pPr>
      <w:r>
        <mc:AlternateContent>
          <mc:Choice Requires="wps">
            <w:drawing>
              <wp:anchor distT="0" distB="0" distL="0" distR="0" simplePos="0" relativeHeight="251671552" behindDoc="1" locked="0" layoutInCell="1" allowOverlap="1">
                <wp:simplePos x="0" y="0"/>
                <wp:positionH relativeFrom="page">
                  <wp:posOffset>2613660</wp:posOffset>
                </wp:positionH>
                <wp:positionV relativeFrom="paragraph">
                  <wp:posOffset>-27305</wp:posOffset>
                </wp:positionV>
                <wp:extent cx="970280" cy="170815"/>
                <wp:effectExtent l="0" t="0" r="0" b="0"/>
                <wp:wrapNone/>
                <wp:docPr id="24" name="Graphic 24"/>
                <wp:cNvGraphicFramePr/>
                <a:graphic xmlns:a="http://schemas.openxmlformats.org/drawingml/2006/main">
                  <a:graphicData uri="http://schemas.microsoft.com/office/word/2010/wordprocessingShape">
                    <wps:wsp>
                      <wps:cNvSpPr/>
                      <wps:spPr>
                        <a:xfrm>
                          <a:off x="0" y="0"/>
                          <a:ext cx="970280" cy="170815"/>
                        </a:xfrm>
                        <a:custGeom>
                          <a:avLst/>
                          <a:gdLst/>
                          <a:ahLst/>
                          <a:cxnLst/>
                          <a:rect l="l" t="t" r="r" b="b"/>
                          <a:pathLst>
                            <a:path w="970280" h="170815">
                              <a:moveTo>
                                <a:pt x="0" y="170815"/>
                              </a:moveTo>
                              <a:lnTo>
                                <a:pt x="970280" y="170815"/>
                              </a:lnTo>
                              <a:lnTo>
                                <a:pt x="970280"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4" o:spid="_x0000_s1026" o:spt="100" style="position:absolute;left:0pt;margin-left:205.8pt;margin-top:-2.15pt;height:13.45pt;width:76.4pt;mso-position-horizontal-relative:page;z-index:-251644928;mso-width-relative:page;mso-height-relative:page;" filled="f" stroked="t" coordsize="970280,170815" o:gfxdata="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6ggevXAAAACQEAAA8AAAAAAAAAAQAgAAAAIgAAAGRycy9kb3ducmV2Lnht&#10;bFBLAQIUABQAAAAIAIdO4kCNySE3MwIAABAFAAAOAAAAAAAAAAEAIAAAACYBAABkcnMvZTJvRG9j&#10;LnhtbFBLBQYAAAAABgAGAFkBAADLBQAAAAA=&#10;" path="m0,170815l970280,170815,970280,0,0,0,0,170815xe">
                <v:fill on="f" focussize="0,0"/>
                <v:stroke weight="0.708976377952756pt" color="#57585B" joinstyle="round"/>
                <v:imagedata o:title=""/>
                <o:lock v:ext="edit" aspectratio="f"/>
                <v:textbox inset="0mm,0mm,0mm,0mm"/>
              </v:shape>
            </w:pict>
          </mc:Fallback>
        </mc:AlternateContent>
      </w:r>
      <w:r>
        <w:rPr>
          <w:color w:val="57585B"/>
        </w:rPr>
        <w:t>Number</w:t>
      </w:r>
      <w:r>
        <w:rPr>
          <w:color w:val="57585B"/>
          <w:spacing w:val="5"/>
        </w:rPr>
        <w:t xml:space="preserve"> </w:t>
      </w:r>
      <w:r>
        <w:rPr>
          <w:color w:val="57585B"/>
        </w:rPr>
        <w:t>of</w:t>
      </w:r>
      <w:r>
        <w:rPr>
          <w:color w:val="57585B"/>
          <w:spacing w:val="5"/>
        </w:rPr>
        <w:t xml:space="preserve"> </w:t>
      </w:r>
      <w:r>
        <w:rPr>
          <w:color w:val="57585B"/>
        </w:rPr>
        <w:t>required</w:t>
      </w:r>
      <w:r>
        <w:rPr>
          <w:color w:val="57585B"/>
          <w:spacing w:val="5"/>
        </w:rPr>
        <w:t xml:space="preserve"> </w:t>
      </w:r>
      <w:r>
        <w:rPr>
          <w:color w:val="57585B"/>
        </w:rPr>
        <w:t>approvers</w:t>
      </w:r>
      <w:r>
        <w:rPr>
          <w:color w:val="57585B"/>
          <w:spacing w:val="6"/>
        </w:rPr>
        <w:t xml:space="preserve"> </w:t>
      </w:r>
      <w:r>
        <w:rPr>
          <w:color w:val="57585B"/>
        </w:rPr>
        <w:t>per</w:t>
      </w:r>
      <w:r>
        <w:rPr>
          <w:color w:val="57585B"/>
          <w:spacing w:val="5"/>
        </w:rPr>
        <w:t xml:space="preserve"> </w:t>
      </w:r>
      <w:r>
        <w:rPr>
          <w:color w:val="57585B"/>
          <w:spacing w:val="-2"/>
        </w:rPr>
        <w:t>transaction</w:t>
      </w:r>
      <w:r>
        <w:rPr>
          <w:color w:val="57585B"/>
        </w:rPr>
        <w:tab/>
      </w:r>
      <w:r>
        <w:rPr>
          <w:color w:val="57585B"/>
          <w:spacing w:val="-2"/>
        </w:rPr>
        <w:t>(MANDATORY)</w:t>
      </w:r>
    </w:p>
    <w:p w14:paraId="380FD01F">
      <w:pPr>
        <w:pStyle w:val="8"/>
        <w:spacing w:after="0"/>
        <w:sectPr>
          <w:type w:val="continuous"/>
          <w:pgSz w:w="11920" w:h="16850"/>
          <w:pgMar w:top="280" w:right="141" w:bottom="1140" w:left="141" w:header="0" w:footer="948" w:gutter="0"/>
          <w:cols w:space="720" w:num="1"/>
        </w:sectPr>
      </w:pPr>
    </w:p>
    <w:p w14:paraId="6F299EC5">
      <w:pPr>
        <w:pStyle w:val="8"/>
        <w:spacing w:before="45" w:line="266" w:lineRule="auto"/>
        <w:ind w:left="579" w:right="882"/>
        <w:jc w:val="both"/>
      </w:pPr>
      <w:r>
        <w:rPr>
          <w:rFonts w:ascii="Lucida Sans Unicode"/>
          <w:color w:val="57585B"/>
        </w:rPr>
        <w:t>Declaration</w:t>
      </w:r>
      <w:r>
        <w:rPr>
          <w:rFonts w:ascii="Lucida Sans Unicode"/>
          <w:color w:val="57585B"/>
          <w:spacing w:val="-13"/>
        </w:rPr>
        <w:t xml:space="preserve"> </w:t>
      </w:r>
      <w:r>
        <w:rPr>
          <w:rFonts w:ascii="Lucida Sans Unicode"/>
          <w:color w:val="57585B"/>
        </w:rPr>
        <w:t>by</w:t>
      </w:r>
      <w:r>
        <w:rPr>
          <w:rFonts w:ascii="Lucida Sans Unicode"/>
          <w:color w:val="57585B"/>
          <w:spacing w:val="-13"/>
        </w:rPr>
        <w:t xml:space="preserve"> </w:t>
      </w:r>
      <w:r>
        <w:rPr>
          <w:rFonts w:ascii="Lucida Sans Unicode"/>
          <w:color w:val="57585B"/>
        </w:rPr>
        <w:t>Applicant</w:t>
      </w:r>
      <w:r>
        <w:rPr>
          <w:rFonts w:ascii="Lucida Sans Unicode"/>
          <w:color w:val="57585B"/>
          <w:spacing w:val="-12"/>
        </w:rPr>
        <w:t xml:space="preserve"> </w:t>
      </w:r>
      <w:r>
        <w:rPr>
          <w:rFonts w:ascii="Lucida Sans Unicode"/>
          <w:color w:val="57585B"/>
        </w:rPr>
        <w:t>(s)</w:t>
      </w:r>
      <w:r>
        <w:rPr>
          <w:rFonts w:ascii="Lucida Sans Unicode"/>
          <w:color w:val="57585B"/>
          <w:spacing w:val="-13"/>
        </w:rPr>
        <w:t xml:space="preserve"> </w:t>
      </w:r>
      <w:r>
        <w:rPr>
          <w:color w:val="57585B"/>
        </w:rPr>
        <w:t>I/</w:t>
      </w:r>
      <w:r>
        <w:rPr>
          <w:color w:val="57585B"/>
          <w:spacing w:val="-11"/>
        </w:rPr>
        <w:t xml:space="preserve"> </w:t>
      </w:r>
      <w:r>
        <w:rPr>
          <w:color w:val="57585B"/>
        </w:rPr>
        <w:t>We</w:t>
      </w:r>
      <w:r>
        <w:rPr>
          <w:color w:val="57585B"/>
          <w:spacing w:val="-10"/>
        </w:rPr>
        <w:t xml:space="preserve"> </w:t>
      </w:r>
      <w:r>
        <w:rPr>
          <w:color w:val="57585B"/>
        </w:rPr>
        <w:t>agree</w:t>
      </w:r>
      <w:r>
        <w:rPr>
          <w:color w:val="57585B"/>
          <w:spacing w:val="-11"/>
        </w:rPr>
        <w:t xml:space="preserve"> </w:t>
      </w:r>
      <w:r>
        <w:rPr>
          <w:color w:val="57585B"/>
        </w:rPr>
        <w:t>to</w:t>
      </w:r>
      <w:r>
        <w:rPr>
          <w:color w:val="57585B"/>
          <w:spacing w:val="-11"/>
        </w:rPr>
        <w:t xml:space="preserve"> </w:t>
      </w:r>
      <w:r>
        <w:rPr>
          <w:color w:val="57585B"/>
        </w:rPr>
        <w:t>be</w:t>
      </w:r>
      <w:r>
        <w:rPr>
          <w:color w:val="57585B"/>
          <w:spacing w:val="-10"/>
        </w:rPr>
        <w:t xml:space="preserve"> </w:t>
      </w:r>
      <w:r>
        <w:rPr>
          <w:color w:val="57585B"/>
        </w:rPr>
        <w:t>bound</w:t>
      </w:r>
      <w:r>
        <w:rPr>
          <w:color w:val="57585B"/>
          <w:spacing w:val="-11"/>
        </w:rPr>
        <w:t xml:space="preserve"> </w:t>
      </w:r>
      <w:r>
        <w:rPr>
          <w:color w:val="57585B"/>
        </w:rPr>
        <w:t>by</w:t>
      </w:r>
      <w:r>
        <w:rPr>
          <w:color w:val="57585B"/>
          <w:spacing w:val="-10"/>
        </w:rPr>
        <w:t xml:space="preserve"> </w:t>
      </w:r>
      <w:r>
        <w:rPr>
          <w:color w:val="57585B"/>
        </w:rPr>
        <w:t>the</w:t>
      </w:r>
      <w:r>
        <w:rPr>
          <w:color w:val="57585B"/>
          <w:spacing w:val="-11"/>
        </w:rPr>
        <w:t xml:space="preserve"> </w:t>
      </w:r>
      <w:r>
        <w:rPr>
          <w:color w:val="57585B"/>
        </w:rPr>
        <w:t>Terms</w:t>
      </w:r>
      <w:r>
        <w:rPr>
          <w:color w:val="57585B"/>
          <w:spacing w:val="-11"/>
        </w:rPr>
        <w:t xml:space="preserve"> </w:t>
      </w:r>
      <w:r>
        <w:rPr>
          <w:color w:val="57585B"/>
        </w:rPr>
        <w:t>and</w:t>
      </w:r>
      <w:r>
        <w:rPr>
          <w:color w:val="57585B"/>
          <w:spacing w:val="-10"/>
        </w:rPr>
        <w:t xml:space="preserve"> </w:t>
      </w:r>
      <w:r>
        <w:rPr>
          <w:color w:val="57585B"/>
        </w:rPr>
        <w:t>Conditions</w:t>
      </w:r>
      <w:r>
        <w:rPr>
          <w:color w:val="57585B"/>
          <w:spacing w:val="-11"/>
        </w:rPr>
        <w:t xml:space="preserve"> </w:t>
      </w:r>
      <w:r>
        <w:rPr>
          <w:color w:val="57585B"/>
        </w:rPr>
        <w:t>for</w:t>
      </w:r>
      <w:r>
        <w:rPr>
          <w:color w:val="57585B"/>
          <w:spacing w:val="-11"/>
        </w:rPr>
        <w:t xml:space="preserve"> </w:t>
      </w:r>
      <w:r>
        <w:rPr>
          <w:color w:val="57585B"/>
        </w:rPr>
        <w:t>the</w:t>
      </w:r>
      <w:r>
        <w:rPr>
          <w:color w:val="57585B"/>
          <w:spacing w:val="-10"/>
        </w:rPr>
        <w:t xml:space="preserve"> </w:t>
      </w:r>
      <w:r>
        <w:rPr>
          <w:color w:val="57585B"/>
        </w:rPr>
        <w:t>use</w:t>
      </w:r>
      <w:r>
        <w:rPr>
          <w:color w:val="57585B"/>
          <w:spacing w:val="-11"/>
        </w:rPr>
        <w:t xml:space="preserve"> </w:t>
      </w:r>
      <w:r>
        <w:rPr>
          <w:color w:val="57585B"/>
        </w:rPr>
        <w:t>of</w:t>
      </w:r>
      <w:r>
        <w:rPr>
          <w:color w:val="57585B"/>
          <w:spacing w:val="-10"/>
        </w:rPr>
        <w:t xml:space="preserve"> </w:t>
      </w:r>
      <w:r>
        <w:rPr>
          <w:color w:val="57585B"/>
        </w:rPr>
        <w:t>this</w:t>
      </w:r>
      <w:r>
        <w:rPr>
          <w:color w:val="57585B"/>
          <w:spacing w:val="-11"/>
        </w:rPr>
        <w:t xml:space="preserve"> </w:t>
      </w:r>
      <w:r>
        <w:rPr>
          <w:color w:val="57585B"/>
        </w:rPr>
        <w:t>facility</w:t>
      </w:r>
      <w:r>
        <w:rPr>
          <w:color w:val="57585B"/>
          <w:spacing w:val="-11"/>
        </w:rPr>
        <w:t xml:space="preserve"> </w:t>
      </w:r>
      <w:r>
        <w:rPr>
          <w:color w:val="57585B"/>
        </w:rPr>
        <w:t>provided</w:t>
      </w:r>
      <w:r>
        <w:rPr>
          <w:color w:val="57585B"/>
          <w:spacing w:val="-10"/>
        </w:rPr>
        <w:t xml:space="preserve"> </w:t>
      </w:r>
      <w:r>
        <w:rPr>
          <w:color w:val="57585B"/>
        </w:rPr>
        <w:t>in</w:t>
      </w:r>
      <w:r>
        <w:rPr>
          <w:color w:val="57585B"/>
          <w:spacing w:val="-11"/>
        </w:rPr>
        <w:t xml:space="preserve"> </w:t>
      </w:r>
      <w:r>
        <w:rPr>
          <w:color w:val="57585B"/>
        </w:rPr>
        <w:t>the</w:t>
      </w:r>
      <w:r>
        <w:rPr>
          <w:color w:val="57585B"/>
          <w:spacing w:val="-11"/>
        </w:rPr>
        <w:t xml:space="preserve"> </w:t>
      </w:r>
      <w:r>
        <w:rPr>
          <w:color w:val="57585B"/>
        </w:rPr>
        <w:t>Terms</w:t>
      </w:r>
      <w:r>
        <w:rPr>
          <w:color w:val="57585B"/>
          <w:spacing w:val="-10"/>
        </w:rPr>
        <w:t xml:space="preserve"> </w:t>
      </w:r>
      <w:r>
        <w:rPr>
          <w:color w:val="57585B"/>
        </w:rPr>
        <w:t>and</w:t>
      </w:r>
      <w:r>
        <w:rPr>
          <w:color w:val="57585B"/>
          <w:spacing w:val="-11"/>
        </w:rPr>
        <w:t xml:space="preserve"> </w:t>
      </w:r>
      <w:r>
        <w:rPr>
          <w:color w:val="57585B"/>
        </w:rPr>
        <w:t>Conditions document hereto attached, and agree to abide by them and such other rules, which may come into force from time to time. I/ We agree to be liable for any unauthorised overdraft, debt, transactions or state of the account, which may arise due to the use of this facility.</w:t>
      </w:r>
    </w:p>
    <w:p w14:paraId="64F74361">
      <w:pPr>
        <w:pStyle w:val="8"/>
        <w:spacing w:before="51"/>
      </w:pPr>
    </w:p>
    <w:p w14:paraId="2E3CABB1">
      <w:pPr>
        <w:pStyle w:val="8"/>
        <w:tabs>
          <w:tab w:val="left" w:pos="5768"/>
        </w:tabs>
        <w:ind w:left="579"/>
      </w:pPr>
      <w:r>
        <mc:AlternateContent>
          <mc:Choice Requires="wps">
            <w:drawing>
              <wp:anchor distT="0" distB="0" distL="0" distR="0" simplePos="0" relativeHeight="251675648" behindDoc="1" locked="0" layoutInCell="1" allowOverlap="1">
                <wp:simplePos x="0" y="0"/>
                <wp:positionH relativeFrom="page">
                  <wp:posOffset>1750695</wp:posOffset>
                </wp:positionH>
                <wp:positionV relativeFrom="paragraph">
                  <wp:posOffset>-85090</wp:posOffset>
                </wp:positionV>
                <wp:extent cx="1798320" cy="669925"/>
                <wp:effectExtent l="0" t="0" r="0" b="0"/>
                <wp:wrapNone/>
                <wp:docPr id="25" name="Graphic 25"/>
                <wp:cNvGraphicFramePr/>
                <a:graphic xmlns:a="http://schemas.openxmlformats.org/drawingml/2006/main">
                  <a:graphicData uri="http://schemas.microsoft.com/office/word/2010/wordprocessingShape">
                    <wps:wsp>
                      <wps:cNvSpPr/>
                      <wps:spPr>
                        <a:xfrm>
                          <a:off x="0" y="0"/>
                          <a:ext cx="1798320" cy="669925"/>
                        </a:xfrm>
                        <a:custGeom>
                          <a:avLst/>
                          <a:gdLst/>
                          <a:ahLst/>
                          <a:cxnLst/>
                          <a:rect l="l" t="t" r="r" b="b"/>
                          <a:pathLst>
                            <a:path w="1798320" h="669925">
                              <a:moveTo>
                                <a:pt x="0" y="314959"/>
                              </a:moveTo>
                              <a:lnTo>
                                <a:pt x="1798320" y="314959"/>
                              </a:lnTo>
                              <a:lnTo>
                                <a:pt x="1798320" y="0"/>
                              </a:lnTo>
                              <a:lnTo>
                                <a:pt x="0" y="0"/>
                              </a:lnTo>
                              <a:lnTo>
                                <a:pt x="0" y="314959"/>
                              </a:lnTo>
                              <a:close/>
                            </a:path>
                            <a:path w="1798320" h="669925">
                              <a:moveTo>
                                <a:pt x="0" y="669925"/>
                              </a:moveTo>
                              <a:lnTo>
                                <a:pt x="1798320" y="669925"/>
                              </a:lnTo>
                              <a:lnTo>
                                <a:pt x="1798320" y="354964"/>
                              </a:lnTo>
                              <a:lnTo>
                                <a:pt x="0" y="354964"/>
                              </a:lnTo>
                              <a:lnTo>
                                <a:pt x="0" y="66992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5" o:spid="_x0000_s1026" o:spt="100" style="position:absolute;left:0pt;margin-left:137.85pt;margin-top:-6.7pt;height:52.75pt;width:141.6pt;mso-position-horizontal-relative:page;z-index:-251640832;mso-width-relative:page;mso-height-relative:page;" filled="f" stroked="t" coordsize="1798320,669925" o:gfxdata="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f2ZodsAAAAKAQAADwAAAAAAAAABACAAAAAiAAAAZHJzL2Rvd25yZXYueG1sUEsBAhQA&#10;FAAAAAgAh07iQNMrX1NhAgAAIwYAAA4AAAAAAAAAAQAgAAAAKgEAAGRycy9lMm9Eb2MueG1sUEsF&#10;BgAAAAAGAAYAWQEAAP0FAAAAAA==&#10;" path="m0,314959l1798320,314959,1798320,0,0,0,0,314959xem0,669925l1798320,669925,1798320,354964,0,354964,0,669925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8480" behindDoc="0" locked="0" layoutInCell="1" allowOverlap="1">
                <wp:simplePos x="0" y="0"/>
                <wp:positionH relativeFrom="page">
                  <wp:posOffset>5047615</wp:posOffset>
                </wp:positionH>
                <wp:positionV relativeFrom="paragraph">
                  <wp:posOffset>-85090</wp:posOffset>
                </wp:positionV>
                <wp:extent cx="1757680" cy="669925"/>
                <wp:effectExtent l="0" t="0" r="0" b="0"/>
                <wp:wrapNone/>
                <wp:docPr id="26" name="Graphic 26"/>
                <wp:cNvGraphicFramePr/>
                <a:graphic xmlns:a="http://schemas.openxmlformats.org/drawingml/2006/main">
                  <a:graphicData uri="http://schemas.microsoft.com/office/word/2010/wordprocessingShape">
                    <wps:wsp>
                      <wps:cNvSpPr/>
                      <wps:spPr>
                        <a:xfrm>
                          <a:off x="0" y="0"/>
                          <a:ext cx="1757680" cy="669925"/>
                        </a:xfrm>
                        <a:custGeom>
                          <a:avLst/>
                          <a:gdLst/>
                          <a:ahLst/>
                          <a:cxnLst/>
                          <a:rect l="l" t="t" r="r" b="b"/>
                          <a:pathLst>
                            <a:path w="1757680" h="669925">
                              <a:moveTo>
                                <a:pt x="0" y="314959"/>
                              </a:moveTo>
                              <a:lnTo>
                                <a:pt x="1757680" y="314959"/>
                              </a:lnTo>
                              <a:lnTo>
                                <a:pt x="1757680" y="0"/>
                              </a:lnTo>
                              <a:lnTo>
                                <a:pt x="0" y="0"/>
                              </a:lnTo>
                              <a:lnTo>
                                <a:pt x="0" y="314959"/>
                              </a:lnTo>
                              <a:close/>
                            </a:path>
                            <a:path w="1757680" h="669925">
                              <a:moveTo>
                                <a:pt x="0" y="669925"/>
                              </a:moveTo>
                              <a:lnTo>
                                <a:pt x="1757680" y="669925"/>
                              </a:lnTo>
                              <a:lnTo>
                                <a:pt x="1757680" y="354964"/>
                              </a:lnTo>
                              <a:lnTo>
                                <a:pt x="0" y="354964"/>
                              </a:lnTo>
                              <a:lnTo>
                                <a:pt x="0" y="66992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6" o:spid="_x0000_s1026" o:spt="100" style="position:absolute;left:0pt;margin-left:397.45pt;margin-top:-6.7pt;height:52.75pt;width:138.4pt;mso-position-horizontal-relative:page;z-index:251668480;mso-width-relative:page;mso-height-relative:page;" filled="f" stroked="t" coordsize="1757680,669925" o:gfxdata="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s0tgP2QAAAAsBAAAPAAAAAAAAAAEAIAAAACIAAABkcnMvZG93bnJldi54bWxQSwECFAAU&#10;AAAACACHTuJAREXnsGICAAAjBgAADgAAAAAAAAABACAAAAAoAQAAZHJzL2Uyb0RvYy54bWxQSwUG&#10;AAAAAAYABgBZAQAA/AUAAAAA&#10;" path="m0,314959l1757680,314959,1757680,0,0,0,0,314959xem0,669925l1757680,669925,1757680,354964,0,354964,0,669925xe">
                <v:fill on="f" focussize="0,0"/>
                <v:stroke weight="0.708976377952756pt" color="#57585B" joinstyle="round"/>
                <v:imagedata o:title=""/>
                <o:lock v:ext="edit" aspectratio="f"/>
                <v:textbox inset="0mm,0mm,0mm,0mm"/>
              </v:shape>
            </w:pict>
          </mc:Fallback>
        </mc:AlternateContent>
      </w:r>
      <w:r>
        <w:rPr>
          <w:color w:val="57585B"/>
        </w:rPr>
        <w:t>Authorising</w:t>
      </w:r>
      <w:r>
        <w:rPr>
          <w:color w:val="57585B"/>
          <w:spacing w:val="-6"/>
        </w:rPr>
        <w:t xml:space="preserve"> </w:t>
      </w:r>
      <w:r>
        <w:rPr>
          <w:color w:val="57585B"/>
        </w:rPr>
        <w:t>Signature</w:t>
      </w:r>
      <w:r>
        <w:rPr>
          <w:color w:val="57585B"/>
          <w:spacing w:val="-8"/>
        </w:rPr>
        <w:t xml:space="preserve"> </w:t>
      </w:r>
      <w:r>
        <w:rPr>
          <w:color w:val="57585B"/>
        </w:rPr>
        <w:t>#</w:t>
      </w:r>
      <w:r>
        <w:rPr>
          <w:color w:val="57585B"/>
          <w:spacing w:val="-6"/>
        </w:rPr>
        <w:t xml:space="preserve"> </w:t>
      </w:r>
      <w:r>
        <w:rPr>
          <w:color w:val="57585B"/>
          <w:spacing w:val="-5"/>
        </w:rPr>
        <w:t>1:</w:t>
      </w:r>
      <w:r>
        <w:rPr>
          <w:color w:val="57585B"/>
        </w:rPr>
        <w:tab/>
      </w:r>
      <w:r>
        <w:rPr>
          <w:color w:val="57585B"/>
        </w:rPr>
        <w:t>Authorising</w:t>
      </w:r>
      <w:r>
        <w:rPr>
          <w:color w:val="57585B"/>
          <w:spacing w:val="-2"/>
        </w:rPr>
        <w:t xml:space="preserve"> </w:t>
      </w:r>
      <w:r>
        <w:rPr>
          <w:color w:val="57585B"/>
        </w:rPr>
        <w:t>Signature</w:t>
      </w:r>
      <w:r>
        <w:rPr>
          <w:color w:val="57585B"/>
          <w:spacing w:val="-2"/>
        </w:rPr>
        <w:t xml:space="preserve"> </w:t>
      </w:r>
      <w:r>
        <w:rPr>
          <w:color w:val="57585B"/>
        </w:rPr>
        <w:t>#</w:t>
      </w:r>
      <w:r>
        <w:rPr>
          <w:color w:val="57585B"/>
          <w:spacing w:val="-4"/>
        </w:rPr>
        <w:t xml:space="preserve"> </w:t>
      </w:r>
      <w:r>
        <w:rPr>
          <w:color w:val="57585B"/>
          <w:spacing w:val="-5"/>
        </w:rPr>
        <w:t>2:</w:t>
      </w:r>
    </w:p>
    <w:p w14:paraId="5AF727F9">
      <w:pPr>
        <w:pStyle w:val="8"/>
      </w:pPr>
    </w:p>
    <w:p w14:paraId="69008593">
      <w:pPr>
        <w:pStyle w:val="8"/>
        <w:spacing w:before="172"/>
      </w:pPr>
    </w:p>
    <w:p w14:paraId="6246D0E2">
      <w:pPr>
        <w:pStyle w:val="8"/>
        <w:tabs>
          <w:tab w:val="left" w:pos="5814"/>
        </w:tabs>
        <w:ind w:left="586"/>
      </w:pPr>
      <w:r>
        <w:rPr>
          <w:color w:val="57585B"/>
        </w:rPr>
        <w:t>Authorising</w:t>
      </w:r>
      <w:r>
        <w:rPr>
          <w:color w:val="57585B"/>
          <w:spacing w:val="-7"/>
        </w:rPr>
        <w:t xml:space="preserve"> </w:t>
      </w:r>
      <w:r>
        <w:rPr>
          <w:color w:val="57585B"/>
        </w:rPr>
        <w:t>Signature</w:t>
      </w:r>
      <w:r>
        <w:rPr>
          <w:color w:val="57585B"/>
          <w:spacing w:val="-5"/>
        </w:rPr>
        <w:t xml:space="preserve"> </w:t>
      </w:r>
      <w:r>
        <w:rPr>
          <w:color w:val="57585B"/>
        </w:rPr>
        <w:t>#</w:t>
      </w:r>
      <w:r>
        <w:rPr>
          <w:color w:val="57585B"/>
          <w:spacing w:val="-6"/>
        </w:rPr>
        <w:t xml:space="preserve"> </w:t>
      </w:r>
      <w:r>
        <w:rPr>
          <w:color w:val="57585B"/>
          <w:spacing w:val="-5"/>
        </w:rPr>
        <w:t>3:</w:t>
      </w:r>
      <w:r>
        <w:rPr>
          <w:color w:val="57585B"/>
        </w:rPr>
        <w:tab/>
      </w:r>
      <w:r>
        <w:rPr>
          <w:color w:val="57585B"/>
        </w:rPr>
        <w:t>Authorising</w:t>
      </w:r>
      <w:r>
        <w:rPr>
          <w:color w:val="57585B"/>
          <w:spacing w:val="-7"/>
        </w:rPr>
        <w:t xml:space="preserve"> </w:t>
      </w:r>
      <w:r>
        <w:rPr>
          <w:color w:val="57585B"/>
        </w:rPr>
        <w:t>Signature</w:t>
      </w:r>
      <w:r>
        <w:rPr>
          <w:color w:val="57585B"/>
          <w:spacing w:val="-6"/>
        </w:rPr>
        <w:t xml:space="preserve"> </w:t>
      </w:r>
      <w:r>
        <w:rPr>
          <w:color w:val="57585B"/>
        </w:rPr>
        <w:t>#</w:t>
      </w:r>
      <w:r>
        <w:rPr>
          <w:color w:val="57585B"/>
          <w:spacing w:val="-5"/>
        </w:rPr>
        <w:t xml:space="preserve"> 4:</w:t>
      </w:r>
    </w:p>
    <w:p w14:paraId="600FADEE">
      <w:pPr>
        <w:pStyle w:val="8"/>
        <w:rPr>
          <w:sz w:val="20"/>
        </w:rPr>
      </w:pPr>
    </w:p>
    <w:p w14:paraId="2E18F754">
      <w:pPr>
        <w:pStyle w:val="8"/>
        <w:spacing w:before="8"/>
        <w:rPr>
          <w:sz w:val="20"/>
        </w:rPr>
      </w:pPr>
      <w:r>
        <w:rPr>
          <w:sz w:val="20"/>
        </w:rPr>
        <mc:AlternateContent>
          <mc:Choice Requires="wps">
            <w:drawing>
              <wp:anchor distT="0" distB="0" distL="0" distR="0" simplePos="0" relativeHeight="251678720" behindDoc="1" locked="0" layoutInCell="1" allowOverlap="1">
                <wp:simplePos x="0" y="0"/>
                <wp:positionH relativeFrom="page">
                  <wp:posOffset>365125</wp:posOffset>
                </wp:positionH>
                <wp:positionV relativeFrom="paragraph">
                  <wp:posOffset>163830</wp:posOffset>
                </wp:positionV>
                <wp:extent cx="6827520" cy="210185"/>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6827520" cy="210185"/>
                        </a:xfrm>
                        <a:prstGeom prst="rect">
                          <a:avLst/>
                        </a:prstGeom>
                        <a:solidFill>
                          <a:srgbClr val="57585B"/>
                        </a:solidFill>
                      </wps:spPr>
                      <wps:txbx>
                        <w:txbxContent>
                          <w:p w14:paraId="766C3F0A">
                            <w:pPr>
                              <w:spacing w:before="68"/>
                              <w:ind w:left="74" w:right="0" w:firstLine="0"/>
                              <w:jc w:val="left"/>
                              <w:rPr>
                                <w:rFonts w:ascii="Arial"/>
                                <w:b/>
                                <w:color w:val="000000"/>
                                <w:sz w:val="16"/>
                              </w:rPr>
                            </w:pPr>
                            <w:r>
                              <w:rPr>
                                <w:rFonts w:ascii="Arial"/>
                                <w:b/>
                                <w:color w:val="FFFFFF"/>
                                <w:spacing w:val="-6"/>
                                <w:sz w:val="16"/>
                              </w:rPr>
                              <w:t>For</w:t>
                            </w:r>
                            <w:r>
                              <w:rPr>
                                <w:rFonts w:ascii="Arial"/>
                                <w:b/>
                                <w:color w:val="FFFFFF"/>
                                <w:spacing w:val="-3"/>
                                <w:sz w:val="16"/>
                              </w:rPr>
                              <w:t xml:space="preserve"> </w:t>
                            </w:r>
                            <w:r>
                              <w:rPr>
                                <w:rFonts w:ascii="Arial"/>
                                <w:b/>
                                <w:color w:val="FFFFFF"/>
                                <w:spacing w:val="-6"/>
                                <w:sz w:val="16"/>
                              </w:rPr>
                              <w:t>Bank</w:t>
                            </w:r>
                            <w:r>
                              <w:rPr>
                                <w:rFonts w:ascii="Arial"/>
                                <w:b/>
                                <w:color w:val="FFFFFF"/>
                                <w:spacing w:val="1"/>
                                <w:sz w:val="16"/>
                              </w:rPr>
                              <w:t xml:space="preserve"> </w:t>
                            </w:r>
                            <w:r>
                              <w:rPr>
                                <w:rFonts w:ascii="Arial"/>
                                <w:b/>
                                <w:color w:val="FFFFFF"/>
                                <w:spacing w:val="-6"/>
                                <w:sz w:val="16"/>
                              </w:rPr>
                              <w:t>Use</w:t>
                            </w:r>
                            <w:r>
                              <w:rPr>
                                <w:rFonts w:ascii="Arial"/>
                                <w:b/>
                                <w:color w:val="FFFFFF"/>
                                <w:spacing w:val="-1"/>
                                <w:sz w:val="16"/>
                              </w:rPr>
                              <w:t xml:space="preserve"> </w:t>
                            </w:r>
                            <w:r>
                              <w:rPr>
                                <w:rFonts w:ascii="Arial"/>
                                <w:b/>
                                <w:color w:val="FFFFFF"/>
                                <w:spacing w:val="-6"/>
                                <w:sz w:val="16"/>
                              </w:rPr>
                              <w:t>Only</w:t>
                            </w:r>
                          </w:p>
                        </w:txbxContent>
                      </wps:txbx>
                      <wps:bodyPr wrap="square" lIns="0" tIns="0" rIns="0" bIns="0" rtlCol="0">
                        <a:noAutofit/>
                      </wps:bodyPr>
                    </wps:wsp>
                  </a:graphicData>
                </a:graphic>
              </wp:anchor>
            </w:drawing>
          </mc:Choice>
          <mc:Fallback>
            <w:pict>
              <v:shape id="Textbox 27" o:spid="_x0000_s1026" o:spt="202" type="#_x0000_t202" style="position:absolute;left:0pt;margin-left:28.75pt;margin-top:12.9pt;height:16.55pt;width:537.6pt;mso-position-horizontal-relative:page;mso-wrap-distance-bottom:0pt;mso-wrap-distance-top:0pt;z-index:-251637760;mso-width-relative:page;mso-height-relative:page;" fillcolor="#57585B" filled="t" stroked="f" coordsize="21600,21600" o:gfxdata="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7yPE1AAAAAkBAAAPAAAAAAAAAAEAIAAAACIAAABkcnMv&#10;ZG93bnJldi54bWxQSwECFAAUAAAACACHTuJAX1TVKc4BAACqAwAADgAAAAAAAAABACAAAAAjAQAA&#10;ZHJzL2Uyb0RvYy54bWxQSwUGAAAAAAYABgBZAQAAYwUAAAAA&#10;">
                <v:fill on="t" focussize="0,0"/>
                <v:stroke on="f"/>
                <v:imagedata o:title=""/>
                <o:lock v:ext="edit" aspectratio="f"/>
                <v:textbox inset="0mm,0mm,0mm,0mm">
                  <w:txbxContent>
                    <w:p w14:paraId="766C3F0A">
                      <w:pPr>
                        <w:spacing w:before="68"/>
                        <w:ind w:left="74" w:right="0" w:firstLine="0"/>
                        <w:jc w:val="left"/>
                        <w:rPr>
                          <w:rFonts w:ascii="Arial"/>
                          <w:b/>
                          <w:color w:val="000000"/>
                          <w:sz w:val="16"/>
                        </w:rPr>
                      </w:pPr>
                      <w:r>
                        <w:rPr>
                          <w:rFonts w:ascii="Arial"/>
                          <w:b/>
                          <w:color w:val="FFFFFF"/>
                          <w:spacing w:val="-6"/>
                          <w:sz w:val="16"/>
                        </w:rPr>
                        <w:t>For</w:t>
                      </w:r>
                      <w:r>
                        <w:rPr>
                          <w:rFonts w:ascii="Arial"/>
                          <w:b/>
                          <w:color w:val="FFFFFF"/>
                          <w:spacing w:val="-3"/>
                          <w:sz w:val="16"/>
                        </w:rPr>
                        <w:t xml:space="preserve"> </w:t>
                      </w:r>
                      <w:r>
                        <w:rPr>
                          <w:rFonts w:ascii="Arial"/>
                          <w:b/>
                          <w:color w:val="FFFFFF"/>
                          <w:spacing w:val="-6"/>
                          <w:sz w:val="16"/>
                        </w:rPr>
                        <w:t>Bank</w:t>
                      </w:r>
                      <w:r>
                        <w:rPr>
                          <w:rFonts w:ascii="Arial"/>
                          <w:b/>
                          <w:color w:val="FFFFFF"/>
                          <w:spacing w:val="1"/>
                          <w:sz w:val="16"/>
                        </w:rPr>
                        <w:t xml:space="preserve"> </w:t>
                      </w:r>
                      <w:r>
                        <w:rPr>
                          <w:rFonts w:ascii="Arial"/>
                          <w:b/>
                          <w:color w:val="FFFFFF"/>
                          <w:spacing w:val="-6"/>
                          <w:sz w:val="16"/>
                        </w:rPr>
                        <w:t>Use</w:t>
                      </w:r>
                      <w:r>
                        <w:rPr>
                          <w:rFonts w:ascii="Arial"/>
                          <w:b/>
                          <w:color w:val="FFFFFF"/>
                          <w:spacing w:val="-1"/>
                          <w:sz w:val="16"/>
                        </w:rPr>
                        <w:t xml:space="preserve"> </w:t>
                      </w:r>
                      <w:r>
                        <w:rPr>
                          <w:rFonts w:ascii="Arial"/>
                          <w:b/>
                          <w:color w:val="FFFFFF"/>
                          <w:spacing w:val="-6"/>
                          <w:sz w:val="16"/>
                        </w:rPr>
                        <w:t>Only</w:t>
                      </w:r>
                    </w:p>
                  </w:txbxContent>
                </v:textbox>
                <w10:wrap type="topAndBottom"/>
              </v:shape>
            </w:pict>
          </mc:Fallback>
        </mc:AlternateContent>
      </w:r>
    </w:p>
    <w:p w14:paraId="6F023A7B">
      <w:pPr>
        <w:pStyle w:val="8"/>
        <w:spacing w:before="2"/>
        <w:rPr>
          <w:sz w:val="6"/>
        </w:rPr>
      </w:pPr>
    </w:p>
    <w:p w14:paraId="4528FA62">
      <w:pPr>
        <w:pStyle w:val="8"/>
        <w:spacing w:after="0"/>
        <w:rPr>
          <w:sz w:val="6"/>
        </w:rPr>
        <w:sectPr>
          <w:pgSz w:w="11920" w:h="16850"/>
          <w:pgMar w:top="940" w:right="141" w:bottom="1140" w:left="141" w:header="0" w:footer="948" w:gutter="0"/>
          <w:cols w:space="720" w:num="1"/>
        </w:sectPr>
      </w:pPr>
    </w:p>
    <w:p w14:paraId="18218A02">
      <w:pPr>
        <w:pStyle w:val="4"/>
      </w:pPr>
      <w:r>
        <w:rPr>
          <w:color w:val="57585B"/>
        </w:rPr>
        <w:t>Service</w:t>
      </w:r>
      <w:r>
        <w:rPr>
          <w:color w:val="57585B"/>
          <w:spacing w:val="-5"/>
        </w:rPr>
        <w:t xml:space="preserve"> </w:t>
      </w:r>
      <w:r>
        <w:rPr>
          <w:color w:val="57585B"/>
          <w:spacing w:val="-2"/>
        </w:rPr>
        <w:t>Centre</w:t>
      </w:r>
    </w:p>
    <w:p w14:paraId="1ECEFBA3">
      <w:pPr>
        <w:pStyle w:val="8"/>
        <w:spacing w:before="110" w:line="612" w:lineRule="auto"/>
        <w:ind w:left="319" w:right="420"/>
      </w:pPr>
      <w:r>
        <mc:AlternateContent>
          <mc:Choice Requires="wps">
            <w:drawing>
              <wp:anchor distT="0" distB="0" distL="0" distR="0" simplePos="0" relativeHeight="251666432" behindDoc="0" locked="0" layoutInCell="1" allowOverlap="1">
                <wp:simplePos x="0" y="0"/>
                <wp:positionH relativeFrom="page">
                  <wp:posOffset>1043305</wp:posOffset>
                </wp:positionH>
                <wp:positionV relativeFrom="paragraph">
                  <wp:posOffset>115570</wp:posOffset>
                </wp:positionV>
                <wp:extent cx="2598420" cy="167640"/>
                <wp:effectExtent l="0" t="0" r="0" b="0"/>
                <wp:wrapNone/>
                <wp:docPr id="28" name="Graphic 28"/>
                <wp:cNvGraphicFramePr/>
                <a:graphic xmlns:a="http://schemas.openxmlformats.org/drawingml/2006/main">
                  <a:graphicData uri="http://schemas.microsoft.com/office/word/2010/wordprocessingShape">
                    <wps:wsp>
                      <wps:cNvSpPr/>
                      <wps:spPr>
                        <a:xfrm>
                          <a:off x="0" y="0"/>
                          <a:ext cx="2598420" cy="167640"/>
                        </a:xfrm>
                        <a:custGeom>
                          <a:avLst/>
                          <a:gdLst/>
                          <a:ahLst/>
                          <a:cxnLst/>
                          <a:rect l="l" t="t" r="r" b="b"/>
                          <a:pathLst>
                            <a:path w="2598420" h="167640">
                              <a:moveTo>
                                <a:pt x="0" y="167640"/>
                              </a:moveTo>
                              <a:lnTo>
                                <a:pt x="2598420" y="167640"/>
                              </a:lnTo>
                              <a:lnTo>
                                <a:pt x="2598420" y="0"/>
                              </a:lnTo>
                              <a:lnTo>
                                <a:pt x="0" y="0"/>
                              </a:lnTo>
                              <a:lnTo>
                                <a:pt x="0" y="16764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8" o:spid="_x0000_s1026" o:spt="100" style="position:absolute;left:0pt;margin-left:82.15pt;margin-top:9.1pt;height:13.2pt;width:204.6pt;mso-position-horizontal-relative:page;z-index:251666432;mso-width-relative:page;mso-height-relative:page;" filled="f" stroked="t" coordsize="2598420,167640" o:gfxdata="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kPM9kAAAAJAQAADwAAAAAAAAABACAAAAAiAAAAZHJzL2Rv&#10;d25yZXYueG1sUEsBAhQAFAAAAAgAh07iQMsQ1bE5AgAAFAUAAA4AAAAAAAAAAQAgAAAAKAEAAGRy&#10;cy9lMm9Eb2MueG1sUEsFBgAAAAAGAAYAWQEAANMFAAAAAA==&#10;" path="m0,167640l2598420,167640,2598420,0,0,0,0,167640xe">
                <v:fill on="f" focussize="0,0"/>
                <v:stroke weight="0.708976377952756pt" color="#57585B" joinstyle="round"/>
                <v:imagedata o:title=""/>
                <o:lock v:ext="edit" aspectratio="f"/>
                <v:textbox inset="0mm,0mm,0mm,0mm"/>
              </v:shape>
            </w:pict>
          </mc:Fallback>
        </mc:AlternateContent>
      </w:r>
      <w:r>
        <mc:AlternateContent>
          <mc:Choice Requires="wps">
            <w:drawing>
              <wp:anchor distT="0" distB="0" distL="0" distR="0" simplePos="0" relativeHeight="251666432" behindDoc="0" locked="0" layoutInCell="1" allowOverlap="1">
                <wp:simplePos x="0" y="0"/>
                <wp:positionH relativeFrom="page">
                  <wp:posOffset>1046480</wp:posOffset>
                </wp:positionH>
                <wp:positionV relativeFrom="paragraph">
                  <wp:posOffset>500380</wp:posOffset>
                </wp:positionV>
                <wp:extent cx="2598420" cy="167640"/>
                <wp:effectExtent l="0" t="0" r="0" b="0"/>
                <wp:wrapNone/>
                <wp:docPr id="29" name="Graphic 29"/>
                <wp:cNvGraphicFramePr/>
                <a:graphic xmlns:a="http://schemas.openxmlformats.org/drawingml/2006/main">
                  <a:graphicData uri="http://schemas.microsoft.com/office/word/2010/wordprocessingShape">
                    <wps:wsp>
                      <wps:cNvSpPr/>
                      <wps:spPr>
                        <a:xfrm>
                          <a:off x="0" y="0"/>
                          <a:ext cx="2598420" cy="167640"/>
                        </a:xfrm>
                        <a:custGeom>
                          <a:avLst/>
                          <a:gdLst/>
                          <a:ahLst/>
                          <a:cxnLst/>
                          <a:rect l="l" t="t" r="r" b="b"/>
                          <a:pathLst>
                            <a:path w="2598420" h="167640">
                              <a:moveTo>
                                <a:pt x="0" y="167640"/>
                              </a:moveTo>
                              <a:lnTo>
                                <a:pt x="2598420" y="167640"/>
                              </a:lnTo>
                              <a:lnTo>
                                <a:pt x="2598420" y="0"/>
                              </a:lnTo>
                              <a:lnTo>
                                <a:pt x="0" y="0"/>
                              </a:lnTo>
                              <a:lnTo>
                                <a:pt x="0" y="16764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29" o:spid="_x0000_s1026" o:spt="100" style="position:absolute;left:0pt;margin-left:82.4pt;margin-top:39.4pt;height:13.2pt;width:204.6pt;mso-position-horizontal-relative:page;z-index:251666432;mso-width-relative:page;mso-height-relative:page;" filled="f" stroked="t" coordsize="2598420,167640" o:gfxdata="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eDj4tkAAAAKAQAADwAAAAAAAAABACAAAAAiAAAAZHJzL2Rv&#10;d25yZXYueG1sUEsBAhQAFAAAAAgAh07iQBLn1S85AgAAFAUAAA4AAAAAAAAAAQAgAAAAKAEAAGRy&#10;cy9lMm9Eb2MueG1sUEsFBgAAAAAGAAYAWQEAANMFAAAAAA==&#10;" path="m0,167640l2598420,167640,2598420,0,0,0,0,167640xe">
                <v:fill on="f" focussize="0,0"/>
                <v:stroke weight="0.708976377952756pt" color="#57585B" joinstyle="round"/>
                <v:imagedata o:title=""/>
                <o:lock v:ext="edit" aspectratio="f"/>
                <v:textbox inset="0mm,0mm,0mm,0mm"/>
              </v:shape>
            </w:pict>
          </mc:Fallback>
        </mc:AlternateContent>
      </w:r>
      <w:r>
        <w:rPr>
          <w:color w:val="57585B"/>
        </w:rPr>
        <w:t>Received</w:t>
      </w:r>
      <w:r>
        <w:rPr>
          <w:color w:val="57585B"/>
          <w:spacing w:val="-11"/>
        </w:rPr>
        <w:t xml:space="preserve"> </w:t>
      </w:r>
      <w:r>
        <w:rPr>
          <w:color w:val="57585B"/>
        </w:rPr>
        <w:t>by</w:t>
      </w:r>
      <w:r>
        <w:rPr>
          <w:rFonts w:ascii="Lucida Sans Unicode"/>
          <w:sz w:val="17"/>
        </w:rPr>
        <w:t xml:space="preserve">: </w:t>
      </w:r>
      <w:r>
        <w:rPr>
          <w:color w:val="57585B"/>
        </w:rPr>
        <w:t>Approved</w:t>
      </w:r>
      <w:r>
        <w:rPr>
          <w:color w:val="57585B"/>
          <w:spacing w:val="-6"/>
        </w:rPr>
        <w:t xml:space="preserve"> </w:t>
      </w:r>
      <w:r>
        <w:rPr>
          <w:color w:val="57585B"/>
          <w:spacing w:val="-5"/>
        </w:rPr>
        <w:t>By</w:t>
      </w:r>
    </w:p>
    <w:p w14:paraId="2E879111">
      <w:pPr>
        <w:pStyle w:val="8"/>
        <w:spacing w:before="204" w:after="24"/>
        <w:rPr>
          <w:sz w:val="20"/>
        </w:rPr>
      </w:pPr>
      <w:r>
        <w:br w:type="column"/>
      </w:r>
    </w:p>
    <w:p w14:paraId="47B555D8">
      <w:pPr>
        <w:tabs>
          <w:tab w:val="left" w:pos="6359"/>
        </w:tabs>
        <w:spacing w:line="240" w:lineRule="auto"/>
        <w:ind w:left="3455" w:right="0" w:firstLine="0"/>
        <w:rPr>
          <w:sz w:val="20"/>
        </w:rPr>
      </w:pPr>
      <w:r>
        <w:rPr>
          <w:sz w:val="20"/>
        </w:rPr>
        <mc:AlternateContent>
          <mc:Choice Requires="wpg">
            <w:drawing>
              <wp:inline distT="0" distB="0" distL="0" distR="0">
                <wp:extent cx="1122045" cy="180340"/>
                <wp:effectExtent l="0" t="0" r="0" b="635"/>
                <wp:docPr id="30" name="Group 30"/>
                <wp:cNvGraphicFramePr/>
                <a:graphic xmlns:a="http://schemas.openxmlformats.org/drawingml/2006/main">
                  <a:graphicData uri="http://schemas.microsoft.com/office/word/2010/wordprocessingGroup">
                    <wpg:wgp>
                      <wpg:cNvGrpSpPr/>
                      <wpg:grpSpPr>
                        <a:xfrm>
                          <a:off x="0" y="0"/>
                          <a:ext cx="1122045" cy="180340"/>
                          <a:chOff x="0" y="0"/>
                          <a:chExt cx="1122045" cy="180340"/>
                        </a:xfrm>
                      </wpg:grpSpPr>
                      <wps:wsp>
                        <wps:cNvPr id="31" name="Graphic 31"/>
                        <wps:cNvSpPr/>
                        <wps:spPr>
                          <a:xfrm>
                            <a:off x="4502" y="4502"/>
                            <a:ext cx="1112520" cy="170815"/>
                          </a:xfrm>
                          <a:custGeom>
                            <a:avLst/>
                            <a:gdLst/>
                            <a:ahLst/>
                            <a:cxnLst/>
                            <a:rect l="l" t="t" r="r" b="b"/>
                            <a:pathLst>
                              <a:path w="1112520" h="170815">
                                <a:moveTo>
                                  <a:pt x="0" y="170815"/>
                                </a:moveTo>
                                <a:lnTo>
                                  <a:pt x="1112520" y="170815"/>
                                </a:lnTo>
                                <a:lnTo>
                                  <a:pt x="1112520" y="0"/>
                                </a:lnTo>
                                <a:lnTo>
                                  <a:pt x="0" y="0"/>
                                </a:lnTo>
                                <a:lnTo>
                                  <a:pt x="0" y="170815"/>
                                </a:lnTo>
                                <a:close/>
                              </a:path>
                            </a:pathLst>
                          </a:custGeom>
                          <a:ln w="9004">
                            <a:solidFill>
                              <a:srgbClr val="57585B"/>
                            </a:solidFill>
                            <a:prstDash val="solid"/>
                          </a:ln>
                        </wps:spPr>
                        <wps:bodyPr wrap="square" lIns="0" tIns="0" rIns="0" bIns="0" rtlCol="0">
                          <a:noAutofit/>
                        </wps:bodyPr>
                      </wps:wsp>
                    </wpg:wgp>
                  </a:graphicData>
                </a:graphic>
              </wp:inline>
            </w:drawing>
          </mc:Choice>
          <mc:Fallback>
            <w:pict>
              <v:group id="_x0000_s1026" o:spid="_x0000_s1026" o:spt="203" style="height:14.2pt;width:88.35pt;" coordsize="1122045,180340" o:gfxdata="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21hx&#10;LtUAAAAEAQAADwAAAAAAAAABACAAAAAiAAAAZHJzL2Rvd25yZXYueG1sUEsBAhQAFAAAAAgAh07i&#10;QJmN2l+XAgAASgYAAA4AAAAAAAAAAQAgAAAAJAEAAGRycy9lMm9Eb2MueG1sUEsFBgAAAAAGAAYA&#10;WQEAAC0GAAAAAA==&#10;">
                <o:lock v:ext="edit" aspectratio="f"/>
                <v:shape id="Graphic 31" o:spid="_x0000_s1026" o:spt="100" style="position:absolute;left:4502;top:4502;height:170815;width:1112520;" filled="f" stroked="t" coordsize="1112520,170815" o:gfxdata="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iF4tS5AAAA2wAA&#10;AA8AAAAAAAAAAQAgAAAAIgAAAGRycy9kb3ducmV2LnhtbFBLAQIUABQAAAAIAIdO4kAzLwWeOwAA&#10;ADkAAAAQAAAAAAAAAAEAIAAAAAgBAABkcnMvc2hhcGV4bWwueG1sUEsFBgAAAAAGAAYAWwEAALID&#10;AAAAAA==&#10;" path="m0,170815l1112520,170815,1112520,0,0,0,0,170815xe">
                  <v:fill on="f" focussize="0,0"/>
                  <v:stroke weight="0.708976377952756pt" color="#57585B" joinstyle="round"/>
                  <v:imagedata o:title=""/>
                  <o:lock v:ext="edit" aspectratio="f"/>
                  <v:textbox inset="0mm,0mm,0mm,0mm"/>
                </v:shape>
                <w10:wrap type="none"/>
                <w10:anchorlock/>
              </v:group>
            </w:pict>
          </mc:Fallback>
        </mc:AlternateContent>
      </w:r>
      <w:r>
        <w:rPr>
          <w:sz w:val="20"/>
        </w:rPr>
        <w:tab/>
      </w:r>
      <w:r>
        <w:rPr>
          <w:sz w:val="20"/>
        </w:rPr>
        <mc:AlternateContent>
          <mc:Choice Requires="wpg">
            <w:drawing>
              <wp:inline distT="0" distB="0" distL="0" distR="0">
                <wp:extent cx="979805" cy="180340"/>
                <wp:effectExtent l="0" t="0" r="0" b="635"/>
                <wp:docPr id="32" name="Group 32"/>
                <wp:cNvGraphicFramePr/>
                <a:graphic xmlns:a="http://schemas.openxmlformats.org/drawingml/2006/main">
                  <a:graphicData uri="http://schemas.microsoft.com/office/word/2010/wordprocessingGroup">
                    <wpg:wgp>
                      <wpg:cNvGrpSpPr/>
                      <wpg:grpSpPr>
                        <a:xfrm>
                          <a:off x="0" y="0"/>
                          <a:ext cx="979805" cy="180340"/>
                          <a:chOff x="0" y="0"/>
                          <a:chExt cx="979805" cy="180340"/>
                        </a:xfrm>
                      </wpg:grpSpPr>
                      <wps:wsp>
                        <wps:cNvPr id="33" name="Graphic 33"/>
                        <wps:cNvSpPr/>
                        <wps:spPr>
                          <a:xfrm>
                            <a:off x="4502" y="4502"/>
                            <a:ext cx="970280" cy="170815"/>
                          </a:xfrm>
                          <a:custGeom>
                            <a:avLst/>
                            <a:gdLst/>
                            <a:ahLst/>
                            <a:cxnLst/>
                            <a:rect l="l" t="t" r="r" b="b"/>
                            <a:pathLst>
                              <a:path w="970280" h="170815">
                                <a:moveTo>
                                  <a:pt x="0" y="170815"/>
                                </a:moveTo>
                                <a:lnTo>
                                  <a:pt x="970280" y="170815"/>
                                </a:lnTo>
                                <a:lnTo>
                                  <a:pt x="970280" y="0"/>
                                </a:lnTo>
                                <a:lnTo>
                                  <a:pt x="0" y="0"/>
                                </a:lnTo>
                                <a:lnTo>
                                  <a:pt x="0" y="170815"/>
                                </a:lnTo>
                                <a:close/>
                              </a:path>
                            </a:pathLst>
                          </a:custGeom>
                          <a:ln w="9004">
                            <a:solidFill>
                              <a:srgbClr val="57585B"/>
                            </a:solidFill>
                            <a:prstDash val="solid"/>
                          </a:ln>
                        </wps:spPr>
                        <wps:bodyPr wrap="square" lIns="0" tIns="0" rIns="0" bIns="0" rtlCol="0">
                          <a:noAutofit/>
                        </wps:bodyPr>
                      </wps:wsp>
                    </wpg:wgp>
                  </a:graphicData>
                </a:graphic>
              </wp:inline>
            </w:drawing>
          </mc:Choice>
          <mc:Fallback>
            <w:pict>
              <v:group id="_x0000_s1026" o:spid="_x0000_s1026" o:spt="203" style="height:14.2pt;width:77.15pt;" coordsize="979805,180340" o:gfxdata="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x7VIrV&#10;AAAABAEAAA8AAAAAAAAAAQAgAAAAIgAAAGRycy9kb3ducmV2LnhtbFBLAQIUABQAAAAIAIdO4kDf&#10;mQOGlQIAAEQGAAAOAAAAAAAAAAEAIAAAACQBAABkcnMvZTJvRG9jLnhtbFBLBQYAAAAABgAGAFkB&#10;AAArBgAAAAA=&#10;">
                <o:lock v:ext="edit" aspectratio="f"/>
                <v:shape id="Graphic 33" o:spid="_x0000_s1026" o:spt="100" style="position:absolute;left:4502;top:4502;height:170815;width:970280;" filled="f" stroked="t" coordsize="970280,170815" o:gfxdata="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UGBrvQAA&#10;ANsAAAAPAAAAAAAAAAEAIAAAACIAAABkcnMvZG93bnJldi54bWxQSwECFAAUAAAACACHTuJAMy8F&#10;njsAAAA5AAAAEAAAAAAAAAABACAAAAAMAQAAZHJzL3NoYXBleG1sLnhtbFBLBQYAAAAABgAGAFsB&#10;AAC2AwAAAAA=&#10;" path="m0,170815l970280,170815,970280,0,0,0,0,170815xe">
                  <v:fill on="f" focussize="0,0"/>
                  <v:stroke weight="0.708976377952756pt" color="#57585B" joinstyle="round"/>
                  <v:imagedata o:title=""/>
                  <o:lock v:ext="edit" aspectratio="f"/>
                  <v:textbox inset="0mm,0mm,0mm,0mm"/>
                </v:shape>
                <w10:wrap type="none"/>
                <w10:anchorlock/>
              </v:group>
            </w:pict>
          </mc:Fallback>
        </mc:AlternateContent>
      </w:r>
    </w:p>
    <w:p w14:paraId="468D2A3F">
      <w:pPr>
        <w:pStyle w:val="8"/>
        <w:tabs>
          <w:tab w:val="left" w:pos="4064"/>
          <w:tab w:val="left" w:pos="7005"/>
        </w:tabs>
        <w:spacing w:before="14"/>
        <w:ind w:left="319"/>
      </w:pPr>
      <w:r>
        <w:rPr>
          <w:color w:val="57585B"/>
          <w:spacing w:val="-4"/>
        </w:rPr>
        <w:t>Name</w:t>
      </w:r>
      <w:r>
        <w:rPr>
          <w:color w:val="57585B"/>
        </w:rPr>
        <w:tab/>
      </w:r>
      <w:r>
        <w:rPr>
          <w:color w:val="57585B"/>
          <w:spacing w:val="-2"/>
        </w:rPr>
        <w:t>Signature</w:t>
      </w:r>
      <w:r>
        <w:rPr>
          <w:color w:val="57585B"/>
        </w:rPr>
        <w:tab/>
      </w:r>
      <w:r>
        <w:rPr>
          <w:color w:val="57585B"/>
          <w:spacing w:val="-4"/>
        </w:rPr>
        <w:t>Date</w:t>
      </w:r>
    </w:p>
    <w:p w14:paraId="01843933">
      <w:pPr>
        <w:pStyle w:val="8"/>
        <w:spacing w:before="4"/>
        <w:rPr>
          <w:sz w:val="8"/>
        </w:rPr>
      </w:pPr>
      <w:r>
        <w:rPr>
          <w:sz w:val="8"/>
        </w:rPr>
        <mc:AlternateContent>
          <mc:Choice Requires="wps">
            <w:drawing>
              <wp:anchor distT="0" distB="0" distL="0" distR="0" simplePos="0" relativeHeight="251679744" behindDoc="1" locked="0" layoutInCell="1" allowOverlap="1">
                <wp:simplePos x="0" y="0"/>
                <wp:positionH relativeFrom="page">
                  <wp:posOffset>4025900</wp:posOffset>
                </wp:positionH>
                <wp:positionV relativeFrom="paragraph">
                  <wp:posOffset>75565</wp:posOffset>
                </wp:positionV>
                <wp:extent cx="1112520" cy="170815"/>
                <wp:effectExtent l="0" t="0" r="0" b="0"/>
                <wp:wrapTopAndBottom/>
                <wp:docPr id="34" name="Graphic 34"/>
                <wp:cNvGraphicFramePr/>
                <a:graphic xmlns:a="http://schemas.openxmlformats.org/drawingml/2006/main">
                  <a:graphicData uri="http://schemas.microsoft.com/office/word/2010/wordprocessingShape">
                    <wps:wsp>
                      <wps:cNvSpPr/>
                      <wps:spPr>
                        <a:xfrm>
                          <a:off x="0" y="0"/>
                          <a:ext cx="1112520" cy="170815"/>
                        </a:xfrm>
                        <a:custGeom>
                          <a:avLst/>
                          <a:gdLst/>
                          <a:ahLst/>
                          <a:cxnLst/>
                          <a:rect l="l" t="t" r="r" b="b"/>
                          <a:pathLst>
                            <a:path w="1112520" h="170815">
                              <a:moveTo>
                                <a:pt x="0" y="170815"/>
                              </a:moveTo>
                              <a:lnTo>
                                <a:pt x="1112520" y="170815"/>
                              </a:lnTo>
                              <a:lnTo>
                                <a:pt x="1112520"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34" o:spid="_x0000_s1026" o:spt="100" style="position:absolute;left:0pt;margin-left:317pt;margin-top:5.95pt;height:13.45pt;width:87.6pt;mso-position-horizontal-relative:page;mso-wrap-distance-bottom:0pt;mso-wrap-distance-top:0pt;z-index:-251636736;mso-width-relative:page;mso-height-relative:page;" filled="f" stroked="t" coordsize="1112520,170815" o:gfxdata="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DLiJT2AAAAAkBAAAPAAAAAAAAAAEAIAAAACIAAABkcnMvZG93bnJl&#10;di54bWxQSwECFAAUAAAACACHTuJAh2qU4zYCAAAUBQAADgAAAAAAAAABACAAAAAnAQAAZHJzL2Uy&#10;b0RvYy54bWxQSwUGAAAAAAYABgBZAQAAzwUAAAAA&#10;" path="m0,170815l1112520,170815,1112520,0,0,0,0,170815xe">
                <v:fill on="f" focussize="0,0"/>
                <v:stroke weight="0.708976377952756pt" color="#57585B" joinstyle="round"/>
                <v:imagedata o:title=""/>
                <o:lock v:ext="edit" aspectratio="f"/>
                <v:textbox inset="0mm,0mm,0mm,0mm"/>
                <w10:wrap type="topAndBottom"/>
              </v:shape>
            </w:pict>
          </mc:Fallback>
        </mc:AlternateContent>
      </w:r>
      <w:r>
        <w:rPr>
          <w:sz w:val="8"/>
        </w:rPr>
        <mc:AlternateContent>
          <mc:Choice Requires="wps">
            <w:drawing>
              <wp:anchor distT="0" distB="0" distL="0" distR="0" simplePos="0" relativeHeight="251680768" behindDoc="1" locked="0" layoutInCell="1" allowOverlap="1">
                <wp:simplePos x="0" y="0"/>
                <wp:positionH relativeFrom="page">
                  <wp:posOffset>5869940</wp:posOffset>
                </wp:positionH>
                <wp:positionV relativeFrom="paragraph">
                  <wp:posOffset>76200</wp:posOffset>
                </wp:positionV>
                <wp:extent cx="970280" cy="170815"/>
                <wp:effectExtent l="0" t="0" r="0" b="0"/>
                <wp:wrapTopAndBottom/>
                <wp:docPr id="35" name="Graphic 35"/>
                <wp:cNvGraphicFramePr/>
                <a:graphic xmlns:a="http://schemas.openxmlformats.org/drawingml/2006/main">
                  <a:graphicData uri="http://schemas.microsoft.com/office/word/2010/wordprocessingShape">
                    <wps:wsp>
                      <wps:cNvSpPr/>
                      <wps:spPr>
                        <a:xfrm>
                          <a:off x="0" y="0"/>
                          <a:ext cx="970280" cy="170815"/>
                        </a:xfrm>
                        <a:custGeom>
                          <a:avLst/>
                          <a:gdLst/>
                          <a:ahLst/>
                          <a:cxnLst/>
                          <a:rect l="l" t="t" r="r" b="b"/>
                          <a:pathLst>
                            <a:path w="970280" h="170815">
                              <a:moveTo>
                                <a:pt x="0" y="170815"/>
                              </a:moveTo>
                              <a:lnTo>
                                <a:pt x="970280" y="170815"/>
                              </a:lnTo>
                              <a:lnTo>
                                <a:pt x="970280"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35" o:spid="_x0000_s1026" o:spt="100" style="position:absolute;left:0pt;margin-left:462.2pt;margin-top:6pt;height:13.45pt;width:76.4pt;mso-position-horizontal-relative:page;mso-wrap-distance-bottom:0pt;mso-wrap-distance-top:0pt;z-index:-251635712;mso-width-relative:page;mso-height-relative:page;" filled="f" stroked="t" coordsize="970280,170815" o:gfxdata="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6HF0NcAAAAKAQAADwAAAAAAAAABACAAAAAiAAAAZHJzL2Rvd25yZXYu&#10;eG1sUEsBAhQAFAAAAAgAh07iQJg3MLM1AgAAEAUAAA4AAAAAAAAAAQAgAAAAJgEAAGRycy9lMm9E&#10;b2MueG1sUEsFBgAAAAAGAAYAWQEAAM0FAAAAAA==&#10;" path="m0,170815l970280,170815,970280,0,0,0,0,170815xe">
                <v:fill on="f" focussize="0,0"/>
                <v:stroke weight="0.708976377952756pt" color="#57585B" joinstyle="round"/>
                <v:imagedata o:title=""/>
                <o:lock v:ext="edit" aspectratio="f"/>
                <v:textbox inset="0mm,0mm,0mm,0mm"/>
                <w10:wrap type="topAndBottom"/>
              </v:shape>
            </w:pict>
          </mc:Fallback>
        </mc:AlternateContent>
      </w:r>
    </w:p>
    <w:p w14:paraId="6605DAD5">
      <w:pPr>
        <w:pStyle w:val="8"/>
        <w:tabs>
          <w:tab w:val="left" w:pos="4081"/>
          <w:tab w:val="left" w:pos="7022"/>
        </w:tabs>
        <w:spacing w:before="9"/>
        <w:ind w:left="341"/>
      </w:pPr>
      <w:r>
        <w:rPr>
          <w:color w:val="57585B"/>
          <w:spacing w:val="-4"/>
        </w:rPr>
        <w:t>Name</w:t>
      </w:r>
      <w:r>
        <w:rPr>
          <w:color w:val="57585B"/>
        </w:rPr>
        <w:tab/>
      </w:r>
      <w:r>
        <w:rPr>
          <w:color w:val="57585B"/>
          <w:spacing w:val="-2"/>
        </w:rPr>
        <w:t>Signature</w:t>
      </w:r>
      <w:r>
        <w:rPr>
          <w:color w:val="57585B"/>
        </w:rPr>
        <w:tab/>
      </w:r>
      <w:r>
        <w:rPr>
          <w:color w:val="57585B"/>
          <w:spacing w:val="-4"/>
        </w:rPr>
        <w:t>Date</w:t>
      </w:r>
    </w:p>
    <w:p w14:paraId="74C928A3">
      <w:pPr>
        <w:pStyle w:val="8"/>
        <w:spacing w:after="0"/>
        <w:sectPr>
          <w:type w:val="continuous"/>
          <w:pgSz w:w="11920" w:h="16850"/>
          <w:pgMar w:top="280" w:right="141" w:bottom="1140" w:left="141" w:header="0" w:footer="948" w:gutter="0"/>
          <w:cols w:equalWidth="0" w:num="2">
            <w:col w:w="1682" w:space="1062"/>
            <w:col w:w="8894"/>
          </w:cols>
        </w:sectPr>
      </w:pPr>
    </w:p>
    <w:p w14:paraId="3C6E8279">
      <w:pPr>
        <w:pStyle w:val="4"/>
        <w:spacing w:before="113"/>
      </w:pPr>
      <w:r>
        <w:rPr>
          <w:color w:val="57585B"/>
        </w:rPr>
        <w:t>International</w:t>
      </w:r>
      <w:r>
        <w:rPr>
          <w:color w:val="57585B"/>
          <w:spacing w:val="-8"/>
        </w:rPr>
        <w:t xml:space="preserve"> </w:t>
      </w:r>
      <w:r>
        <w:rPr>
          <w:color w:val="57585B"/>
        </w:rPr>
        <w:t>Virtual</w:t>
      </w:r>
      <w:r>
        <w:rPr>
          <w:color w:val="57585B"/>
          <w:spacing w:val="-7"/>
        </w:rPr>
        <w:t xml:space="preserve"> </w:t>
      </w:r>
      <w:r>
        <w:rPr>
          <w:color w:val="57585B"/>
        </w:rPr>
        <w:t>Service</w:t>
      </w:r>
      <w:r>
        <w:rPr>
          <w:color w:val="57585B"/>
          <w:spacing w:val="-9"/>
        </w:rPr>
        <w:t xml:space="preserve"> </w:t>
      </w:r>
      <w:r>
        <w:rPr>
          <w:color w:val="57585B"/>
          <w:spacing w:val="-2"/>
        </w:rPr>
        <w:t>Centre</w:t>
      </w:r>
    </w:p>
    <w:p w14:paraId="7D0C8A05">
      <w:pPr>
        <w:pStyle w:val="8"/>
        <w:spacing w:before="110"/>
        <w:ind w:left="319"/>
      </w:pPr>
      <w:r>
        <mc:AlternateContent>
          <mc:Choice Requires="wps">
            <w:drawing>
              <wp:anchor distT="0" distB="0" distL="0" distR="0" simplePos="0" relativeHeight="251667456" behindDoc="0" locked="0" layoutInCell="1" allowOverlap="1">
                <wp:simplePos x="0" y="0"/>
                <wp:positionH relativeFrom="page">
                  <wp:posOffset>1365885</wp:posOffset>
                </wp:positionH>
                <wp:positionV relativeFrom="paragraph">
                  <wp:posOffset>52705</wp:posOffset>
                </wp:positionV>
                <wp:extent cx="2598420" cy="167640"/>
                <wp:effectExtent l="0" t="0" r="0" b="0"/>
                <wp:wrapNone/>
                <wp:docPr id="36" name="Graphic 36"/>
                <wp:cNvGraphicFramePr/>
                <a:graphic xmlns:a="http://schemas.openxmlformats.org/drawingml/2006/main">
                  <a:graphicData uri="http://schemas.microsoft.com/office/word/2010/wordprocessingShape">
                    <wps:wsp>
                      <wps:cNvSpPr/>
                      <wps:spPr>
                        <a:xfrm>
                          <a:off x="0" y="0"/>
                          <a:ext cx="2598420" cy="167640"/>
                        </a:xfrm>
                        <a:custGeom>
                          <a:avLst/>
                          <a:gdLst/>
                          <a:ahLst/>
                          <a:cxnLst/>
                          <a:rect l="l" t="t" r="r" b="b"/>
                          <a:pathLst>
                            <a:path w="2598420" h="167640">
                              <a:moveTo>
                                <a:pt x="0" y="167640"/>
                              </a:moveTo>
                              <a:lnTo>
                                <a:pt x="2598420" y="167640"/>
                              </a:lnTo>
                              <a:lnTo>
                                <a:pt x="2598420" y="0"/>
                              </a:lnTo>
                              <a:lnTo>
                                <a:pt x="0" y="0"/>
                              </a:lnTo>
                              <a:lnTo>
                                <a:pt x="0" y="16764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36" o:spid="_x0000_s1026" o:spt="100" style="position:absolute;left:0pt;margin-left:107.55pt;margin-top:4.15pt;height:13.2pt;width:204.6pt;mso-position-horizontal-relative:page;z-index:251667456;mso-width-relative:page;mso-height-relative:page;" filled="f" stroked="t" coordsize="2598420,167640" o:gfxdata="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WWGLrZAAAACAEAAA8AAAAAAAAAAQAgAAAAIgAAAGRycy9k&#10;b3ducmV2LnhtbFBLAQIUABQAAAAIAIdO4kBW7YWXOgIAABQFAAAOAAAAAAAAAAEAIAAAACgBAABk&#10;cnMvZTJvRG9jLnhtbFBLBQYAAAAABgAGAFkBAADUBQAAAAA=&#10;" path="m0,167640l2598420,167640,2598420,0,0,0,0,167640xe">
                <v:fill on="f" focussize="0,0"/>
                <v:stroke weight="0.708976377952756pt" color="#57585B" joinstyle="round"/>
                <v:imagedata o:title=""/>
                <o:lock v:ext="edit" aspectratio="f"/>
                <v:textbox inset="0mm,0mm,0mm,0mm"/>
              </v:shape>
            </w:pict>
          </mc:Fallback>
        </mc:AlternateContent>
      </w:r>
      <w:r>
        <w:rPr>
          <w:color w:val="57585B"/>
        </w:rPr>
        <w:t>Created/Deleted</w:t>
      </w:r>
      <w:r>
        <w:rPr>
          <w:color w:val="57585B"/>
          <w:spacing w:val="-4"/>
        </w:rPr>
        <w:t xml:space="preserve"> </w:t>
      </w:r>
      <w:r>
        <w:rPr>
          <w:color w:val="57585B"/>
          <w:spacing w:val="-5"/>
        </w:rPr>
        <w:t>by</w:t>
      </w:r>
    </w:p>
    <w:p w14:paraId="57BC36A3">
      <w:pPr>
        <w:pStyle w:val="8"/>
      </w:pPr>
    </w:p>
    <w:p w14:paraId="41F64EA9">
      <w:pPr>
        <w:pStyle w:val="8"/>
        <w:spacing w:before="45"/>
      </w:pPr>
    </w:p>
    <w:p w14:paraId="06F0B14E">
      <w:pPr>
        <w:pStyle w:val="8"/>
        <w:ind w:left="319"/>
      </w:pPr>
      <w:r>
        <mc:AlternateContent>
          <mc:Choice Requires="wps">
            <w:drawing>
              <wp:anchor distT="0" distB="0" distL="0" distR="0" simplePos="0" relativeHeight="251667456" behindDoc="0" locked="0" layoutInCell="1" allowOverlap="1">
                <wp:simplePos x="0" y="0"/>
                <wp:positionH relativeFrom="page">
                  <wp:posOffset>1351280</wp:posOffset>
                </wp:positionH>
                <wp:positionV relativeFrom="paragraph">
                  <wp:posOffset>-3810</wp:posOffset>
                </wp:positionV>
                <wp:extent cx="2598420" cy="167640"/>
                <wp:effectExtent l="0" t="0" r="0" b="0"/>
                <wp:wrapNone/>
                <wp:docPr id="37" name="Graphic 37"/>
                <wp:cNvGraphicFramePr/>
                <a:graphic xmlns:a="http://schemas.openxmlformats.org/drawingml/2006/main">
                  <a:graphicData uri="http://schemas.microsoft.com/office/word/2010/wordprocessingShape">
                    <wps:wsp>
                      <wps:cNvSpPr/>
                      <wps:spPr>
                        <a:xfrm>
                          <a:off x="0" y="0"/>
                          <a:ext cx="2598420" cy="167640"/>
                        </a:xfrm>
                        <a:custGeom>
                          <a:avLst/>
                          <a:gdLst/>
                          <a:ahLst/>
                          <a:cxnLst/>
                          <a:rect l="l" t="t" r="r" b="b"/>
                          <a:pathLst>
                            <a:path w="2598420" h="167640">
                              <a:moveTo>
                                <a:pt x="0" y="167640"/>
                              </a:moveTo>
                              <a:lnTo>
                                <a:pt x="2598420" y="167640"/>
                              </a:lnTo>
                              <a:lnTo>
                                <a:pt x="2598420" y="0"/>
                              </a:lnTo>
                              <a:lnTo>
                                <a:pt x="0" y="0"/>
                              </a:lnTo>
                              <a:lnTo>
                                <a:pt x="0" y="167640"/>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37" o:spid="_x0000_s1026" o:spt="100" style="position:absolute;left:0pt;margin-left:106.4pt;margin-top:-0.3pt;height:13.2pt;width:204.6pt;mso-position-horizontal-relative:page;z-index:251667456;mso-width-relative:page;mso-height-relative:page;" filled="f" stroked="t" coordsize="2598420,167640" o:gfxdata="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f6GpQ1wAAAAgBAAAPAAAAAAAAAAEAIAAAACIAAABkcnMvZG93&#10;bnJldi54bWxQSwECFAAUAAAACACHTuJAjxqFCToCAAAUBQAADgAAAAAAAAABACAAAAAmAQAAZHJz&#10;L2Uyb0RvYy54bWxQSwUGAAAAAAYABgBZAQAA0gUAAAAA&#10;" path="m0,167640l2598420,167640,2598420,0,0,0,0,167640xe">
                <v:fill on="f" focussize="0,0"/>
                <v:stroke weight="0.708976377952756pt" color="#57585B" joinstyle="round"/>
                <v:imagedata o:title=""/>
                <o:lock v:ext="edit" aspectratio="f"/>
                <v:textbox inset="0mm,0mm,0mm,0mm"/>
              </v:shape>
            </w:pict>
          </mc:Fallback>
        </mc:AlternateContent>
      </w:r>
      <w:r>
        <w:rPr>
          <w:color w:val="57585B"/>
        </w:rPr>
        <w:t>Activated</w:t>
      </w:r>
      <w:r>
        <w:rPr>
          <w:color w:val="57585B"/>
          <w:spacing w:val="-9"/>
        </w:rPr>
        <w:t xml:space="preserve"> </w:t>
      </w:r>
      <w:r>
        <w:rPr>
          <w:color w:val="57585B"/>
          <w:spacing w:val="-5"/>
        </w:rPr>
        <w:t>by</w:t>
      </w:r>
    </w:p>
    <w:p w14:paraId="4625F73E">
      <w:pPr>
        <w:pStyle w:val="8"/>
      </w:pPr>
    </w:p>
    <w:p w14:paraId="35BB6B4C">
      <w:pPr>
        <w:pStyle w:val="8"/>
        <w:spacing w:before="42"/>
      </w:pPr>
    </w:p>
    <w:p w14:paraId="3467FD53">
      <w:pPr>
        <w:pStyle w:val="8"/>
        <w:ind w:left="319"/>
      </w:pPr>
      <w:r>
        <mc:AlternateContent>
          <mc:Choice Requires="wps">
            <w:drawing>
              <wp:anchor distT="0" distB="0" distL="0" distR="0" simplePos="0" relativeHeight="251668480" behindDoc="0" locked="0" layoutInCell="1" allowOverlap="1">
                <wp:simplePos x="0" y="0"/>
                <wp:positionH relativeFrom="page">
                  <wp:posOffset>1365885</wp:posOffset>
                </wp:positionH>
                <wp:positionV relativeFrom="paragraph">
                  <wp:posOffset>-10160</wp:posOffset>
                </wp:positionV>
                <wp:extent cx="2598420" cy="167640"/>
                <wp:effectExtent l="0" t="0" r="0" b="0"/>
                <wp:wrapNone/>
                <wp:docPr id="38" name="Graphic 38"/>
                <wp:cNvGraphicFramePr/>
                <a:graphic xmlns:a="http://schemas.openxmlformats.org/drawingml/2006/main">
                  <a:graphicData uri="http://schemas.microsoft.com/office/word/2010/wordprocessingShape">
                    <wps:wsp>
                      <wps:cNvSpPr/>
                      <wps:spPr>
                        <a:xfrm>
                          <a:off x="0" y="0"/>
                          <a:ext cx="2598420" cy="167640"/>
                        </a:xfrm>
                        <a:custGeom>
                          <a:avLst/>
                          <a:gdLst/>
                          <a:ahLst/>
                          <a:cxnLst/>
                          <a:rect l="l" t="t" r="r" b="b"/>
                          <a:pathLst>
                            <a:path w="2598420" h="167640">
                              <a:moveTo>
                                <a:pt x="0" y="167639"/>
                              </a:moveTo>
                              <a:lnTo>
                                <a:pt x="2598420" y="167639"/>
                              </a:lnTo>
                              <a:lnTo>
                                <a:pt x="2598420" y="0"/>
                              </a:lnTo>
                              <a:lnTo>
                                <a:pt x="0" y="0"/>
                              </a:lnTo>
                              <a:lnTo>
                                <a:pt x="0" y="167639"/>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38" o:spid="_x0000_s1026" o:spt="100" style="position:absolute;left:0pt;margin-left:107.55pt;margin-top:-0.8pt;height:13.2pt;width:204.6pt;mso-position-horizontal-relative:page;z-index:251668480;mso-width-relative:page;mso-height-relative:page;" filled="f" stroked="t" coordsize="2598420,167640" o:gfxdata="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&#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TTfJM2QAAAAkBAAAPAAAAAAAAAAEAIAAAACIAAABk&#10;cnMvZG93bnJldi54bWxQSwECFAAUAAAACACHTuJAZX1XVj4CAAAUBQAADgAAAAAAAAABACAAAAAo&#10;AQAAZHJzL2Uyb0RvYy54bWxQSwUGAAAAAAYABgBZAQAA2AUAAAAA&#10;" path="m0,167639l2598420,167639,2598420,0,0,0,0,167639xe">
                <v:fill on="f" focussize="0,0"/>
                <v:stroke weight="0.708976377952756pt" color="#57585B" joinstyle="round"/>
                <v:imagedata o:title=""/>
                <o:lock v:ext="edit" aspectratio="f"/>
                <v:textbox inset="0mm,0mm,0mm,0mm"/>
              </v:shape>
            </w:pict>
          </mc:Fallback>
        </mc:AlternateContent>
      </w:r>
      <w:r>
        <w:rPr>
          <w:color w:val="57585B"/>
        </w:rPr>
        <w:t>Authorised</w:t>
      </w:r>
      <w:r>
        <w:rPr>
          <w:color w:val="57585B"/>
          <w:spacing w:val="-8"/>
        </w:rPr>
        <w:t xml:space="preserve"> </w:t>
      </w:r>
      <w:r>
        <w:rPr>
          <w:color w:val="57585B"/>
          <w:spacing w:val="-5"/>
        </w:rPr>
        <w:t>by</w:t>
      </w:r>
    </w:p>
    <w:p w14:paraId="0BBB6AEE">
      <w:pPr>
        <w:pStyle w:val="8"/>
        <w:spacing w:before="158" w:after="24"/>
        <w:rPr>
          <w:sz w:val="20"/>
        </w:rPr>
      </w:pPr>
      <w:r>
        <w:br w:type="column"/>
      </w:r>
    </w:p>
    <w:p w14:paraId="274766ED">
      <w:pPr>
        <w:tabs>
          <w:tab w:val="left" w:pos="5639"/>
        </w:tabs>
        <w:spacing w:line="240" w:lineRule="auto"/>
        <w:ind w:left="3023" w:right="0" w:firstLine="0"/>
        <w:rPr>
          <w:position w:val="1"/>
          <w:sz w:val="20"/>
        </w:rPr>
      </w:pPr>
      <w:r>
        <w:rPr>
          <w:sz w:val="20"/>
        </w:rPr>
        <mc:AlternateContent>
          <mc:Choice Requires="wpg">
            <w:drawing>
              <wp:inline distT="0" distB="0" distL="0" distR="0">
                <wp:extent cx="1122045" cy="180340"/>
                <wp:effectExtent l="0" t="0" r="0" b="635"/>
                <wp:docPr id="39" name="Group 39"/>
                <wp:cNvGraphicFramePr/>
                <a:graphic xmlns:a="http://schemas.openxmlformats.org/drawingml/2006/main">
                  <a:graphicData uri="http://schemas.microsoft.com/office/word/2010/wordprocessingGroup">
                    <wpg:wgp>
                      <wpg:cNvGrpSpPr/>
                      <wpg:grpSpPr>
                        <a:xfrm>
                          <a:off x="0" y="0"/>
                          <a:ext cx="1122045" cy="180340"/>
                          <a:chOff x="0" y="0"/>
                          <a:chExt cx="1122045" cy="180340"/>
                        </a:xfrm>
                      </wpg:grpSpPr>
                      <wps:wsp>
                        <wps:cNvPr id="40" name="Graphic 40"/>
                        <wps:cNvSpPr/>
                        <wps:spPr>
                          <a:xfrm>
                            <a:off x="4502" y="4502"/>
                            <a:ext cx="1112520" cy="170815"/>
                          </a:xfrm>
                          <a:custGeom>
                            <a:avLst/>
                            <a:gdLst/>
                            <a:ahLst/>
                            <a:cxnLst/>
                            <a:rect l="l" t="t" r="r" b="b"/>
                            <a:pathLst>
                              <a:path w="1112520" h="170815">
                                <a:moveTo>
                                  <a:pt x="0" y="170815"/>
                                </a:moveTo>
                                <a:lnTo>
                                  <a:pt x="1112520" y="170815"/>
                                </a:lnTo>
                                <a:lnTo>
                                  <a:pt x="1112520" y="0"/>
                                </a:lnTo>
                                <a:lnTo>
                                  <a:pt x="0" y="0"/>
                                </a:lnTo>
                                <a:lnTo>
                                  <a:pt x="0" y="170815"/>
                                </a:lnTo>
                                <a:close/>
                              </a:path>
                            </a:pathLst>
                          </a:custGeom>
                          <a:ln w="9004">
                            <a:solidFill>
                              <a:srgbClr val="57585B"/>
                            </a:solidFill>
                            <a:prstDash val="solid"/>
                          </a:ln>
                        </wps:spPr>
                        <wps:bodyPr wrap="square" lIns="0" tIns="0" rIns="0" bIns="0" rtlCol="0">
                          <a:noAutofit/>
                        </wps:bodyPr>
                      </wps:wsp>
                    </wpg:wgp>
                  </a:graphicData>
                </a:graphic>
              </wp:inline>
            </w:drawing>
          </mc:Choice>
          <mc:Fallback>
            <w:pict>
              <v:group id="_x0000_s1026" o:spid="_x0000_s1026" o:spt="203" style="height:14.2pt;width:88.35pt;" coordsize="1122045,180340" o:gfxdata="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b&#10;WHEu1QAAAAQBAAAPAAAAAAAAAAEAIAAAACIAAABkcnMvZG93bnJldi54bWxQSwECFAAUAAAACACH&#10;TuJA+tBsMJkCAABKBgAADgAAAAAAAAABACAAAAAkAQAAZHJzL2Uyb0RvYy54bWxQSwUGAAAAAAYA&#10;BgBZAQAALwYAAAAA&#10;">
                <o:lock v:ext="edit" aspectratio="f"/>
                <v:shape id="Graphic 40" o:spid="_x0000_s1026" o:spt="100" style="position:absolute;left:4502;top:4502;height:170815;width:1112520;" filled="f" stroked="t" coordsize="1112520,170815" o:gfxdata="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zzQytwAAANsAAAAP&#10;AAAAAAAAAAEAIAAAACIAAABkcnMvZG93bnJldi54bWxQSwECFAAUAAAACACHTuJAMy8FnjsAAAA5&#10;AAAAEAAAAAAAAAABACAAAAAGAQAAZHJzL3NoYXBleG1sLnhtbFBLBQYAAAAABgAGAFsBAACwAwAA&#10;AAA=&#10;" path="m0,170815l1112520,170815,1112520,0,0,0,0,170815xe">
                  <v:fill on="f" focussize="0,0"/>
                  <v:stroke weight="0.708976377952756pt" color="#57585B" joinstyle="round"/>
                  <v:imagedata o:title=""/>
                  <o:lock v:ext="edit" aspectratio="f"/>
                  <v:textbox inset="0mm,0mm,0mm,0mm"/>
                </v:shape>
                <w10:wrap type="none"/>
                <w10:anchorlock/>
              </v:group>
            </w:pict>
          </mc:Fallback>
        </mc:AlternateContent>
      </w:r>
      <w:r>
        <w:rPr>
          <w:sz w:val="20"/>
        </w:rPr>
        <w:tab/>
      </w:r>
      <w:r>
        <w:rPr>
          <w:position w:val="1"/>
          <w:sz w:val="20"/>
        </w:rPr>
        <mc:AlternateContent>
          <mc:Choice Requires="wpg">
            <w:drawing>
              <wp:inline distT="0" distB="0" distL="0" distR="0">
                <wp:extent cx="979805" cy="180340"/>
                <wp:effectExtent l="0" t="0" r="0" b="635"/>
                <wp:docPr id="41" name="Group 41"/>
                <wp:cNvGraphicFramePr/>
                <a:graphic xmlns:a="http://schemas.openxmlformats.org/drawingml/2006/main">
                  <a:graphicData uri="http://schemas.microsoft.com/office/word/2010/wordprocessingGroup">
                    <wpg:wgp>
                      <wpg:cNvGrpSpPr/>
                      <wpg:grpSpPr>
                        <a:xfrm>
                          <a:off x="0" y="0"/>
                          <a:ext cx="979805" cy="180340"/>
                          <a:chOff x="0" y="0"/>
                          <a:chExt cx="979805" cy="180340"/>
                        </a:xfrm>
                      </wpg:grpSpPr>
                      <wps:wsp>
                        <wps:cNvPr id="42" name="Graphic 42"/>
                        <wps:cNvSpPr/>
                        <wps:spPr>
                          <a:xfrm>
                            <a:off x="4502" y="4502"/>
                            <a:ext cx="970280" cy="170815"/>
                          </a:xfrm>
                          <a:custGeom>
                            <a:avLst/>
                            <a:gdLst/>
                            <a:ahLst/>
                            <a:cxnLst/>
                            <a:rect l="l" t="t" r="r" b="b"/>
                            <a:pathLst>
                              <a:path w="970280" h="170815">
                                <a:moveTo>
                                  <a:pt x="0" y="170815"/>
                                </a:moveTo>
                                <a:lnTo>
                                  <a:pt x="970280" y="170815"/>
                                </a:lnTo>
                                <a:lnTo>
                                  <a:pt x="970280" y="0"/>
                                </a:lnTo>
                                <a:lnTo>
                                  <a:pt x="0" y="0"/>
                                </a:lnTo>
                                <a:lnTo>
                                  <a:pt x="0" y="170815"/>
                                </a:lnTo>
                                <a:close/>
                              </a:path>
                            </a:pathLst>
                          </a:custGeom>
                          <a:ln w="9004">
                            <a:solidFill>
                              <a:srgbClr val="57585B"/>
                            </a:solidFill>
                            <a:prstDash val="solid"/>
                          </a:ln>
                        </wps:spPr>
                        <wps:bodyPr wrap="square" lIns="0" tIns="0" rIns="0" bIns="0" rtlCol="0">
                          <a:noAutofit/>
                        </wps:bodyPr>
                      </wps:wsp>
                    </wpg:wgp>
                  </a:graphicData>
                </a:graphic>
              </wp:inline>
            </w:drawing>
          </mc:Choice>
          <mc:Fallback>
            <w:pict>
              <v:group id="_x0000_s1026" o:spid="_x0000_s1026" o:spt="203" style="height:14.2pt;width:77.15pt;" coordsize="979805,180340" o:gfxdata="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7HtUitUA&#10;AAAEAQAADwAAAAAAAAABACAAAAAiAAAAZHJzL2Rvd25yZXYueG1sUEsBAhQAFAAAAAgAh07iQJeg&#10;rviUAgAARAYAAA4AAAAAAAAAAQAgAAAAJAEAAGRycy9lMm9Eb2MueG1sUEsFBgAAAAAGAAYAWQEA&#10;ACoGAAAAAA==&#10;">
                <o:lock v:ext="edit" aspectratio="f"/>
                <v:shape id="Graphic 42" o:spid="_x0000_s1026" o:spt="100" style="position:absolute;left:4502;top:4502;height:170815;width:970280;" filled="f" stroked="t" coordsize="970280,170815" o:gfxdata="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ato28AAAA&#10;2wAAAA8AAAAAAAAAAQAgAAAAIgAAAGRycy9kb3ducmV2LnhtbFBLAQIUABQAAAAIAIdO4kAzLwWe&#10;OwAAADkAAAAQAAAAAAAAAAEAIAAAAAsBAABkcnMvc2hhcGV4bWwueG1sUEsFBgAAAAAGAAYAWwEA&#10;ALUDAAAAAA==&#10;" path="m0,170815l970280,170815,970280,0,0,0,0,170815xe">
                  <v:fill on="f" focussize="0,0"/>
                  <v:stroke weight="0.708976377952756pt" color="#57585B" joinstyle="round"/>
                  <v:imagedata o:title=""/>
                  <o:lock v:ext="edit" aspectratio="f"/>
                  <v:textbox inset="0mm,0mm,0mm,0mm"/>
                </v:shape>
                <w10:wrap type="none"/>
                <w10:anchorlock/>
              </v:group>
            </w:pict>
          </mc:Fallback>
        </mc:AlternateContent>
      </w:r>
    </w:p>
    <w:p w14:paraId="763751F2">
      <w:pPr>
        <w:pStyle w:val="8"/>
        <w:tabs>
          <w:tab w:val="left" w:pos="3448"/>
          <w:tab w:val="left" w:pos="6345"/>
        </w:tabs>
        <w:spacing w:before="31"/>
        <w:ind w:left="46"/>
      </w:pPr>
      <w:r>
        <w:rPr>
          <w:color w:val="57585B"/>
          <w:spacing w:val="-4"/>
        </w:rPr>
        <w:t>Name</w:t>
      </w:r>
      <w:r>
        <w:rPr>
          <w:color w:val="57585B"/>
        </w:rPr>
        <w:tab/>
      </w:r>
      <w:r>
        <w:rPr>
          <w:color w:val="57585B"/>
          <w:spacing w:val="-2"/>
        </w:rPr>
        <w:t>Signature</w:t>
      </w:r>
      <w:r>
        <w:rPr>
          <w:color w:val="57585B"/>
        </w:rPr>
        <w:tab/>
      </w:r>
      <w:r>
        <w:rPr>
          <w:color w:val="57585B"/>
          <w:spacing w:val="-4"/>
        </w:rPr>
        <w:t>Date</w:t>
      </w:r>
    </w:p>
    <w:p w14:paraId="3474731A">
      <w:pPr>
        <w:pStyle w:val="8"/>
        <w:spacing w:before="5"/>
        <w:rPr>
          <w:sz w:val="4"/>
        </w:rPr>
      </w:pPr>
      <w:r>
        <w:rPr>
          <w:sz w:val="4"/>
        </w:rPr>
        <mc:AlternateContent>
          <mc:Choice Requires="wps">
            <w:drawing>
              <wp:anchor distT="0" distB="0" distL="0" distR="0" simplePos="0" relativeHeight="251681792" behindDoc="1" locked="0" layoutInCell="1" allowOverlap="1">
                <wp:simplePos x="0" y="0"/>
                <wp:positionH relativeFrom="page">
                  <wp:posOffset>4208145</wp:posOffset>
                </wp:positionH>
                <wp:positionV relativeFrom="paragraph">
                  <wp:posOffset>46990</wp:posOffset>
                </wp:positionV>
                <wp:extent cx="1112520" cy="170815"/>
                <wp:effectExtent l="0" t="0" r="0" b="0"/>
                <wp:wrapTopAndBottom/>
                <wp:docPr id="43" name="Graphic 43"/>
                <wp:cNvGraphicFramePr/>
                <a:graphic xmlns:a="http://schemas.openxmlformats.org/drawingml/2006/main">
                  <a:graphicData uri="http://schemas.microsoft.com/office/word/2010/wordprocessingShape">
                    <wps:wsp>
                      <wps:cNvSpPr/>
                      <wps:spPr>
                        <a:xfrm>
                          <a:off x="0" y="0"/>
                          <a:ext cx="1112520" cy="170815"/>
                        </a:xfrm>
                        <a:custGeom>
                          <a:avLst/>
                          <a:gdLst/>
                          <a:ahLst/>
                          <a:cxnLst/>
                          <a:rect l="l" t="t" r="r" b="b"/>
                          <a:pathLst>
                            <a:path w="1112520" h="170815">
                              <a:moveTo>
                                <a:pt x="0" y="170815"/>
                              </a:moveTo>
                              <a:lnTo>
                                <a:pt x="1112520" y="170815"/>
                              </a:lnTo>
                              <a:lnTo>
                                <a:pt x="1112520"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43" o:spid="_x0000_s1026" o:spt="100" style="position:absolute;left:0pt;margin-left:331.35pt;margin-top:3.7pt;height:13.45pt;width:87.6pt;mso-position-horizontal-relative:page;mso-wrap-distance-bottom:0pt;mso-wrap-distance-top:0pt;z-index:-251634688;mso-width-relative:page;mso-height-relative:page;" filled="f" stroked="t" coordsize="1112520,170815" o:gfxdata="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k4sa2AAAAAgBAAAPAAAAAAAAAAEAIAAAACIAAABkcnMvZG93bnJl&#10;di54bWxQSwECFAAUAAAACACHTuJAXL4RHDYCAAAUBQAADgAAAAAAAAABACAAAAAnAQAAZHJzL2Uy&#10;b0RvYy54bWxQSwUGAAAAAAYABgBZAQAAzwUAAAAA&#10;" path="m0,170815l1112520,170815,1112520,0,0,0,0,170815xe">
                <v:fill on="f" focussize="0,0"/>
                <v:stroke weight="0.708976377952756pt" color="#57585B" joinstyle="round"/>
                <v:imagedata o:title=""/>
                <o:lock v:ext="edit" aspectratio="f"/>
                <v:textbox inset="0mm,0mm,0mm,0mm"/>
                <w10:wrap type="topAndBottom"/>
              </v:shape>
            </w:pict>
          </mc:Fallback>
        </mc:AlternateContent>
      </w:r>
      <w:r>
        <w:rPr>
          <w:sz w:val="4"/>
        </w:rPr>
        <mc:AlternateContent>
          <mc:Choice Requires="wps">
            <w:drawing>
              <wp:anchor distT="0" distB="0" distL="0" distR="0" simplePos="0" relativeHeight="251682816" behindDoc="1" locked="0" layoutInCell="1" allowOverlap="1">
                <wp:simplePos x="0" y="0"/>
                <wp:positionH relativeFrom="page">
                  <wp:posOffset>5869940</wp:posOffset>
                </wp:positionH>
                <wp:positionV relativeFrom="paragraph">
                  <wp:posOffset>51435</wp:posOffset>
                </wp:positionV>
                <wp:extent cx="970280" cy="170815"/>
                <wp:effectExtent l="0" t="0" r="0" b="0"/>
                <wp:wrapTopAndBottom/>
                <wp:docPr id="44" name="Graphic 44"/>
                <wp:cNvGraphicFramePr/>
                <a:graphic xmlns:a="http://schemas.openxmlformats.org/drawingml/2006/main">
                  <a:graphicData uri="http://schemas.microsoft.com/office/word/2010/wordprocessingShape">
                    <wps:wsp>
                      <wps:cNvSpPr/>
                      <wps:spPr>
                        <a:xfrm>
                          <a:off x="0" y="0"/>
                          <a:ext cx="970280" cy="170815"/>
                        </a:xfrm>
                        <a:custGeom>
                          <a:avLst/>
                          <a:gdLst/>
                          <a:ahLst/>
                          <a:cxnLst/>
                          <a:rect l="l" t="t" r="r" b="b"/>
                          <a:pathLst>
                            <a:path w="970280" h="170815">
                              <a:moveTo>
                                <a:pt x="0" y="170815"/>
                              </a:moveTo>
                              <a:lnTo>
                                <a:pt x="970280" y="170815"/>
                              </a:lnTo>
                              <a:lnTo>
                                <a:pt x="970280" y="0"/>
                              </a:lnTo>
                              <a:lnTo>
                                <a:pt x="0" y="0"/>
                              </a:lnTo>
                              <a:lnTo>
                                <a:pt x="0" y="170815"/>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44" o:spid="_x0000_s1026" o:spt="100" style="position:absolute;left:0pt;margin-left:462.2pt;margin-top:4.05pt;height:13.45pt;width:76.4pt;mso-position-horizontal-relative:page;mso-wrap-distance-bottom:0pt;mso-wrap-distance-top:0pt;z-index:-251633664;mso-width-relative:page;mso-height-relative:page;" filled="f" stroked="t" coordsize="970280,170815" o:gfxdata="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WN3an1wAAAAkBAAAPAAAAAAAAAAEAIAAAACIAAABkcnMvZG93bnJldi54&#10;bWxQSwECFAAUAAAACACHTuJA5GNqtzQCAAAQBQAADgAAAAAAAAABACAAAAAmAQAAZHJzL2Uyb0Rv&#10;Yy54bWxQSwUGAAAAAAYABgBZAQAAzAUAAAAA&#10;" path="m0,170815l970280,170815,970280,0,0,0,0,170815xe">
                <v:fill on="f" focussize="0,0"/>
                <v:stroke weight="0.708976377952756pt" color="#57585B" joinstyle="round"/>
                <v:imagedata o:title=""/>
                <o:lock v:ext="edit" aspectratio="f"/>
                <v:textbox inset="0mm,0mm,0mm,0mm"/>
                <w10:wrap type="topAndBottom"/>
              </v:shape>
            </w:pict>
          </mc:Fallback>
        </mc:AlternateContent>
      </w:r>
    </w:p>
    <w:p w14:paraId="1F40A2EB">
      <w:pPr>
        <w:pStyle w:val="8"/>
        <w:tabs>
          <w:tab w:val="left" w:pos="3479"/>
          <w:tab w:val="left" w:pos="6333"/>
        </w:tabs>
        <w:spacing w:before="47"/>
        <w:ind w:left="29"/>
      </w:pPr>
      <w:r>
        <w:rPr>
          <w:color w:val="57585B"/>
          <w:spacing w:val="-4"/>
        </w:rPr>
        <w:t>Name</w:t>
      </w:r>
      <w:r>
        <w:rPr>
          <w:color w:val="57585B"/>
        </w:rPr>
        <w:tab/>
      </w:r>
      <w:r>
        <w:rPr>
          <w:color w:val="57585B"/>
          <w:spacing w:val="-2"/>
        </w:rPr>
        <w:t>Signature</w:t>
      </w:r>
      <w:r>
        <w:rPr>
          <w:color w:val="57585B"/>
        </w:rPr>
        <w:tab/>
      </w:r>
      <w:r>
        <w:rPr>
          <w:color w:val="57585B"/>
          <w:spacing w:val="-4"/>
        </w:rPr>
        <w:t>Date</w:t>
      </w:r>
    </w:p>
    <w:p w14:paraId="54EE5560">
      <w:pPr>
        <w:pStyle w:val="8"/>
        <w:spacing w:before="8"/>
        <w:rPr>
          <w:sz w:val="6"/>
        </w:rPr>
      </w:pPr>
      <w:r>
        <w:rPr>
          <w:sz w:val="6"/>
        </w:rPr>
        <mc:AlternateContent>
          <mc:Choice Requires="wps">
            <w:drawing>
              <wp:anchor distT="0" distB="0" distL="0" distR="0" simplePos="0" relativeHeight="251682816" behindDoc="1" locked="0" layoutInCell="1" allowOverlap="1">
                <wp:simplePos x="0" y="0"/>
                <wp:positionH relativeFrom="page">
                  <wp:posOffset>4206240</wp:posOffset>
                </wp:positionH>
                <wp:positionV relativeFrom="paragraph">
                  <wp:posOffset>63500</wp:posOffset>
                </wp:positionV>
                <wp:extent cx="1112520" cy="170815"/>
                <wp:effectExtent l="0" t="0" r="0" b="0"/>
                <wp:wrapTopAndBottom/>
                <wp:docPr id="45" name="Graphic 45"/>
                <wp:cNvGraphicFramePr/>
                <a:graphic xmlns:a="http://schemas.openxmlformats.org/drawingml/2006/main">
                  <a:graphicData uri="http://schemas.microsoft.com/office/word/2010/wordprocessingShape">
                    <wps:wsp>
                      <wps:cNvSpPr/>
                      <wps:spPr>
                        <a:xfrm>
                          <a:off x="0" y="0"/>
                          <a:ext cx="1112520" cy="170815"/>
                        </a:xfrm>
                        <a:custGeom>
                          <a:avLst/>
                          <a:gdLst/>
                          <a:ahLst/>
                          <a:cxnLst/>
                          <a:rect l="l" t="t" r="r" b="b"/>
                          <a:pathLst>
                            <a:path w="1112520" h="170815">
                              <a:moveTo>
                                <a:pt x="0" y="170814"/>
                              </a:moveTo>
                              <a:lnTo>
                                <a:pt x="1112519" y="170814"/>
                              </a:lnTo>
                              <a:lnTo>
                                <a:pt x="1112519" y="0"/>
                              </a:lnTo>
                              <a:lnTo>
                                <a:pt x="0" y="0"/>
                              </a:lnTo>
                              <a:lnTo>
                                <a:pt x="0" y="170814"/>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45" o:spid="_x0000_s1026" o:spt="100" style="position:absolute;left:0pt;margin-left:331.2pt;margin-top:5pt;height:13.45pt;width:87.6pt;mso-position-horizontal-relative:page;mso-wrap-distance-bottom:0pt;mso-wrap-distance-top:0pt;z-index:-251633664;mso-width-relative:page;mso-height-relative:page;" filled="f" stroked="t" coordsize="1112520,170815" o:gfxdata="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57quNgAAAAJAQAADwAAAAAAAAABACAAAAAiAAAAZHJz&#10;L2Rvd25yZXYueG1sUEsBAhQAFAAAAAgAh07iQOMqqtk9AgAAFAUAAA4AAAAAAAAAAQAgAAAAJwEA&#10;AGRycy9lMm9Eb2MueG1sUEsFBgAAAAAGAAYAWQEAANYFAAAAAA==&#10;" path="m0,170814l1112519,170814,1112519,0,0,0,0,170814xe">
                <v:fill on="f" focussize="0,0"/>
                <v:stroke weight="0.708976377952756pt" color="#57585B" joinstyle="round"/>
                <v:imagedata o:title=""/>
                <o:lock v:ext="edit" aspectratio="f"/>
                <v:textbox inset="0mm,0mm,0mm,0mm"/>
                <w10:wrap type="topAndBottom"/>
              </v:shape>
            </w:pict>
          </mc:Fallback>
        </mc:AlternateContent>
      </w:r>
      <w:r>
        <w:rPr>
          <w:sz w:val="6"/>
        </w:rPr>
        <mc:AlternateContent>
          <mc:Choice Requires="wps">
            <w:drawing>
              <wp:anchor distT="0" distB="0" distL="0" distR="0" simplePos="0" relativeHeight="251683840" behindDoc="1" locked="0" layoutInCell="1" allowOverlap="1">
                <wp:simplePos x="0" y="0"/>
                <wp:positionH relativeFrom="page">
                  <wp:posOffset>5869940</wp:posOffset>
                </wp:positionH>
                <wp:positionV relativeFrom="paragraph">
                  <wp:posOffset>66040</wp:posOffset>
                </wp:positionV>
                <wp:extent cx="970280" cy="170815"/>
                <wp:effectExtent l="0" t="0" r="0" b="0"/>
                <wp:wrapTopAndBottom/>
                <wp:docPr id="46" name="Graphic 46"/>
                <wp:cNvGraphicFramePr/>
                <a:graphic xmlns:a="http://schemas.openxmlformats.org/drawingml/2006/main">
                  <a:graphicData uri="http://schemas.microsoft.com/office/word/2010/wordprocessingShape">
                    <wps:wsp>
                      <wps:cNvSpPr/>
                      <wps:spPr>
                        <a:xfrm>
                          <a:off x="0" y="0"/>
                          <a:ext cx="970280" cy="170815"/>
                        </a:xfrm>
                        <a:custGeom>
                          <a:avLst/>
                          <a:gdLst/>
                          <a:ahLst/>
                          <a:cxnLst/>
                          <a:rect l="l" t="t" r="r" b="b"/>
                          <a:pathLst>
                            <a:path w="970280" h="170815">
                              <a:moveTo>
                                <a:pt x="0" y="170814"/>
                              </a:moveTo>
                              <a:lnTo>
                                <a:pt x="970280" y="170814"/>
                              </a:lnTo>
                              <a:lnTo>
                                <a:pt x="970280" y="0"/>
                              </a:lnTo>
                              <a:lnTo>
                                <a:pt x="0" y="0"/>
                              </a:lnTo>
                              <a:lnTo>
                                <a:pt x="0" y="170814"/>
                              </a:lnTo>
                              <a:close/>
                            </a:path>
                          </a:pathLst>
                        </a:custGeom>
                        <a:ln w="9004">
                          <a:solidFill>
                            <a:srgbClr val="57585B"/>
                          </a:solidFill>
                          <a:prstDash val="solid"/>
                        </a:ln>
                      </wps:spPr>
                      <wps:bodyPr wrap="square" lIns="0" tIns="0" rIns="0" bIns="0" rtlCol="0">
                        <a:noAutofit/>
                      </wps:bodyPr>
                    </wps:wsp>
                  </a:graphicData>
                </a:graphic>
              </wp:anchor>
            </w:drawing>
          </mc:Choice>
          <mc:Fallback>
            <w:pict>
              <v:shape id="Graphic 46" o:spid="_x0000_s1026" o:spt="100" style="position:absolute;left:0pt;margin-left:462.2pt;margin-top:5.2pt;height:13.45pt;width:76.4pt;mso-position-horizontal-relative:page;mso-wrap-distance-bottom:0pt;mso-wrap-distance-top:0pt;z-index:-251632640;mso-width-relative:page;mso-height-relative:page;" filled="f" stroked="t" coordsize="970280,170815" o:gfxdata="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GF8f9cAAAAKAQAADwAAAAAAAAABACAAAAAiAAAAZHJzL2Rvd25y&#10;ZXYueG1sUEsBAhQAFAAAAAgAh07iQJbMQsM4AgAAEAUAAA4AAAAAAAAAAQAgAAAAJgEAAGRycy9l&#10;Mm9Eb2MueG1sUEsFBgAAAAAGAAYAWQEAANAFAAAAAA==&#10;" path="m0,170814l970280,170814,970280,0,0,0,0,170814xe">
                <v:fill on="f" focussize="0,0"/>
                <v:stroke weight="0.708976377952756pt" color="#57585B" joinstyle="round"/>
                <v:imagedata o:title=""/>
                <o:lock v:ext="edit" aspectratio="f"/>
                <v:textbox inset="0mm,0mm,0mm,0mm"/>
                <w10:wrap type="topAndBottom"/>
              </v:shape>
            </w:pict>
          </mc:Fallback>
        </mc:AlternateContent>
      </w:r>
    </w:p>
    <w:p w14:paraId="6E500793">
      <w:pPr>
        <w:pStyle w:val="8"/>
        <w:tabs>
          <w:tab w:val="left" w:pos="3489"/>
          <w:tab w:val="left" w:pos="6345"/>
        </w:tabs>
        <w:spacing w:before="24"/>
        <w:ind w:left="46"/>
      </w:pPr>
      <w:r>
        <w:rPr>
          <w:color w:val="57585B"/>
          <w:spacing w:val="-4"/>
        </w:rPr>
        <w:t>Name</w:t>
      </w:r>
      <w:r>
        <w:rPr>
          <w:color w:val="57585B"/>
        </w:rPr>
        <w:tab/>
      </w:r>
      <w:r>
        <w:rPr>
          <w:color w:val="57585B"/>
          <w:spacing w:val="-2"/>
        </w:rPr>
        <w:t>Signature</w:t>
      </w:r>
      <w:r>
        <w:rPr>
          <w:color w:val="57585B"/>
        </w:rPr>
        <w:tab/>
      </w:r>
      <w:r>
        <w:rPr>
          <w:color w:val="57585B"/>
          <w:spacing w:val="-4"/>
        </w:rPr>
        <w:t>Date</w:t>
      </w:r>
    </w:p>
    <w:p w14:paraId="791AACF8">
      <w:pPr>
        <w:pStyle w:val="8"/>
        <w:spacing w:after="0"/>
        <w:sectPr>
          <w:type w:val="continuous"/>
          <w:pgSz w:w="11920" w:h="16850"/>
          <w:pgMar w:top="280" w:right="141" w:bottom="1140" w:left="141" w:header="0" w:footer="948" w:gutter="0"/>
          <w:cols w:equalWidth="0" w:num="2">
            <w:col w:w="3424" w:space="40"/>
            <w:col w:w="8174"/>
          </w:cols>
        </w:sectPr>
      </w:pPr>
    </w:p>
    <w:p w14:paraId="63352E32">
      <w:pPr>
        <w:pStyle w:val="8"/>
        <w:spacing w:before="66"/>
        <w:rPr>
          <w:sz w:val="20"/>
        </w:rPr>
      </w:pPr>
    </w:p>
    <w:p w14:paraId="77E729EA">
      <w:pPr>
        <w:spacing w:line="240" w:lineRule="auto"/>
        <w:ind w:left="435" w:right="0" w:firstLine="0"/>
        <w:rPr>
          <w:sz w:val="20"/>
        </w:rPr>
      </w:pPr>
      <w:r>
        <w:rPr>
          <w:sz w:val="20"/>
        </w:rPr>
        <mc:AlternateContent>
          <mc:Choice Requires="wps">
            <w:drawing>
              <wp:inline distT="0" distB="0" distL="0" distR="0">
                <wp:extent cx="6827520" cy="210185"/>
                <wp:effectExtent l="0" t="0" r="0" b="0"/>
                <wp:docPr id="47" name="Textbox 47"/>
                <wp:cNvGraphicFramePr/>
                <a:graphic xmlns:a="http://schemas.openxmlformats.org/drawingml/2006/main">
                  <a:graphicData uri="http://schemas.microsoft.com/office/word/2010/wordprocessingShape">
                    <wps:wsp>
                      <wps:cNvSpPr txBox="1"/>
                      <wps:spPr>
                        <a:xfrm>
                          <a:off x="0" y="0"/>
                          <a:ext cx="6827520" cy="210185"/>
                        </a:xfrm>
                        <a:prstGeom prst="rect">
                          <a:avLst/>
                        </a:prstGeom>
                        <a:solidFill>
                          <a:srgbClr val="57585B"/>
                        </a:solidFill>
                      </wps:spPr>
                      <wps:txbx>
                        <w:txbxContent>
                          <w:p w14:paraId="68B95022">
                            <w:pPr>
                              <w:spacing w:before="68"/>
                              <w:ind w:left="74" w:right="0" w:firstLine="0"/>
                              <w:jc w:val="left"/>
                              <w:rPr>
                                <w:rFonts w:ascii="Arial"/>
                                <w:b/>
                                <w:color w:val="000000"/>
                                <w:sz w:val="16"/>
                              </w:rPr>
                            </w:pPr>
                            <w:r>
                              <w:rPr>
                                <w:rFonts w:ascii="Arial"/>
                                <w:b/>
                                <w:color w:val="FFFFFF"/>
                                <w:sz w:val="16"/>
                              </w:rPr>
                              <w:t>Terms</w:t>
                            </w:r>
                            <w:r>
                              <w:rPr>
                                <w:rFonts w:ascii="Arial"/>
                                <w:b/>
                                <w:color w:val="FFFFFF"/>
                                <w:spacing w:val="-10"/>
                                <w:sz w:val="16"/>
                              </w:rPr>
                              <w:t xml:space="preserve"> </w:t>
                            </w:r>
                            <w:r>
                              <w:rPr>
                                <w:rFonts w:ascii="Arial"/>
                                <w:b/>
                                <w:color w:val="FFFFFF"/>
                                <w:sz w:val="16"/>
                              </w:rPr>
                              <w:t>and</w:t>
                            </w:r>
                            <w:r>
                              <w:rPr>
                                <w:rFonts w:ascii="Arial"/>
                                <w:b/>
                                <w:color w:val="FFFFFF"/>
                                <w:spacing w:val="-7"/>
                                <w:sz w:val="16"/>
                              </w:rPr>
                              <w:t xml:space="preserve"> </w:t>
                            </w:r>
                            <w:r>
                              <w:rPr>
                                <w:rFonts w:ascii="Arial"/>
                                <w:b/>
                                <w:color w:val="FFFFFF"/>
                                <w:spacing w:val="-2"/>
                                <w:sz w:val="16"/>
                              </w:rPr>
                              <w:t>Conditions</w:t>
                            </w:r>
                          </w:p>
                        </w:txbxContent>
                      </wps:txbx>
                      <wps:bodyPr wrap="square" lIns="0" tIns="0" rIns="0" bIns="0" rtlCol="0">
                        <a:noAutofit/>
                      </wps:bodyPr>
                    </wps:wsp>
                  </a:graphicData>
                </a:graphic>
              </wp:inline>
            </w:drawing>
          </mc:Choice>
          <mc:Fallback>
            <w:pict>
              <v:shape id="Textbox 47" o:spid="_x0000_s1026" o:spt="202" type="#_x0000_t202" style="height:16.55pt;width:537.6pt;" fillcolor="#57585B" filled="t" stroked="f" coordsize="21600,21600" o:gfxdata="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Kd86b9EAAAAFAQAADwAAAAAAAAABACAAAAAiAAAAZHJzL2Rv&#10;d25yZXYueG1sUEsBAhQAFAAAAAgAh07iQI3Y1LDPAQAAqgMAAA4AAAAAAAAAAQAgAAAAIAEAAGRy&#10;cy9lMm9Eb2MueG1sUEsFBgAAAAAGAAYAWQEAAGEFAAAAAA==&#10;">
                <v:fill on="t" focussize="0,0"/>
                <v:stroke on="f"/>
                <v:imagedata o:title=""/>
                <o:lock v:ext="edit" aspectratio="f"/>
                <v:textbox inset="0mm,0mm,0mm,0mm">
                  <w:txbxContent>
                    <w:p w14:paraId="68B95022">
                      <w:pPr>
                        <w:spacing w:before="68"/>
                        <w:ind w:left="74" w:right="0" w:firstLine="0"/>
                        <w:jc w:val="left"/>
                        <w:rPr>
                          <w:rFonts w:ascii="Arial"/>
                          <w:b/>
                          <w:color w:val="000000"/>
                          <w:sz w:val="16"/>
                        </w:rPr>
                      </w:pPr>
                      <w:r>
                        <w:rPr>
                          <w:rFonts w:ascii="Arial"/>
                          <w:b/>
                          <w:color w:val="FFFFFF"/>
                          <w:sz w:val="16"/>
                        </w:rPr>
                        <w:t>Terms</w:t>
                      </w:r>
                      <w:r>
                        <w:rPr>
                          <w:rFonts w:ascii="Arial"/>
                          <w:b/>
                          <w:color w:val="FFFFFF"/>
                          <w:spacing w:val="-10"/>
                          <w:sz w:val="16"/>
                        </w:rPr>
                        <w:t xml:space="preserve"> </w:t>
                      </w:r>
                      <w:r>
                        <w:rPr>
                          <w:rFonts w:ascii="Arial"/>
                          <w:b/>
                          <w:color w:val="FFFFFF"/>
                          <w:sz w:val="16"/>
                        </w:rPr>
                        <w:t>and</w:t>
                      </w:r>
                      <w:r>
                        <w:rPr>
                          <w:rFonts w:ascii="Arial"/>
                          <w:b/>
                          <w:color w:val="FFFFFF"/>
                          <w:spacing w:val="-7"/>
                          <w:sz w:val="16"/>
                        </w:rPr>
                        <w:t xml:space="preserve"> </w:t>
                      </w:r>
                      <w:r>
                        <w:rPr>
                          <w:rFonts w:ascii="Arial"/>
                          <w:b/>
                          <w:color w:val="FFFFFF"/>
                          <w:spacing w:val="-2"/>
                          <w:sz w:val="16"/>
                        </w:rPr>
                        <w:t>Conditions</w:t>
                      </w:r>
                    </w:p>
                  </w:txbxContent>
                </v:textbox>
                <w10:wrap type="none"/>
                <w10:anchorlock/>
              </v:shape>
            </w:pict>
          </mc:Fallback>
        </mc:AlternateContent>
      </w:r>
    </w:p>
    <w:p w14:paraId="395B73F9">
      <w:pPr>
        <w:pStyle w:val="8"/>
        <w:spacing w:before="135"/>
      </w:pPr>
    </w:p>
    <w:p w14:paraId="6FB35406">
      <w:pPr>
        <w:pStyle w:val="5"/>
        <w:numPr>
          <w:ilvl w:val="0"/>
          <w:numId w:val="1"/>
        </w:numPr>
        <w:tabs>
          <w:tab w:val="left" w:pos="606"/>
        </w:tabs>
        <w:spacing w:before="0" w:after="0" w:line="240" w:lineRule="auto"/>
        <w:ind w:left="606" w:right="0" w:hanging="181"/>
        <w:jc w:val="left"/>
        <w:rPr>
          <w:color w:val="57585B"/>
        </w:rPr>
      </w:pPr>
      <w:r>
        <w:rPr>
          <w:color w:val="57585B"/>
        </w:rPr>
        <w:t>ZB</w:t>
      </w:r>
      <w:r>
        <w:rPr>
          <w:color w:val="57585B"/>
          <w:spacing w:val="-4"/>
        </w:rPr>
        <w:t xml:space="preserve"> </w:t>
      </w:r>
      <w:r>
        <w:rPr>
          <w:color w:val="57585B"/>
        </w:rPr>
        <w:t xml:space="preserve">Internet </w:t>
      </w:r>
      <w:r>
        <w:rPr>
          <w:color w:val="57585B"/>
          <w:spacing w:val="-2"/>
        </w:rPr>
        <w:t>Banking</w:t>
      </w:r>
    </w:p>
    <w:p w14:paraId="4685F6C8">
      <w:pPr>
        <w:pStyle w:val="8"/>
        <w:spacing w:before="76"/>
        <w:rPr>
          <w:rFonts w:ascii="Arial"/>
          <w:b/>
        </w:rPr>
      </w:pPr>
    </w:p>
    <w:p w14:paraId="01F1A8AE">
      <w:pPr>
        <w:pStyle w:val="11"/>
        <w:numPr>
          <w:ilvl w:val="1"/>
          <w:numId w:val="1"/>
        </w:numPr>
        <w:tabs>
          <w:tab w:val="left" w:pos="1145"/>
        </w:tabs>
        <w:spacing w:before="0" w:after="0" w:line="290" w:lineRule="auto"/>
        <w:ind w:left="1145" w:right="775" w:hanging="721"/>
        <w:jc w:val="both"/>
        <w:rPr>
          <w:sz w:val="16"/>
        </w:rPr>
      </w:pPr>
      <w:r>
        <w:rPr>
          <w:color w:val="57585B"/>
          <w:sz w:val="16"/>
        </w:rPr>
        <w:t>The Bank offers and the Client accepts the use of ZB INTERNET BANKING, which enables the Client to conduct, among other services, inter-account transfers; balance and transaction viewing, third party payments, bill payments and change the users or accessing profiles on its side in respect of account(s) which may be linked to the Internet Banking System by giving instructions to the Bank via the Client’s personal</w:t>
      </w:r>
      <w:r>
        <w:rPr>
          <w:color w:val="57585B"/>
          <w:spacing w:val="33"/>
          <w:sz w:val="16"/>
        </w:rPr>
        <w:t xml:space="preserve"> </w:t>
      </w:r>
      <w:r>
        <w:rPr>
          <w:color w:val="57585B"/>
          <w:sz w:val="16"/>
        </w:rPr>
        <w:t>computers linked</w:t>
      </w:r>
      <w:r>
        <w:rPr>
          <w:color w:val="57585B"/>
          <w:spacing w:val="29"/>
          <w:sz w:val="16"/>
        </w:rPr>
        <w:t xml:space="preserve"> </w:t>
      </w:r>
      <w:r>
        <w:rPr>
          <w:color w:val="57585B"/>
          <w:sz w:val="16"/>
        </w:rPr>
        <w:t>to the</w:t>
      </w:r>
      <w:r>
        <w:rPr>
          <w:color w:val="57585B"/>
          <w:spacing w:val="29"/>
          <w:sz w:val="16"/>
        </w:rPr>
        <w:t xml:space="preserve"> </w:t>
      </w:r>
      <w:r>
        <w:rPr>
          <w:color w:val="57585B"/>
          <w:sz w:val="16"/>
        </w:rPr>
        <w:t>Bank’s</w:t>
      </w:r>
      <w:r>
        <w:rPr>
          <w:color w:val="57585B"/>
          <w:spacing w:val="29"/>
          <w:sz w:val="16"/>
        </w:rPr>
        <w:t xml:space="preserve"> </w:t>
      </w:r>
      <w:r>
        <w:rPr>
          <w:color w:val="57585B"/>
          <w:sz w:val="16"/>
        </w:rPr>
        <w:t>Central</w:t>
      </w:r>
      <w:r>
        <w:rPr>
          <w:color w:val="57585B"/>
          <w:spacing w:val="33"/>
          <w:sz w:val="16"/>
        </w:rPr>
        <w:t xml:space="preserve"> </w:t>
      </w:r>
      <w:r>
        <w:rPr>
          <w:color w:val="57585B"/>
          <w:sz w:val="16"/>
        </w:rPr>
        <w:t>Computer</w:t>
      </w:r>
      <w:r>
        <w:rPr>
          <w:color w:val="57585B"/>
          <w:spacing w:val="31"/>
          <w:sz w:val="16"/>
        </w:rPr>
        <w:t xml:space="preserve"> </w:t>
      </w:r>
      <w:r>
        <w:rPr>
          <w:color w:val="57585B"/>
          <w:sz w:val="16"/>
        </w:rPr>
        <w:t>Systems</w:t>
      </w:r>
      <w:r>
        <w:rPr>
          <w:color w:val="57585B"/>
          <w:spacing w:val="29"/>
          <w:sz w:val="16"/>
        </w:rPr>
        <w:t xml:space="preserve"> </w:t>
      </w:r>
      <w:r>
        <w:rPr>
          <w:color w:val="57585B"/>
          <w:sz w:val="16"/>
        </w:rPr>
        <w:t>via the</w:t>
      </w:r>
      <w:r>
        <w:rPr>
          <w:color w:val="57585B"/>
          <w:spacing w:val="29"/>
          <w:sz w:val="16"/>
        </w:rPr>
        <w:t xml:space="preserve"> </w:t>
      </w:r>
      <w:r>
        <w:rPr>
          <w:color w:val="57585B"/>
          <w:sz w:val="16"/>
        </w:rPr>
        <w:t>Internet.</w:t>
      </w:r>
    </w:p>
    <w:p w14:paraId="0CD5A466">
      <w:pPr>
        <w:pStyle w:val="8"/>
        <w:spacing w:before="10"/>
      </w:pPr>
    </w:p>
    <w:p w14:paraId="78F86CB0">
      <w:pPr>
        <w:pStyle w:val="5"/>
        <w:numPr>
          <w:ilvl w:val="0"/>
          <w:numId w:val="1"/>
        </w:numPr>
        <w:tabs>
          <w:tab w:val="left" w:pos="613"/>
        </w:tabs>
        <w:spacing w:before="0" w:after="0" w:line="240" w:lineRule="auto"/>
        <w:ind w:left="613" w:right="0" w:hanging="188"/>
        <w:jc w:val="left"/>
        <w:rPr>
          <w:color w:val="57585B"/>
        </w:rPr>
      </w:pPr>
      <w:r>
        <w:rPr>
          <w:color w:val="57585B"/>
        </w:rPr>
        <w:t>Linkage</w:t>
      </w:r>
      <w:r>
        <w:rPr>
          <w:color w:val="57585B"/>
          <w:spacing w:val="-6"/>
        </w:rPr>
        <w:t xml:space="preserve"> </w:t>
      </w:r>
      <w:r>
        <w:rPr>
          <w:color w:val="57585B"/>
        </w:rPr>
        <w:t>to</w:t>
      </w:r>
      <w:r>
        <w:rPr>
          <w:color w:val="57585B"/>
          <w:spacing w:val="-3"/>
        </w:rPr>
        <w:t xml:space="preserve"> </w:t>
      </w:r>
      <w:r>
        <w:rPr>
          <w:color w:val="57585B"/>
        </w:rPr>
        <w:t>The</w:t>
      </w:r>
      <w:r>
        <w:rPr>
          <w:color w:val="57585B"/>
          <w:spacing w:val="-3"/>
        </w:rPr>
        <w:t xml:space="preserve"> </w:t>
      </w:r>
      <w:r>
        <w:rPr>
          <w:color w:val="57585B"/>
        </w:rPr>
        <w:t>Network</w:t>
      </w:r>
      <w:r>
        <w:rPr>
          <w:color w:val="57585B"/>
          <w:spacing w:val="-4"/>
        </w:rPr>
        <w:t xml:space="preserve"> </w:t>
      </w:r>
      <w:r>
        <w:rPr>
          <w:color w:val="57585B"/>
        </w:rPr>
        <w:t>of</w:t>
      </w:r>
      <w:r>
        <w:rPr>
          <w:color w:val="57585B"/>
          <w:spacing w:val="-6"/>
        </w:rPr>
        <w:t xml:space="preserve"> </w:t>
      </w:r>
      <w:r>
        <w:rPr>
          <w:color w:val="57585B"/>
        </w:rPr>
        <w:t>The</w:t>
      </w:r>
      <w:r>
        <w:rPr>
          <w:color w:val="57585B"/>
          <w:spacing w:val="-5"/>
        </w:rPr>
        <w:t xml:space="preserve"> </w:t>
      </w:r>
      <w:r>
        <w:rPr>
          <w:color w:val="57585B"/>
          <w:spacing w:val="-4"/>
        </w:rPr>
        <w:t>Bank</w:t>
      </w:r>
    </w:p>
    <w:p w14:paraId="5F2DB719">
      <w:pPr>
        <w:pStyle w:val="8"/>
        <w:spacing w:before="72"/>
        <w:rPr>
          <w:rFonts w:ascii="Arial"/>
          <w:b/>
        </w:rPr>
      </w:pPr>
    </w:p>
    <w:p w14:paraId="0782A879">
      <w:pPr>
        <w:pStyle w:val="11"/>
        <w:numPr>
          <w:ilvl w:val="1"/>
          <w:numId w:val="1"/>
        </w:numPr>
        <w:tabs>
          <w:tab w:val="left" w:pos="1145"/>
        </w:tabs>
        <w:spacing w:before="0" w:after="0" w:line="292" w:lineRule="auto"/>
        <w:ind w:left="1145" w:right="617" w:hanging="721"/>
        <w:jc w:val="left"/>
        <w:rPr>
          <w:sz w:val="16"/>
        </w:rPr>
      </w:pPr>
      <w:r>
        <w:rPr>
          <w:color w:val="57585B"/>
          <w:sz w:val="16"/>
        </w:rPr>
        <w:t>The Client undertakes, for purposes of accessing The ZB Internet Banking, to acquire at its expense, the computer hardware and operating environment recommended by the Bank.</w:t>
      </w:r>
    </w:p>
    <w:p w14:paraId="429435CE">
      <w:pPr>
        <w:pStyle w:val="8"/>
        <w:spacing w:before="37"/>
      </w:pPr>
    </w:p>
    <w:p w14:paraId="7B2B2438">
      <w:pPr>
        <w:pStyle w:val="11"/>
        <w:numPr>
          <w:ilvl w:val="1"/>
          <w:numId w:val="1"/>
        </w:numPr>
        <w:tabs>
          <w:tab w:val="left" w:pos="1145"/>
        </w:tabs>
        <w:spacing w:before="0" w:after="0" w:line="290" w:lineRule="auto"/>
        <w:ind w:left="1145" w:right="694" w:hanging="721"/>
        <w:jc w:val="left"/>
        <w:rPr>
          <w:sz w:val="16"/>
        </w:rPr>
      </w:pPr>
      <w:r>
        <w:rPr>
          <w:color w:val="57585B"/>
          <w:sz w:val="16"/>
        </w:rPr>
        <w:t>The</w:t>
      </w:r>
      <w:r>
        <w:rPr>
          <w:color w:val="57585B"/>
          <w:spacing w:val="-2"/>
          <w:sz w:val="16"/>
        </w:rPr>
        <w:t xml:space="preserve"> </w:t>
      </w:r>
      <w:r>
        <w:rPr>
          <w:color w:val="57585B"/>
          <w:sz w:val="16"/>
        </w:rPr>
        <w:t>Client shall</w:t>
      </w:r>
      <w:r>
        <w:rPr>
          <w:color w:val="57585B"/>
          <w:spacing w:val="-4"/>
          <w:sz w:val="16"/>
        </w:rPr>
        <w:t xml:space="preserve"> </w:t>
      </w:r>
      <w:r>
        <w:rPr>
          <w:color w:val="57585B"/>
          <w:sz w:val="16"/>
        </w:rPr>
        <w:t>ordinarily be</w:t>
      </w:r>
      <w:r>
        <w:rPr>
          <w:color w:val="57585B"/>
          <w:spacing w:val="-2"/>
          <w:sz w:val="16"/>
        </w:rPr>
        <w:t xml:space="preserve"> </w:t>
      </w:r>
      <w:r>
        <w:rPr>
          <w:color w:val="57585B"/>
          <w:sz w:val="16"/>
        </w:rPr>
        <w:t>able</w:t>
      </w:r>
      <w:r>
        <w:rPr>
          <w:color w:val="57585B"/>
          <w:spacing w:val="-2"/>
          <w:sz w:val="16"/>
        </w:rPr>
        <w:t xml:space="preserve"> </w:t>
      </w:r>
      <w:r>
        <w:rPr>
          <w:color w:val="57585B"/>
          <w:sz w:val="16"/>
        </w:rPr>
        <w:t>to</w:t>
      </w:r>
      <w:r>
        <w:rPr>
          <w:color w:val="57585B"/>
          <w:spacing w:val="-2"/>
          <w:sz w:val="16"/>
        </w:rPr>
        <w:t xml:space="preserve"> </w:t>
      </w:r>
      <w:r>
        <w:rPr>
          <w:color w:val="57585B"/>
          <w:sz w:val="16"/>
        </w:rPr>
        <w:t>access the</w:t>
      </w:r>
      <w:r>
        <w:rPr>
          <w:color w:val="57585B"/>
          <w:spacing w:val="-4"/>
          <w:sz w:val="16"/>
        </w:rPr>
        <w:t xml:space="preserve"> </w:t>
      </w:r>
      <w:r>
        <w:rPr>
          <w:color w:val="57585B"/>
          <w:sz w:val="16"/>
        </w:rPr>
        <w:t>System</w:t>
      </w:r>
      <w:r>
        <w:rPr>
          <w:color w:val="57585B"/>
          <w:spacing w:val="-3"/>
          <w:sz w:val="16"/>
        </w:rPr>
        <w:t xml:space="preserve"> </w:t>
      </w:r>
      <w:r>
        <w:rPr>
          <w:color w:val="57585B"/>
          <w:sz w:val="16"/>
        </w:rPr>
        <w:t>once</w:t>
      </w:r>
      <w:r>
        <w:rPr>
          <w:color w:val="57585B"/>
          <w:spacing w:val="-2"/>
          <w:sz w:val="16"/>
        </w:rPr>
        <w:t xml:space="preserve"> </w:t>
      </w:r>
      <w:r>
        <w:rPr>
          <w:color w:val="57585B"/>
          <w:sz w:val="16"/>
        </w:rPr>
        <w:t>its</w:t>
      </w:r>
      <w:r>
        <w:rPr>
          <w:color w:val="57585B"/>
          <w:spacing w:val="-2"/>
          <w:sz w:val="16"/>
        </w:rPr>
        <w:t xml:space="preserve"> </w:t>
      </w:r>
      <w:r>
        <w:rPr>
          <w:color w:val="57585B"/>
          <w:sz w:val="16"/>
        </w:rPr>
        <w:t>profiles are</w:t>
      </w:r>
      <w:r>
        <w:rPr>
          <w:color w:val="57585B"/>
          <w:spacing w:val="-2"/>
          <w:sz w:val="16"/>
        </w:rPr>
        <w:t xml:space="preserve"> </w:t>
      </w:r>
      <w:r>
        <w:rPr>
          <w:color w:val="57585B"/>
          <w:sz w:val="16"/>
        </w:rPr>
        <w:t>set up.</w:t>
      </w:r>
      <w:r>
        <w:rPr>
          <w:color w:val="57585B"/>
          <w:spacing w:val="-3"/>
          <w:sz w:val="16"/>
        </w:rPr>
        <w:t xml:space="preserve"> </w:t>
      </w:r>
      <w:r>
        <w:rPr>
          <w:color w:val="57585B"/>
          <w:sz w:val="16"/>
        </w:rPr>
        <w:t>However, in</w:t>
      </w:r>
      <w:r>
        <w:rPr>
          <w:color w:val="57585B"/>
          <w:spacing w:val="-2"/>
          <w:sz w:val="16"/>
        </w:rPr>
        <w:t xml:space="preserve"> </w:t>
      </w:r>
      <w:r>
        <w:rPr>
          <w:color w:val="57585B"/>
          <w:sz w:val="16"/>
        </w:rPr>
        <w:t>cases</w:t>
      </w:r>
      <w:r>
        <w:rPr>
          <w:color w:val="57585B"/>
          <w:spacing w:val="-4"/>
          <w:sz w:val="16"/>
        </w:rPr>
        <w:t xml:space="preserve"> </w:t>
      </w:r>
      <w:r>
        <w:rPr>
          <w:color w:val="57585B"/>
          <w:sz w:val="16"/>
        </w:rPr>
        <w:t>where</w:t>
      </w:r>
      <w:r>
        <w:rPr>
          <w:color w:val="57585B"/>
          <w:spacing w:val="-2"/>
          <w:sz w:val="16"/>
        </w:rPr>
        <w:t xml:space="preserve"> </w:t>
      </w:r>
      <w:r>
        <w:rPr>
          <w:color w:val="57585B"/>
          <w:sz w:val="16"/>
        </w:rPr>
        <w:t>the</w:t>
      </w:r>
      <w:r>
        <w:rPr>
          <w:color w:val="57585B"/>
          <w:spacing w:val="-2"/>
          <w:sz w:val="16"/>
        </w:rPr>
        <w:t xml:space="preserve"> </w:t>
      </w:r>
      <w:r>
        <w:rPr>
          <w:color w:val="57585B"/>
          <w:sz w:val="16"/>
        </w:rPr>
        <w:t>client requires the</w:t>
      </w:r>
      <w:r>
        <w:rPr>
          <w:color w:val="57585B"/>
          <w:spacing w:val="-2"/>
          <w:sz w:val="16"/>
        </w:rPr>
        <w:t xml:space="preserve"> </w:t>
      </w:r>
      <w:r>
        <w:rPr>
          <w:color w:val="57585B"/>
          <w:sz w:val="16"/>
        </w:rPr>
        <w:t>Bank’s assistance in rendering the system operative, the Client undertakes to afford the Bank, its officers or agents access to its premises.</w:t>
      </w:r>
    </w:p>
    <w:p w14:paraId="4A2B22D7">
      <w:pPr>
        <w:pStyle w:val="8"/>
        <w:spacing w:before="43"/>
      </w:pPr>
    </w:p>
    <w:p w14:paraId="73545AF9">
      <w:pPr>
        <w:pStyle w:val="11"/>
        <w:numPr>
          <w:ilvl w:val="1"/>
          <w:numId w:val="1"/>
        </w:numPr>
        <w:tabs>
          <w:tab w:val="left" w:pos="1145"/>
        </w:tabs>
        <w:spacing w:before="0" w:after="0" w:line="290" w:lineRule="auto"/>
        <w:ind w:left="1145" w:right="540" w:hanging="721"/>
        <w:jc w:val="left"/>
        <w:rPr>
          <w:sz w:val="16"/>
        </w:rPr>
      </w:pPr>
      <w:r>
        <w:rPr>
          <w:color w:val="57585B"/>
          <w:sz w:val="16"/>
        </w:rPr>
        <w:t>The Bank shall provide a user password and user name to the Client, who undertakes to immediately change such password to its own exclusive password (s) that shall cable it to access the ZB Internet Banking site the first time it logs on to the System. Whilst the Bank shall use its best endeavors to provide the ZB Internet Banking service on a daily basis, certain services and instructions that include funds transfers to third parties who bank with other banks other than ZB Bank shall be effected by the Bank during normal</w:t>
      </w:r>
      <w:r>
        <w:rPr>
          <w:color w:val="57585B"/>
          <w:spacing w:val="-1"/>
          <w:sz w:val="16"/>
        </w:rPr>
        <w:t xml:space="preserve"> </w:t>
      </w:r>
      <w:r>
        <w:rPr>
          <w:color w:val="57585B"/>
          <w:sz w:val="16"/>
        </w:rPr>
        <w:t>banking hours or on the next working day. Notwithstanding any provision to the contrary contained herein/the Bank may temporarily suspend and/or terminate the service</w:t>
      </w:r>
      <w:r>
        <w:rPr>
          <w:color w:val="57585B"/>
          <w:spacing w:val="22"/>
          <w:sz w:val="16"/>
        </w:rPr>
        <w:t xml:space="preserve"> </w:t>
      </w:r>
      <w:r>
        <w:rPr>
          <w:color w:val="57585B"/>
          <w:sz w:val="16"/>
        </w:rPr>
        <w:t>at</w:t>
      </w:r>
      <w:r>
        <w:rPr>
          <w:color w:val="57585B"/>
          <w:spacing w:val="22"/>
          <w:sz w:val="16"/>
        </w:rPr>
        <w:t xml:space="preserve"> </w:t>
      </w:r>
      <w:r>
        <w:rPr>
          <w:color w:val="57585B"/>
          <w:sz w:val="16"/>
        </w:rPr>
        <w:t>any time</w:t>
      </w:r>
      <w:r>
        <w:rPr>
          <w:color w:val="57585B"/>
          <w:spacing w:val="26"/>
          <w:sz w:val="16"/>
        </w:rPr>
        <w:t xml:space="preserve"> </w:t>
      </w:r>
      <w:r>
        <w:rPr>
          <w:color w:val="57585B"/>
          <w:sz w:val="16"/>
        </w:rPr>
        <w:t>and</w:t>
      </w:r>
      <w:r>
        <w:rPr>
          <w:color w:val="57585B"/>
          <w:spacing w:val="21"/>
          <w:sz w:val="16"/>
        </w:rPr>
        <w:t xml:space="preserve"> </w:t>
      </w:r>
      <w:r>
        <w:rPr>
          <w:color w:val="57585B"/>
          <w:sz w:val="16"/>
        </w:rPr>
        <w:t>without</w:t>
      </w:r>
      <w:r>
        <w:rPr>
          <w:color w:val="57585B"/>
          <w:spacing w:val="24"/>
          <w:sz w:val="16"/>
        </w:rPr>
        <w:t xml:space="preserve"> </w:t>
      </w:r>
      <w:r>
        <w:rPr>
          <w:color w:val="57585B"/>
          <w:sz w:val="16"/>
        </w:rPr>
        <w:t>prior</w:t>
      </w:r>
      <w:r>
        <w:rPr>
          <w:color w:val="57585B"/>
          <w:spacing w:val="26"/>
          <w:sz w:val="16"/>
        </w:rPr>
        <w:t xml:space="preserve"> </w:t>
      </w:r>
      <w:r>
        <w:rPr>
          <w:color w:val="57585B"/>
          <w:sz w:val="16"/>
        </w:rPr>
        <w:t>notice</w:t>
      </w:r>
      <w:r>
        <w:rPr>
          <w:color w:val="57585B"/>
          <w:spacing w:val="22"/>
          <w:sz w:val="16"/>
        </w:rPr>
        <w:t xml:space="preserve"> </w:t>
      </w:r>
      <w:r>
        <w:rPr>
          <w:color w:val="57585B"/>
          <w:sz w:val="16"/>
        </w:rPr>
        <w:t>to the</w:t>
      </w:r>
      <w:r>
        <w:rPr>
          <w:color w:val="57585B"/>
          <w:spacing w:val="22"/>
          <w:sz w:val="16"/>
        </w:rPr>
        <w:t xml:space="preserve"> </w:t>
      </w:r>
      <w:r>
        <w:rPr>
          <w:color w:val="57585B"/>
          <w:sz w:val="16"/>
        </w:rPr>
        <w:t>Client in</w:t>
      </w:r>
      <w:r>
        <w:rPr>
          <w:color w:val="57585B"/>
          <w:spacing w:val="22"/>
          <w:sz w:val="16"/>
        </w:rPr>
        <w:t xml:space="preserve"> </w:t>
      </w:r>
      <w:r>
        <w:rPr>
          <w:color w:val="57585B"/>
          <w:sz w:val="16"/>
        </w:rPr>
        <w:t>circumstances</w:t>
      </w:r>
      <w:r>
        <w:rPr>
          <w:color w:val="57585B"/>
          <w:spacing w:val="24"/>
          <w:sz w:val="16"/>
        </w:rPr>
        <w:t xml:space="preserve"> </w:t>
      </w:r>
      <w:r>
        <w:rPr>
          <w:color w:val="57585B"/>
          <w:sz w:val="16"/>
        </w:rPr>
        <w:t>beyond its</w:t>
      </w:r>
      <w:r>
        <w:rPr>
          <w:color w:val="57585B"/>
          <w:spacing w:val="22"/>
          <w:sz w:val="16"/>
        </w:rPr>
        <w:t xml:space="preserve"> </w:t>
      </w:r>
      <w:r>
        <w:rPr>
          <w:color w:val="57585B"/>
          <w:sz w:val="16"/>
        </w:rPr>
        <w:t>control.</w:t>
      </w:r>
    </w:p>
    <w:p w14:paraId="558218F7">
      <w:pPr>
        <w:pStyle w:val="8"/>
        <w:spacing w:before="9"/>
      </w:pPr>
    </w:p>
    <w:p w14:paraId="05C6C69D">
      <w:pPr>
        <w:pStyle w:val="5"/>
        <w:numPr>
          <w:ilvl w:val="0"/>
          <w:numId w:val="1"/>
        </w:numPr>
        <w:tabs>
          <w:tab w:val="left" w:pos="610"/>
        </w:tabs>
        <w:spacing w:before="0" w:after="0" w:line="240" w:lineRule="auto"/>
        <w:ind w:left="610" w:right="0" w:hanging="185"/>
        <w:jc w:val="left"/>
        <w:rPr>
          <w:color w:val="57585B"/>
        </w:rPr>
      </w:pPr>
      <w:r>
        <w:rPr>
          <w:color w:val="57585B"/>
        </w:rPr>
        <w:t>Tariffs</w:t>
      </w:r>
      <w:r>
        <w:rPr>
          <w:color w:val="57585B"/>
          <w:spacing w:val="-10"/>
        </w:rPr>
        <w:t xml:space="preserve"> </w:t>
      </w:r>
      <w:r>
        <w:rPr>
          <w:color w:val="57585B"/>
        </w:rPr>
        <w:t>and</w:t>
      </w:r>
      <w:r>
        <w:rPr>
          <w:color w:val="57585B"/>
          <w:spacing w:val="-9"/>
        </w:rPr>
        <w:t xml:space="preserve"> </w:t>
      </w:r>
      <w:r>
        <w:rPr>
          <w:color w:val="57585B"/>
          <w:spacing w:val="-4"/>
        </w:rPr>
        <w:t>Fees</w:t>
      </w:r>
    </w:p>
    <w:p w14:paraId="478CD46F">
      <w:pPr>
        <w:pStyle w:val="8"/>
        <w:spacing w:before="76"/>
        <w:rPr>
          <w:rFonts w:ascii="Arial"/>
          <w:b/>
        </w:rPr>
      </w:pPr>
    </w:p>
    <w:p w14:paraId="098735AD">
      <w:pPr>
        <w:pStyle w:val="11"/>
        <w:numPr>
          <w:ilvl w:val="1"/>
          <w:numId w:val="1"/>
        </w:numPr>
        <w:tabs>
          <w:tab w:val="left" w:pos="1145"/>
        </w:tabs>
        <w:spacing w:before="0" w:after="0" w:line="290" w:lineRule="auto"/>
        <w:ind w:left="1145" w:right="559" w:hanging="721"/>
        <w:jc w:val="left"/>
        <w:rPr>
          <w:sz w:val="16"/>
        </w:rPr>
      </w:pPr>
      <w:r>
        <w:rPr>
          <w:color w:val="57585B"/>
          <w:sz w:val="16"/>
        </w:rPr>
        <w:t>The client hereby undertakes to</w:t>
      </w:r>
      <w:r>
        <w:rPr>
          <w:color w:val="57585B"/>
          <w:spacing w:val="-1"/>
          <w:sz w:val="16"/>
        </w:rPr>
        <w:t xml:space="preserve"> </w:t>
      </w:r>
      <w:r>
        <w:rPr>
          <w:color w:val="57585B"/>
          <w:sz w:val="16"/>
        </w:rPr>
        <w:t>pay to the</w:t>
      </w:r>
      <w:r>
        <w:rPr>
          <w:color w:val="57585B"/>
          <w:spacing w:val="-1"/>
          <w:sz w:val="16"/>
        </w:rPr>
        <w:t xml:space="preserve"> </w:t>
      </w:r>
      <w:r>
        <w:rPr>
          <w:color w:val="57585B"/>
          <w:sz w:val="16"/>
        </w:rPr>
        <w:t>Bank such</w:t>
      </w:r>
      <w:r>
        <w:rPr>
          <w:color w:val="57585B"/>
          <w:spacing w:val="-1"/>
          <w:sz w:val="16"/>
        </w:rPr>
        <w:t xml:space="preserve"> </w:t>
      </w:r>
      <w:r>
        <w:rPr>
          <w:color w:val="57585B"/>
          <w:sz w:val="16"/>
        </w:rPr>
        <w:t>tariffs, levies, stamp duties and</w:t>
      </w:r>
      <w:r>
        <w:rPr>
          <w:color w:val="57585B"/>
          <w:spacing w:val="-1"/>
          <w:sz w:val="16"/>
        </w:rPr>
        <w:t xml:space="preserve"> </w:t>
      </w:r>
      <w:r>
        <w:rPr>
          <w:color w:val="57585B"/>
          <w:sz w:val="16"/>
        </w:rPr>
        <w:t>service</w:t>
      </w:r>
      <w:r>
        <w:rPr>
          <w:color w:val="57585B"/>
          <w:spacing w:val="-1"/>
          <w:sz w:val="16"/>
        </w:rPr>
        <w:t xml:space="preserve"> </w:t>
      </w:r>
      <w:r>
        <w:rPr>
          <w:color w:val="57585B"/>
          <w:sz w:val="16"/>
        </w:rPr>
        <w:t>fees that are charged by the Bank from time to time in accordance with the stipulated tariffs.</w:t>
      </w:r>
    </w:p>
    <w:p w14:paraId="7509BC3A">
      <w:pPr>
        <w:pStyle w:val="11"/>
        <w:spacing w:after="0" w:line="290" w:lineRule="auto"/>
        <w:jc w:val="left"/>
        <w:rPr>
          <w:sz w:val="16"/>
        </w:rPr>
        <w:sectPr>
          <w:type w:val="continuous"/>
          <w:pgSz w:w="11920" w:h="16850"/>
          <w:pgMar w:top="280" w:right="141" w:bottom="1140" w:left="141" w:header="0" w:footer="948" w:gutter="0"/>
          <w:cols w:space="720" w:num="1"/>
        </w:sectPr>
      </w:pPr>
    </w:p>
    <w:p w14:paraId="3D2AE6EF">
      <w:pPr>
        <w:pStyle w:val="8"/>
      </w:pPr>
    </w:p>
    <w:p w14:paraId="29C1B8EE">
      <w:pPr>
        <w:pStyle w:val="8"/>
        <w:spacing w:before="40"/>
      </w:pPr>
    </w:p>
    <w:p w14:paraId="0175F222">
      <w:pPr>
        <w:pStyle w:val="5"/>
        <w:numPr>
          <w:ilvl w:val="0"/>
          <w:numId w:val="1"/>
        </w:numPr>
        <w:tabs>
          <w:tab w:val="left" w:pos="610"/>
        </w:tabs>
        <w:spacing w:before="1" w:after="0" w:line="240" w:lineRule="auto"/>
        <w:ind w:left="610" w:right="0" w:hanging="185"/>
        <w:jc w:val="left"/>
        <w:rPr>
          <w:color w:val="57585B"/>
        </w:rPr>
      </w:pPr>
      <w:r>
        <w:rPr>
          <w:color w:val="57585B"/>
          <w:spacing w:val="-2"/>
        </w:rPr>
        <w:t>Authorisations</w:t>
      </w:r>
    </w:p>
    <w:p w14:paraId="3EC1D112">
      <w:pPr>
        <w:pStyle w:val="8"/>
        <w:rPr>
          <w:rFonts w:ascii="Arial"/>
          <w:b/>
        </w:rPr>
      </w:pPr>
    </w:p>
    <w:p w14:paraId="1C692C92">
      <w:pPr>
        <w:pStyle w:val="8"/>
        <w:spacing w:before="110"/>
        <w:rPr>
          <w:rFonts w:ascii="Arial"/>
          <w:b/>
        </w:rPr>
      </w:pPr>
    </w:p>
    <w:p w14:paraId="12FE8401">
      <w:pPr>
        <w:pStyle w:val="11"/>
        <w:numPr>
          <w:ilvl w:val="1"/>
          <w:numId w:val="1"/>
        </w:numPr>
        <w:tabs>
          <w:tab w:val="left" w:pos="1145"/>
        </w:tabs>
        <w:spacing w:before="0" w:after="0" w:line="285" w:lineRule="auto"/>
        <w:ind w:left="1145" w:right="562" w:hanging="721"/>
        <w:jc w:val="left"/>
        <w:rPr>
          <w:sz w:val="16"/>
        </w:rPr>
      </w:pPr>
      <w:r>
        <w:rPr>
          <w:color w:val="57585B"/>
          <w:sz w:val="16"/>
        </w:rPr>
        <w:t>The Client authorizes and instructs the Bank in compliance with the instructions given through the Clients personal computer and within the marked limits to:</w:t>
      </w:r>
    </w:p>
    <w:p w14:paraId="6037D7F7">
      <w:pPr>
        <w:pStyle w:val="8"/>
        <w:spacing w:before="45"/>
      </w:pPr>
    </w:p>
    <w:p w14:paraId="4033796C">
      <w:pPr>
        <w:pStyle w:val="11"/>
        <w:numPr>
          <w:ilvl w:val="2"/>
          <w:numId w:val="1"/>
        </w:numPr>
        <w:tabs>
          <w:tab w:val="left" w:pos="1145"/>
        </w:tabs>
        <w:spacing w:before="1" w:after="0" w:line="240" w:lineRule="auto"/>
        <w:ind w:left="1145" w:right="0" w:hanging="720"/>
        <w:jc w:val="left"/>
        <w:rPr>
          <w:sz w:val="16"/>
        </w:rPr>
      </w:pPr>
      <w:r>
        <w:rPr>
          <w:color w:val="57585B"/>
          <w:sz w:val="16"/>
        </w:rPr>
        <w:t>Debit</w:t>
      </w:r>
      <w:r>
        <w:rPr>
          <w:color w:val="57585B"/>
          <w:spacing w:val="-7"/>
          <w:sz w:val="16"/>
        </w:rPr>
        <w:t xml:space="preserve"> </w:t>
      </w:r>
      <w:r>
        <w:rPr>
          <w:color w:val="57585B"/>
          <w:sz w:val="16"/>
        </w:rPr>
        <w:t>and/or</w:t>
      </w:r>
      <w:r>
        <w:rPr>
          <w:color w:val="57585B"/>
          <w:spacing w:val="-3"/>
          <w:sz w:val="16"/>
        </w:rPr>
        <w:t xml:space="preserve"> </w:t>
      </w:r>
      <w:r>
        <w:rPr>
          <w:color w:val="57585B"/>
          <w:sz w:val="16"/>
        </w:rPr>
        <w:t>credit</w:t>
      </w:r>
      <w:r>
        <w:rPr>
          <w:color w:val="57585B"/>
          <w:spacing w:val="-2"/>
          <w:sz w:val="16"/>
        </w:rPr>
        <w:t xml:space="preserve"> </w:t>
      </w:r>
      <w:r>
        <w:rPr>
          <w:color w:val="57585B"/>
          <w:sz w:val="16"/>
        </w:rPr>
        <w:t>its</w:t>
      </w:r>
      <w:r>
        <w:rPr>
          <w:color w:val="57585B"/>
          <w:spacing w:val="-1"/>
          <w:sz w:val="16"/>
        </w:rPr>
        <w:t xml:space="preserve"> </w:t>
      </w:r>
      <w:r>
        <w:rPr>
          <w:color w:val="57585B"/>
          <w:sz w:val="16"/>
        </w:rPr>
        <w:t>account(s)</w:t>
      </w:r>
      <w:r>
        <w:rPr>
          <w:color w:val="57585B"/>
          <w:spacing w:val="-3"/>
          <w:sz w:val="16"/>
        </w:rPr>
        <w:t xml:space="preserve"> </w:t>
      </w:r>
      <w:r>
        <w:rPr>
          <w:color w:val="57585B"/>
          <w:sz w:val="16"/>
        </w:rPr>
        <w:t>and/or</w:t>
      </w:r>
      <w:r>
        <w:rPr>
          <w:color w:val="57585B"/>
          <w:spacing w:val="-5"/>
          <w:sz w:val="16"/>
        </w:rPr>
        <w:t xml:space="preserve"> </w:t>
      </w:r>
      <w:r>
        <w:rPr>
          <w:color w:val="57585B"/>
          <w:sz w:val="16"/>
        </w:rPr>
        <w:t>third-party</w:t>
      </w:r>
      <w:r>
        <w:rPr>
          <w:color w:val="57585B"/>
          <w:spacing w:val="1"/>
          <w:sz w:val="16"/>
        </w:rPr>
        <w:t xml:space="preserve"> </w:t>
      </w:r>
      <w:r>
        <w:rPr>
          <w:color w:val="57585B"/>
          <w:sz w:val="16"/>
        </w:rPr>
        <w:t>account(s)</w:t>
      </w:r>
      <w:r>
        <w:rPr>
          <w:color w:val="57585B"/>
          <w:spacing w:val="-5"/>
          <w:sz w:val="16"/>
        </w:rPr>
        <w:t xml:space="preserve"> </w:t>
      </w:r>
      <w:r>
        <w:rPr>
          <w:color w:val="57585B"/>
          <w:sz w:val="16"/>
        </w:rPr>
        <w:t>with</w:t>
      </w:r>
      <w:r>
        <w:rPr>
          <w:color w:val="57585B"/>
          <w:spacing w:val="-3"/>
          <w:sz w:val="16"/>
        </w:rPr>
        <w:t xml:space="preserve"> </w:t>
      </w:r>
      <w:r>
        <w:rPr>
          <w:color w:val="57585B"/>
          <w:sz w:val="16"/>
        </w:rPr>
        <w:t>such</w:t>
      </w:r>
      <w:r>
        <w:rPr>
          <w:color w:val="57585B"/>
          <w:spacing w:val="-6"/>
          <w:sz w:val="16"/>
        </w:rPr>
        <w:t xml:space="preserve"> </w:t>
      </w:r>
      <w:r>
        <w:rPr>
          <w:color w:val="57585B"/>
          <w:sz w:val="16"/>
        </w:rPr>
        <w:t>sums</w:t>
      </w:r>
      <w:r>
        <w:rPr>
          <w:color w:val="57585B"/>
          <w:spacing w:val="-3"/>
          <w:sz w:val="16"/>
        </w:rPr>
        <w:t xml:space="preserve"> </w:t>
      </w:r>
      <w:r>
        <w:rPr>
          <w:color w:val="57585B"/>
          <w:sz w:val="16"/>
        </w:rPr>
        <w:t>as</w:t>
      </w:r>
      <w:r>
        <w:rPr>
          <w:color w:val="57585B"/>
          <w:spacing w:val="-4"/>
          <w:sz w:val="16"/>
        </w:rPr>
        <w:t xml:space="preserve"> </w:t>
      </w:r>
      <w:r>
        <w:rPr>
          <w:color w:val="57585B"/>
          <w:sz w:val="16"/>
        </w:rPr>
        <w:t>per</w:t>
      </w:r>
      <w:r>
        <w:rPr>
          <w:color w:val="57585B"/>
          <w:spacing w:val="-6"/>
          <w:sz w:val="16"/>
        </w:rPr>
        <w:t xml:space="preserve"> </w:t>
      </w:r>
      <w:r>
        <w:rPr>
          <w:color w:val="57585B"/>
          <w:sz w:val="16"/>
        </w:rPr>
        <w:t>instructions;</w:t>
      </w:r>
      <w:r>
        <w:rPr>
          <w:color w:val="57585B"/>
          <w:spacing w:val="-3"/>
          <w:sz w:val="16"/>
        </w:rPr>
        <w:t xml:space="preserve"> </w:t>
      </w:r>
      <w:r>
        <w:rPr>
          <w:color w:val="57585B"/>
          <w:spacing w:val="-10"/>
          <w:sz w:val="16"/>
        </w:rPr>
        <w:t>-</w:t>
      </w:r>
    </w:p>
    <w:p w14:paraId="2291C963">
      <w:pPr>
        <w:pStyle w:val="8"/>
        <w:spacing w:before="76"/>
      </w:pPr>
    </w:p>
    <w:p w14:paraId="2B711D7C">
      <w:pPr>
        <w:pStyle w:val="11"/>
        <w:numPr>
          <w:ilvl w:val="2"/>
          <w:numId w:val="1"/>
        </w:numPr>
        <w:tabs>
          <w:tab w:val="left" w:pos="1145"/>
        </w:tabs>
        <w:spacing w:before="1" w:after="0" w:line="240" w:lineRule="auto"/>
        <w:ind w:left="1145" w:right="0" w:hanging="720"/>
        <w:jc w:val="left"/>
        <w:rPr>
          <w:sz w:val="16"/>
        </w:rPr>
      </w:pPr>
      <w:r>
        <w:rPr>
          <w:color w:val="57585B"/>
          <w:sz w:val="16"/>
        </w:rPr>
        <w:t>Transfer</w:t>
      </w:r>
      <w:r>
        <w:rPr>
          <w:color w:val="57585B"/>
          <w:spacing w:val="-4"/>
          <w:sz w:val="16"/>
        </w:rPr>
        <w:t xml:space="preserve"> </w:t>
      </w:r>
      <w:r>
        <w:rPr>
          <w:color w:val="57585B"/>
          <w:sz w:val="16"/>
        </w:rPr>
        <w:t>funds</w:t>
      </w:r>
      <w:r>
        <w:rPr>
          <w:color w:val="57585B"/>
          <w:spacing w:val="-2"/>
          <w:sz w:val="16"/>
        </w:rPr>
        <w:t xml:space="preserve"> </w:t>
      </w:r>
      <w:r>
        <w:rPr>
          <w:color w:val="57585B"/>
          <w:sz w:val="16"/>
        </w:rPr>
        <w:t>from</w:t>
      </w:r>
      <w:r>
        <w:rPr>
          <w:color w:val="57585B"/>
          <w:spacing w:val="-1"/>
          <w:sz w:val="16"/>
        </w:rPr>
        <w:t xml:space="preserve"> </w:t>
      </w:r>
      <w:r>
        <w:rPr>
          <w:color w:val="57585B"/>
          <w:sz w:val="16"/>
        </w:rPr>
        <w:t>and</w:t>
      </w:r>
      <w:r>
        <w:rPr>
          <w:color w:val="57585B"/>
          <w:spacing w:val="-3"/>
          <w:sz w:val="16"/>
        </w:rPr>
        <w:t xml:space="preserve"> </w:t>
      </w:r>
      <w:r>
        <w:rPr>
          <w:color w:val="57585B"/>
          <w:sz w:val="16"/>
        </w:rPr>
        <w:t>to</w:t>
      </w:r>
      <w:r>
        <w:rPr>
          <w:color w:val="57585B"/>
          <w:spacing w:val="-2"/>
          <w:sz w:val="16"/>
        </w:rPr>
        <w:t xml:space="preserve"> </w:t>
      </w:r>
      <w:r>
        <w:rPr>
          <w:color w:val="57585B"/>
          <w:sz w:val="16"/>
        </w:rPr>
        <w:t>its other</w:t>
      </w:r>
      <w:r>
        <w:rPr>
          <w:color w:val="57585B"/>
          <w:spacing w:val="-1"/>
          <w:sz w:val="16"/>
        </w:rPr>
        <w:t xml:space="preserve"> </w:t>
      </w:r>
      <w:r>
        <w:rPr>
          <w:color w:val="57585B"/>
          <w:sz w:val="16"/>
        </w:rPr>
        <w:t>account(s)</w:t>
      </w:r>
      <w:r>
        <w:rPr>
          <w:color w:val="57585B"/>
          <w:spacing w:val="-1"/>
          <w:sz w:val="16"/>
        </w:rPr>
        <w:t xml:space="preserve"> </w:t>
      </w:r>
      <w:r>
        <w:rPr>
          <w:color w:val="57585B"/>
          <w:sz w:val="16"/>
        </w:rPr>
        <w:t>and/or</w:t>
      </w:r>
      <w:r>
        <w:rPr>
          <w:color w:val="57585B"/>
          <w:spacing w:val="-1"/>
          <w:sz w:val="16"/>
        </w:rPr>
        <w:t xml:space="preserve"> </w:t>
      </w:r>
      <w:r>
        <w:rPr>
          <w:color w:val="57585B"/>
          <w:sz w:val="16"/>
        </w:rPr>
        <w:t>third-party</w:t>
      </w:r>
      <w:r>
        <w:rPr>
          <w:color w:val="57585B"/>
          <w:spacing w:val="3"/>
          <w:sz w:val="16"/>
        </w:rPr>
        <w:t xml:space="preserve"> </w:t>
      </w:r>
      <w:r>
        <w:rPr>
          <w:color w:val="57585B"/>
          <w:spacing w:val="-2"/>
          <w:sz w:val="16"/>
        </w:rPr>
        <w:t>account(s)</w:t>
      </w:r>
    </w:p>
    <w:p w14:paraId="5805A0ED">
      <w:pPr>
        <w:pStyle w:val="8"/>
        <w:spacing w:before="77"/>
      </w:pPr>
    </w:p>
    <w:p w14:paraId="02B505F8">
      <w:pPr>
        <w:pStyle w:val="11"/>
        <w:numPr>
          <w:ilvl w:val="2"/>
          <w:numId w:val="1"/>
        </w:numPr>
        <w:tabs>
          <w:tab w:val="left" w:pos="1145"/>
        </w:tabs>
        <w:spacing w:before="0" w:after="0" w:line="240" w:lineRule="auto"/>
        <w:ind w:left="1145" w:right="0" w:hanging="720"/>
        <w:jc w:val="left"/>
        <w:rPr>
          <w:sz w:val="16"/>
        </w:rPr>
      </w:pPr>
      <w:r>
        <w:rPr>
          <w:color w:val="57585B"/>
          <w:sz w:val="16"/>
        </w:rPr>
        <w:t>Provide</w:t>
      </w:r>
      <w:r>
        <w:rPr>
          <w:color w:val="57585B"/>
          <w:spacing w:val="4"/>
          <w:sz w:val="16"/>
        </w:rPr>
        <w:t xml:space="preserve"> </w:t>
      </w:r>
      <w:r>
        <w:rPr>
          <w:color w:val="57585B"/>
          <w:sz w:val="16"/>
        </w:rPr>
        <w:t>it</w:t>
      </w:r>
      <w:r>
        <w:rPr>
          <w:color w:val="57585B"/>
          <w:spacing w:val="5"/>
          <w:sz w:val="16"/>
        </w:rPr>
        <w:t xml:space="preserve"> </w:t>
      </w:r>
      <w:r>
        <w:rPr>
          <w:color w:val="57585B"/>
          <w:sz w:val="16"/>
        </w:rPr>
        <w:t>with</w:t>
      </w:r>
      <w:r>
        <w:rPr>
          <w:color w:val="57585B"/>
          <w:spacing w:val="6"/>
          <w:sz w:val="16"/>
        </w:rPr>
        <w:t xml:space="preserve"> </w:t>
      </w:r>
      <w:r>
        <w:rPr>
          <w:color w:val="57585B"/>
          <w:sz w:val="16"/>
        </w:rPr>
        <w:t>information</w:t>
      </w:r>
      <w:r>
        <w:rPr>
          <w:color w:val="57585B"/>
          <w:spacing w:val="4"/>
          <w:sz w:val="16"/>
        </w:rPr>
        <w:t xml:space="preserve"> </w:t>
      </w:r>
      <w:r>
        <w:rPr>
          <w:color w:val="57585B"/>
          <w:sz w:val="16"/>
        </w:rPr>
        <w:t>regarding</w:t>
      </w:r>
      <w:r>
        <w:rPr>
          <w:color w:val="57585B"/>
          <w:spacing w:val="4"/>
          <w:sz w:val="16"/>
        </w:rPr>
        <w:t xml:space="preserve"> </w:t>
      </w:r>
      <w:r>
        <w:rPr>
          <w:color w:val="57585B"/>
          <w:sz w:val="16"/>
        </w:rPr>
        <w:t>its</w:t>
      </w:r>
      <w:r>
        <w:rPr>
          <w:color w:val="57585B"/>
          <w:spacing w:val="5"/>
          <w:sz w:val="16"/>
        </w:rPr>
        <w:t xml:space="preserve"> </w:t>
      </w:r>
      <w:r>
        <w:rPr>
          <w:color w:val="57585B"/>
          <w:sz w:val="16"/>
        </w:rPr>
        <w:t>account(s)</w:t>
      </w:r>
      <w:r>
        <w:rPr>
          <w:color w:val="57585B"/>
          <w:spacing w:val="4"/>
          <w:sz w:val="16"/>
        </w:rPr>
        <w:t xml:space="preserve"> </w:t>
      </w:r>
      <w:r>
        <w:rPr>
          <w:color w:val="57585B"/>
          <w:sz w:val="16"/>
        </w:rPr>
        <w:t>including,</w:t>
      </w:r>
      <w:r>
        <w:rPr>
          <w:color w:val="57585B"/>
          <w:spacing w:val="5"/>
          <w:sz w:val="16"/>
        </w:rPr>
        <w:t xml:space="preserve"> </w:t>
      </w:r>
      <w:r>
        <w:rPr>
          <w:color w:val="57585B"/>
          <w:sz w:val="16"/>
        </w:rPr>
        <w:t>but</w:t>
      </w:r>
      <w:r>
        <w:rPr>
          <w:color w:val="57585B"/>
          <w:spacing w:val="5"/>
          <w:sz w:val="16"/>
        </w:rPr>
        <w:t xml:space="preserve"> </w:t>
      </w:r>
      <w:r>
        <w:rPr>
          <w:color w:val="57585B"/>
          <w:sz w:val="16"/>
        </w:rPr>
        <w:t>not</w:t>
      </w:r>
      <w:r>
        <w:rPr>
          <w:color w:val="57585B"/>
          <w:spacing w:val="5"/>
          <w:sz w:val="16"/>
        </w:rPr>
        <w:t xml:space="preserve"> </w:t>
      </w:r>
      <w:r>
        <w:rPr>
          <w:color w:val="57585B"/>
          <w:sz w:val="16"/>
        </w:rPr>
        <w:t>limited</w:t>
      </w:r>
      <w:r>
        <w:rPr>
          <w:color w:val="57585B"/>
          <w:spacing w:val="4"/>
          <w:sz w:val="16"/>
        </w:rPr>
        <w:t xml:space="preserve"> </w:t>
      </w:r>
      <w:r>
        <w:rPr>
          <w:color w:val="57585B"/>
          <w:sz w:val="16"/>
        </w:rPr>
        <w:t>to</w:t>
      </w:r>
      <w:r>
        <w:rPr>
          <w:color w:val="57585B"/>
          <w:spacing w:val="3"/>
          <w:sz w:val="16"/>
        </w:rPr>
        <w:t xml:space="preserve"> </w:t>
      </w:r>
      <w:r>
        <w:rPr>
          <w:color w:val="57585B"/>
          <w:sz w:val="16"/>
        </w:rPr>
        <w:t>account</w:t>
      </w:r>
      <w:r>
        <w:rPr>
          <w:color w:val="57585B"/>
          <w:spacing w:val="5"/>
          <w:sz w:val="16"/>
        </w:rPr>
        <w:t xml:space="preserve"> </w:t>
      </w:r>
      <w:r>
        <w:rPr>
          <w:color w:val="57585B"/>
          <w:sz w:val="16"/>
        </w:rPr>
        <w:t>balances</w:t>
      </w:r>
      <w:r>
        <w:rPr>
          <w:color w:val="57585B"/>
          <w:spacing w:val="5"/>
          <w:sz w:val="16"/>
        </w:rPr>
        <w:t xml:space="preserve"> </w:t>
      </w:r>
      <w:r>
        <w:rPr>
          <w:color w:val="57585B"/>
          <w:sz w:val="16"/>
        </w:rPr>
        <w:t>and</w:t>
      </w:r>
      <w:r>
        <w:rPr>
          <w:color w:val="57585B"/>
          <w:spacing w:val="2"/>
          <w:sz w:val="16"/>
        </w:rPr>
        <w:t xml:space="preserve"> </w:t>
      </w:r>
      <w:r>
        <w:rPr>
          <w:color w:val="57585B"/>
          <w:sz w:val="16"/>
        </w:rPr>
        <w:t>limits</w:t>
      </w:r>
      <w:r>
        <w:rPr>
          <w:color w:val="57585B"/>
          <w:spacing w:val="6"/>
          <w:sz w:val="16"/>
        </w:rPr>
        <w:t xml:space="preserve"> </w:t>
      </w:r>
      <w:r>
        <w:rPr>
          <w:color w:val="57585B"/>
          <w:sz w:val="16"/>
        </w:rPr>
        <w:t>applicable</w:t>
      </w:r>
      <w:r>
        <w:rPr>
          <w:color w:val="57585B"/>
          <w:spacing w:val="4"/>
          <w:sz w:val="16"/>
        </w:rPr>
        <w:t xml:space="preserve"> </w:t>
      </w:r>
      <w:r>
        <w:rPr>
          <w:color w:val="57585B"/>
          <w:sz w:val="16"/>
        </w:rPr>
        <w:t>from</w:t>
      </w:r>
      <w:r>
        <w:rPr>
          <w:color w:val="57585B"/>
          <w:spacing w:val="4"/>
          <w:sz w:val="16"/>
        </w:rPr>
        <w:t xml:space="preserve"> </w:t>
      </w:r>
      <w:r>
        <w:rPr>
          <w:color w:val="57585B"/>
          <w:sz w:val="16"/>
        </w:rPr>
        <w:t>time</w:t>
      </w:r>
      <w:r>
        <w:rPr>
          <w:color w:val="57585B"/>
          <w:spacing w:val="4"/>
          <w:sz w:val="16"/>
        </w:rPr>
        <w:t xml:space="preserve"> </w:t>
      </w:r>
      <w:r>
        <w:rPr>
          <w:color w:val="57585B"/>
          <w:sz w:val="16"/>
        </w:rPr>
        <w:t>to</w:t>
      </w:r>
      <w:r>
        <w:rPr>
          <w:color w:val="57585B"/>
          <w:spacing w:val="2"/>
          <w:sz w:val="16"/>
        </w:rPr>
        <w:t xml:space="preserve"> </w:t>
      </w:r>
      <w:r>
        <w:rPr>
          <w:color w:val="57585B"/>
          <w:spacing w:val="-2"/>
          <w:sz w:val="16"/>
        </w:rPr>
        <w:t>time;</w:t>
      </w:r>
    </w:p>
    <w:p w14:paraId="6EA32ACB">
      <w:pPr>
        <w:pStyle w:val="8"/>
        <w:spacing w:before="80"/>
      </w:pPr>
    </w:p>
    <w:p w14:paraId="250F8F66">
      <w:pPr>
        <w:pStyle w:val="11"/>
        <w:numPr>
          <w:ilvl w:val="2"/>
          <w:numId w:val="1"/>
        </w:numPr>
        <w:tabs>
          <w:tab w:val="left" w:pos="1145"/>
        </w:tabs>
        <w:spacing w:before="0" w:after="0" w:line="240" w:lineRule="auto"/>
        <w:ind w:left="1145" w:right="0" w:hanging="720"/>
        <w:jc w:val="left"/>
        <w:rPr>
          <w:sz w:val="16"/>
        </w:rPr>
      </w:pPr>
      <w:r>
        <w:rPr>
          <w:color w:val="57585B"/>
          <w:sz w:val="16"/>
        </w:rPr>
        <w:t>Make</w:t>
      </w:r>
      <w:r>
        <w:rPr>
          <w:color w:val="57585B"/>
          <w:spacing w:val="-1"/>
          <w:sz w:val="16"/>
        </w:rPr>
        <w:t xml:space="preserve"> </w:t>
      </w:r>
      <w:r>
        <w:rPr>
          <w:color w:val="57585B"/>
          <w:sz w:val="16"/>
        </w:rPr>
        <w:t>predefined</w:t>
      </w:r>
      <w:r>
        <w:rPr>
          <w:color w:val="57585B"/>
          <w:spacing w:val="2"/>
          <w:sz w:val="16"/>
        </w:rPr>
        <w:t xml:space="preserve"> </w:t>
      </w:r>
      <w:r>
        <w:rPr>
          <w:color w:val="57585B"/>
          <w:sz w:val="16"/>
        </w:rPr>
        <w:t>payments</w:t>
      </w:r>
      <w:r>
        <w:rPr>
          <w:color w:val="57585B"/>
          <w:spacing w:val="3"/>
          <w:sz w:val="16"/>
        </w:rPr>
        <w:t xml:space="preserve"> </w:t>
      </w:r>
      <w:r>
        <w:rPr>
          <w:color w:val="57585B"/>
          <w:sz w:val="16"/>
        </w:rPr>
        <w:t>in</w:t>
      </w:r>
      <w:r>
        <w:rPr>
          <w:color w:val="57585B"/>
          <w:spacing w:val="1"/>
          <w:sz w:val="16"/>
        </w:rPr>
        <w:t xml:space="preserve"> </w:t>
      </w:r>
      <w:r>
        <w:rPr>
          <w:color w:val="57585B"/>
          <w:sz w:val="16"/>
        </w:rPr>
        <w:t>accordance</w:t>
      </w:r>
      <w:r>
        <w:rPr>
          <w:color w:val="57585B"/>
          <w:spacing w:val="3"/>
          <w:sz w:val="16"/>
        </w:rPr>
        <w:t xml:space="preserve"> </w:t>
      </w:r>
      <w:r>
        <w:rPr>
          <w:color w:val="57585B"/>
          <w:sz w:val="16"/>
        </w:rPr>
        <w:t>with</w:t>
      </w:r>
      <w:r>
        <w:rPr>
          <w:color w:val="57585B"/>
          <w:spacing w:val="1"/>
          <w:sz w:val="16"/>
        </w:rPr>
        <w:t xml:space="preserve"> </w:t>
      </w:r>
      <w:r>
        <w:rPr>
          <w:color w:val="57585B"/>
          <w:sz w:val="16"/>
        </w:rPr>
        <w:t>written</w:t>
      </w:r>
      <w:r>
        <w:rPr>
          <w:color w:val="57585B"/>
          <w:spacing w:val="5"/>
          <w:sz w:val="16"/>
        </w:rPr>
        <w:t xml:space="preserve"> </w:t>
      </w:r>
      <w:r>
        <w:rPr>
          <w:color w:val="57585B"/>
          <w:sz w:val="16"/>
        </w:rPr>
        <w:t>instructions</w:t>
      </w:r>
      <w:r>
        <w:rPr>
          <w:color w:val="57585B"/>
          <w:spacing w:val="6"/>
          <w:sz w:val="16"/>
        </w:rPr>
        <w:t xml:space="preserve"> </w:t>
      </w:r>
      <w:r>
        <w:rPr>
          <w:color w:val="57585B"/>
          <w:sz w:val="16"/>
        </w:rPr>
        <w:t>by</w:t>
      </w:r>
      <w:r>
        <w:rPr>
          <w:color w:val="57585B"/>
          <w:spacing w:val="3"/>
          <w:sz w:val="16"/>
        </w:rPr>
        <w:t xml:space="preserve"> </w:t>
      </w:r>
      <w:r>
        <w:rPr>
          <w:color w:val="57585B"/>
          <w:sz w:val="16"/>
        </w:rPr>
        <w:t>the</w:t>
      </w:r>
      <w:r>
        <w:rPr>
          <w:color w:val="57585B"/>
          <w:spacing w:val="2"/>
          <w:sz w:val="16"/>
        </w:rPr>
        <w:t xml:space="preserve"> </w:t>
      </w:r>
      <w:r>
        <w:rPr>
          <w:color w:val="57585B"/>
          <w:spacing w:val="-2"/>
          <w:sz w:val="16"/>
        </w:rPr>
        <w:t>Client;</w:t>
      </w:r>
    </w:p>
    <w:p w14:paraId="0CA33083">
      <w:pPr>
        <w:pStyle w:val="8"/>
        <w:spacing w:before="77"/>
      </w:pPr>
    </w:p>
    <w:p w14:paraId="722192D0">
      <w:pPr>
        <w:pStyle w:val="11"/>
        <w:numPr>
          <w:ilvl w:val="2"/>
          <w:numId w:val="1"/>
        </w:numPr>
        <w:tabs>
          <w:tab w:val="left" w:pos="1145"/>
        </w:tabs>
        <w:spacing w:before="0" w:after="0" w:line="240" w:lineRule="auto"/>
        <w:ind w:left="1145" w:right="0" w:hanging="720"/>
        <w:jc w:val="left"/>
        <w:rPr>
          <w:sz w:val="16"/>
        </w:rPr>
      </w:pPr>
      <w:r>
        <w:rPr>
          <w:color w:val="57585B"/>
          <w:sz w:val="16"/>
        </w:rPr>
        <w:t>Make</w:t>
      </w:r>
      <w:r>
        <w:rPr>
          <w:color w:val="57585B"/>
          <w:spacing w:val="-8"/>
          <w:sz w:val="16"/>
        </w:rPr>
        <w:t xml:space="preserve"> </w:t>
      </w:r>
      <w:r>
        <w:rPr>
          <w:color w:val="57585B"/>
          <w:sz w:val="16"/>
        </w:rPr>
        <w:t>user-defined</w:t>
      </w:r>
      <w:r>
        <w:rPr>
          <w:color w:val="57585B"/>
          <w:spacing w:val="-5"/>
          <w:sz w:val="16"/>
        </w:rPr>
        <w:t xml:space="preserve"> </w:t>
      </w:r>
      <w:r>
        <w:rPr>
          <w:color w:val="57585B"/>
          <w:sz w:val="16"/>
        </w:rPr>
        <w:t>payments</w:t>
      </w:r>
      <w:r>
        <w:rPr>
          <w:color w:val="57585B"/>
          <w:spacing w:val="-5"/>
          <w:sz w:val="16"/>
        </w:rPr>
        <w:t xml:space="preserve"> </w:t>
      </w:r>
      <w:r>
        <w:rPr>
          <w:color w:val="57585B"/>
          <w:sz w:val="16"/>
        </w:rPr>
        <w:t>on</w:t>
      </w:r>
      <w:r>
        <w:rPr>
          <w:color w:val="57585B"/>
          <w:spacing w:val="-8"/>
          <w:sz w:val="16"/>
        </w:rPr>
        <w:t xml:space="preserve"> </w:t>
      </w:r>
      <w:r>
        <w:rPr>
          <w:color w:val="57585B"/>
          <w:sz w:val="16"/>
        </w:rPr>
        <w:t>an</w:t>
      </w:r>
      <w:r>
        <w:rPr>
          <w:color w:val="57585B"/>
          <w:spacing w:val="-5"/>
          <w:sz w:val="16"/>
        </w:rPr>
        <w:t xml:space="preserve"> </w:t>
      </w:r>
      <w:r>
        <w:rPr>
          <w:color w:val="57585B"/>
          <w:sz w:val="16"/>
        </w:rPr>
        <w:t>ad-hoc</w:t>
      </w:r>
      <w:r>
        <w:rPr>
          <w:color w:val="57585B"/>
          <w:spacing w:val="-3"/>
          <w:sz w:val="16"/>
        </w:rPr>
        <w:t xml:space="preserve"> </w:t>
      </w:r>
      <w:r>
        <w:rPr>
          <w:color w:val="57585B"/>
          <w:spacing w:val="-2"/>
          <w:sz w:val="16"/>
        </w:rPr>
        <w:t>basis;</w:t>
      </w:r>
    </w:p>
    <w:p w14:paraId="5B50D465">
      <w:pPr>
        <w:pStyle w:val="8"/>
        <w:spacing w:before="79"/>
      </w:pPr>
    </w:p>
    <w:p w14:paraId="64A38AEB">
      <w:pPr>
        <w:pStyle w:val="11"/>
        <w:numPr>
          <w:ilvl w:val="2"/>
          <w:numId w:val="1"/>
        </w:numPr>
        <w:tabs>
          <w:tab w:val="left" w:pos="1145"/>
        </w:tabs>
        <w:spacing w:before="0" w:after="0" w:line="240" w:lineRule="auto"/>
        <w:ind w:left="1145" w:right="0" w:hanging="720"/>
        <w:jc w:val="left"/>
        <w:rPr>
          <w:sz w:val="16"/>
        </w:rPr>
      </w:pPr>
      <w:r>
        <w:rPr>
          <w:color w:val="57585B"/>
          <w:sz w:val="16"/>
        </w:rPr>
        <w:t>To</w:t>
      </w:r>
      <w:r>
        <w:rPr>
          <w:color w:val="57585B"/>
          <w:spacing w:val="1"/>
          <w:sz w:val="16"/>
        </w:rPr>
        <w:t xml:space="preserve"> </w:t>
      </w:r>
      <w:r>
        <w:rPr>
          <w:color w:val="57585B"/>
          <w:sz w:val="16"/>
        </w:rPr>
        <w:t>effect</w:t>
      </w:r>
      <w:r>
        <w:rPr>
          <w:color w:val="57585B"/>
          <w:spacing w:val="6"/>
          <w:sz w:val="16"/>
        </w:rPr>
        <w:t xml:space="preserve"> </w:t>
      </w:r>
      <w:r>
        <w:rPr>
          <w:color w:val="57585B"/>
          <w:sz w:val="16"/>
        </w:rPr>
        <w:t>instructions</w:t>
      </w:r>
      <w:r>
        <w:rPr>
          <w:color w:val="57585B"/>
          <w:spacing w:val="5"/>
          <w:sz w:val="16"/>
        </w:rPr>
        <w:t xml:space="preserve"> </w:t>
      </w:r>
      <w:r>
        <w:rPr>
          <w:color w:val="57585B"/>
          <w:sz w:val="16"/>
        </w:rPr>
        <w:t>given</w:t>
      </w:r>
      <w:r>
        <w:rPr>
          <w:color w:val="57585B"/>
          <w:spacing w:val="4"/>
          <w:sz w:val="16"/>
        </w:rPr>
        <w:t xml:space="preserve"> </w:t>
      </w:r>
      <w:r>
        <w:rPr>
          <w:color w:val="57585B"/>
          <w:sz w:val="16"/>
        </w:rPr>
        <w:t>by</w:t>
      </w:r>
      <w:r>
        <w:rPr>
          <w:color w:val="57585B"/>
          <w:spacing w:val="4"/>
          <w:sz w:val="16"/>
        </w:rPr>
        <w:t xml:space="preserve"> </w:t>
      </w:r>
      <w:r>
        <w:rPr>
          <w:color w:val="57585B"/>
          <w:sz w:val="16"/>
        </w:rPr>
        <w:t>the</w:t>
      </w:r>
      <w:r>
        <w:rPr>
          <w:color w:val="57585B"/>
          <w:spacing w:val="3"/>
          <w:sz w:val="16"/>
        </w:rPr>
        <w:t xml:space="preserve"> </w:t>
      </w:r>
      <w:r>
        <w:rPr>
          <w:color w:val="57585B"/>
          <w:sz w:val="16"/>
        </w:rPr>
        <w:t>client</w:t>
      </w:r>
      <w:r>
        <w:rPr>
          <w:color w:val="57585B"/>
          <w:spacing w:val="5"/>
          <w:sz w:val="16"/>
        </w:rPr>
        <w:t xml:space="preserve"> </w:t>
      </w:r>
      <w:r>
        <w:rPr>
          <w:color w:val="57585B"/>
          <w:sz w:val="16"/>
        </w:rPr>
        <w:t>through</w:t>
      </w:r>
      <w:r>
        <w:rPr>
          <w:color w:val="57585B"/>
          <w:spacing w:val="4"/>
          <w:sz w:val="16"/>
        </w:rPr>
        <w:t xml:space="preserve"> </w:t>
      </w:r>
      <w:r>
        <w:rPr>
          <w:color w:val="57585B"/>
          <w:sz w:val="16"/>
        </w:rPr>
        <w:t>the</w:t>
      </w:r>
      <w:r>
        <w:rPr>
          <w:color w:val="57585B"/>
          <w:spacing w:val="2"/>
          <w:sz w:val="16"/>
        </w:rPr>
        <w:t xml:space="preserve"> </w:t>
      </w:r>
      <w:r>
        <w:rPr>
          <w:color w:val="57585B"/>
          <w:sz w:val="16"/>
        </w:rPr>
        <w:t>completed</w:t>
      </w:r>
      <w:r>
        <w:rPr>
          <w:color w:val="57585B"/>
          <w:spacing w:val="5"/>
          <w:sz w:val="16"/>
        </w:rPr>
        <w:t xml:space="preserve"> </w:t>
      </w:r>
      <w:r>
        <w:rPr>
          <w:color w:val="57585B"/>
          <w:sz w:val="16"/>
        </w:rPr>
        <w:t>forms</w:t>
      </w:r>
      <w:r>
        <w:rPr>
          <w:color w:val="57585B"/>
          <w:spacing w:val="4"/>
          <w:sz w:val="16"/>
        </w:rPr>
        <w:t xml:space="preserve"> </w:t>
      </w:r>
      <w:r>
        <w:rPr>
          <w:color w:val="57585B"/>
          <w:sz w:val="16"/>
        </w:rPr>
        <w:t>available</w:t>
      </w:r>
      <w:r>
        <w:rPr>
          <w:color w:val="57585B"/>
          <w:spacing w:val="5"/>
          <w:sz w:val="16"/>
        </w:rPr>
        <w:t xml:space="preserve"> </w:t>
      </w:r>
      <w:r>
        <w:rPr>
          <w:color w:val="57585B"/>
          <w:sz w:val="16"/>
        </w:rPr>
        <w:t>under</w:t>
      </w:r>
      <w:r>
        <w:rPr>
          <w:color w:val="57585B"/>
          <w:spacing w:val="4"/>
          <w:sz w:val="16"/>
        </w:rPr>
        <w:t xml:space="preserve"> </w:t>
      </w:r>
      <w:r>
        <w:rPr>
          <w:color w:val="57585B"/>
          <w:sz w:val="16"/>
        </w:rPr>
        <w:t>this</w:t>
      </w:r>
      <w:r>
        <w:rPr>
          <w:color w:val="57585B"/>
          <w:spacing w:val="6"/>
          <w:sz w:val="16"/>
        </w:rPr>
        <w:t xml:space="preserve"> </w:t>
      </w:r>
      <w:r>
        <w:rPr>
          <w:color w:val="57585B"/>
          <w:spacing w:val="-2"/>
          <w:sz w:val="16"/>
        </w:rPr>
        <w:t>facility</w:t>
      </w:r>
    </w:p>
    <w:p w14:paraId="2B329C9C">
      <w:pPr>
        <w:pStyle w:val="11"/>
        <w:numPr>
          <w:ilvl w:val="2"/>
          <w:numId w:val="1"/>
        </w:numPr>
        <w:tabs>
          <w:tab w:val="left" w:pos="1145"/>
        </w:tabs>
        <w:spacing w:before="179" w:after="0" w:line="240" w:lineRule="auto"/>
        <w:ind w:left="1145" w:right="663" w:hanging="721"/>
        <w:jc w:val="left"/>
        <w:rPr>
          <w:sz w:val="16"/>
        </w:rPr>
      </w:pPr>
      <w:r>
        <w:rPr>
          <w:color w:val="57585B"/>
          <w:sz w:val="16"/>
        </w:rPr>
        <w:t>The parties agree that all instructions issued by the Client to the Bank shall be deemed irrevocable and any alleged fraudulent instructions shall</w:t>
      </w:r>
      <w:r>
        <w:rPr>
          <w:color w:val="57585B"/>
          <w:spacing w:val="18"/>
          <w:sz w:val="16"/>
        </w:rPr>
        <w:t xml:space="preserve"> </w:t>
      </w:r>
      <w:r>
        <w:rPr>
          <w:color w:val="57585B"/>
          <w:sz w:val="16"/>
        </w:rPr>
        <w:t>be</w:t>
      </w:r>
      <w:r>
        <w:rPr>
          <w:color w:val="57585B"/>
          <w:spacing w:val="17"/>
          <w:sz w:val="16"/>
        </w:rPr>
        <w:t xml:space="preserve"> </w:t>
      </w:r>
      <w:r>
        <w:rPr>
          <w:color w:val="57585B"/>
          <w:sz w:val="16"/>
        </w:rPr>
        <w:t>deemed</w:t>
      </w:r>
      <w:r>
        <w:rPr>
          <w:color w:val="57585B"/>
          <w:spacing w:val="18"/>
          <w:sz w:val="16"/>
        </w:rPr>
        <w:t xml:space="preserve"> </w:t>
      </w:r>
      <w:r>
        <w:rPr>
          <w:color w:val="57585B"/>
          <w:sz w:val="16"/>
        </w:rPr>
        <w:t>to be</w:t>
      </w:r>
      <w:r>
        <w:rPr>
          <w:color w:val="57585B"/>
          <w:spacing w:val="17"/>
          <w:sz w:val="16"/>
        </w:rPr>
        <w:t xml:space="preserve"> </w:t>
      </w:r>
      <w:r>
        <w:rPr>
          <w:color w:val="57585B"/>
          <w:sz w:val="16"/>
        </w:rPr>
        <w:t>the responsibility</w:t>
      </w:r>
      <w:r>
        <w:rPr>
          <w:color w:val="57585B"/>
          <w:spacing w:val="20"/>
          <w:sz w:val="16"/>
        </w:rPr>
        <w:t xml:space="preserve"> </w:t>
      </w:r>
      <w:r>
        <w:rPr>
          <w:color w:val="57585B"/>
          <w:sz w:val="16"/>
        </w:rPr>
        <w:t>of</w:t>
      </w:r>
      <w:r>
        <w:rPr>
          <w:color w:val="57585B"/>
          <w:spacing w:val="18"/>
          <w:sz w:val="16"/>
        </w:rPr>
        <w:t xml:space="preserve"> </w:t>
      </w:r>
      <w:r>
        <w:rPr>
          <w:color w:val="57585B"/>
          <w:sz w:val="16"/>
        </w:rPr>
        <w:t>the</w:t>
      </w:r>
      <w:r>
        <w:rPr>
          <w:color w:val="57585B"/>
          <w:spacing w:val="18"/>
          <w:sz w:val="16"/>
        </w:rPr>
        <w:t xml:space="preserve"> </w:t>
      </w:r>
      <w:r>
        <w:rPr>
          <w:color w:val="57585B"/>
          <w:sz w:val="16"/>
        </w:rPr>
        <w:t>Client</w:t>
      </w:r>
      <w:r>
        <w:rPr>
          <w:color w:val="57585B"/>
          <w:spacing w:val="20"/>
          <w:sz w:val="16"/>
        </w:rPr>
        <w:t xml:space="preserve"> </w:t>
      </w:r>
      <w:r>
        <w:rPr>
          <w:color w:val="57585B"/>
          <w:sz w:val="16"/>
        </w:rPr>
        <w:t>unless</w:t>
      </w:r>
      <w:r>
        <w:rPr>
          <w:color w:val="57585B"/>
          <w:spacing w:val="18"/>
          <w:sz w:val="16"/>
        </w:rPr>
        <w:t xml:space="preserve"> </w:t>
      </w:r>
      <w:r>
        <w:rPr>
          <w:color w:val="57585B"/>
          <w:sz w:val="16"/>
        </w:rPr>
        <w:t>negligence</w:t>
      </w:r>
      <w:r>
        <w:rPr>
          <w:color w:val="57585B"/>
          <w:spacing w:val="20"/>
          <w:sz w:val="16"/>
        </w:rPr>
        <w:t xml:space="preserve"> </w:t>
      </w:r>
      <w:r>
        <w:rPr>
          <w:color w:val="57585B"/>
          <w:sz w:val="16"/>
        </w:rPr>
        <w:t>on the</w:t>
      </w:r>
      <w:r>
        <w:rPr>
          <w:color w:val="57585B"/>
          <w:spacing w:val="18"/>
          <w:sz w:val="16"/>
        </w:rPr>
        <w:t xml:space="preserve"> </w:t>
      </w:r>
      <w:r>
        <w:rPr>
          <w:color w:val="57585B"/>
          <w:sz w:val="16"/>
        </w:rPr>
        <w:t>part</w:t>
      </w:r>
      <w:r>
        <w:rPr>
          <w:color w:val="57585B"/>
          <w:spacing w:val="18"/>
          <w:sz w:val="16"/>
        </w:rPr>
        <w:t xml:space="preserve"> </w:t>
      </w:r>
      <w:r>
        <w:rPr>
          <w:color w:val="57585B"/>
          <w:sz w:val="16"/>
        </w:rPr>
        <w:t>of the</w:t>
      </w:r>
      <w:r>
        <w:rPr>
          <w:color w:val="57585B"/>
          <w:spacing w:val="18"/>
          <w:sz w:val="16"/>
        </w:rPr>
        <w:t xml:space="preserve"> </w:t>
      </w:r>
      <w:r>
        <w:rPr>
          <w:color w:val="57585B"/>
          <w:sz w:val="16"/>
        </w:rPr>
        <w:t>Bank</w:t>
      </w:r>
      <w:r>
        <w:rPr>
          <w:color w:val="57585B"/>
          <w:spacing w:val="17"/>
          <w:sz w:val="16"/>
        </w:rPr>
        <w:t xml:space="preserve"> </w:t>
      </w:r>
      <w:r>
        <w:rPr>
          <w:color w:val="57585B"/>
          <w:sz w:val="16"/>
        </w:rPr>
        <w:t>is</w:t>
      </w:r>
      <w:r>
        <w:rPr>
          <w:color w:val="57585B"/>
          <w:spacing w:val="17"/>
          <w:sz w:val="16"/>
        </w:rPr>
        <w:t xml:space="preserve"> </w:t>
      </w:r>
      <w:r>
        <w:rPr>
          <w:color w:val="57585B"/>
          <w:sz w:val="16"/>
        </w:rPr>
        <w:t>proved.</w:t>
      </w:r>
    </w:p>
    <w:p w14:paraId="75468091">
      <w:pPr>
        <w:pStyle w:val="8"/>
        <w:spacing w:before="1"/>
      </w:pPr>
    </w:p>
    <w:p w14:paraId="39E2FA6C">
      <w:pPr>
        <w:pStyle w:val="11"/>
        <w:numPr>
          <w:ilvl w:val="2"/>
          <w:numId w:val="1"/>
        </w:numPr>
        <w:tabs>
          <w:tab w:val="left" w:pos="1145"/>
        </w:tabs>
        <w:spacing w:before="1" w:after="0" w:line="240" w:lineRule="auto"/>
        <w:ind w:left="1145" w:right="663" w:hanging="721"/>
        <w:jc w:val="left"/>
        <w:rPr>
          <w:sz w:val="16"/>
        </w:rPr>
      </w:pPr>
      <w:r>
        <w:rPr>
          <w:color w:val="57585B"/>
          <w:sz w:val="16"/>
        </w:rPr>
        <w:t>The parties agree that all instructions issued by the Client to the Bank shall be deemed irrevocable and any alleged fraudulent instructions shall</w:t>
      </w:r>
      <w:r>
        <w:rPr>
          <w:color w:val="57585B"/>
          <w:spacing w:val="18"/>
          <w:sz w:val="16"/>
        </w:rPr>
        <w:t xml:space="preserve"> </w:t>
      </w:r>
      <w:r>
        <w:rPr>
          <w:color w:val="57585B"/>
          <w:sz w:val="16"/>
        </w:rPr>
        <w:t>be</w:t>
      </w:r>
      <w:r>
        <w:rPr>
          <w:color w:val="57585B"/>
          <w:spacing w:val="17"/>
          <w:sz w:val="16"/>
        </w:rPr>
        <w:t xml:space="preserve"> </w:t>
      </w:r>
      <w:r>
        <w:rPr>
          <w:color w:val="57585B"/>
          <w:sz w:val="16"/>
        </w:rPr>
        <w:t>deemed</w:t>
      </w:r>
      <w:r>
        <w:rPr>
          <w:color w:val="57585B"/>
          <w:spacing w:val="18"/>
          <w:sz w:val="16"/>
        </w:rPr>
        <w:t xml:space="preserve"> </w:t>
      </w:r>
      <w:r>
        <w:rPr>
          <w:color w:val="57585B"/>
          <w:sz w:val="16"/>
        </w:rPr>
        <w:t>to be</w:t>
      </w:r>
      <w:r>
        <w:rPr>
          <w:color w:val="57585B"/>
          <w:spacing w:val="17"/>
          <w:sz w:val="16"/>
        </w:rPr>
        <w:t xml:space="preserve"> </w:t>
      </w:r>
      <w:r>
        <w:rPr>
          <w:color w:val="57585B"/>
          <w:sz w:val="16"/>
        </w:rPr>
        <w:t>the responsibility</w:t>
      </w:r>
      <w:r>
        <w:rPr>
          <w:color w:val="57585B"/>
          <w:spacing w:val="20"/>
          <w:sz w:val="16"/>
        </w:rPr>
        <w:t xml:space="preserve"> </w:t>
      </w:r>
      <w:r>
        <w:rPr>
          <w:color w:val="57585B"/>
          <w:sz w:val="16"/>
        </w:rPr>
        <w:t>of</w:t>
      </w:r>
      <w:r>
        <w:rPr>
          <w:color w:val="57585B"/>
          <w:spacing w:val="18"/>
          <w:sz w:val="16"/>
        </w:rPr>
        <w:t xml:space="preserve"> </w:t>
      </w:r>
      <w:r>
        <w:rPr>
          <w:color w:val="57585B"/>
          <w:sz w:val="16"/>
        </w:rPr>
        <w:t>the</w:t>
      </w:r>
      <w:r>
        <w:rPr>
          <w:color w:val="57585B"/>
          <w:spacing w:val="18"/>
          <w:sz w:val="16"/>
        </w:rPr>
        <w:t xml:space="preserve"> </w:t>
      </w:r>
      <w:r>
        <w:rPr>
          <w:color w:val="57585B"/>
          <w:sz w:val="16"/>
        </w:rPr>
        <w:t>Client</w:t>
      </w:r>
      <w:r>
        <w:rPr>
          <w:color w:val="57585B"/>
          <w:spacing w:val="20"/>
          <w:sz w:val="16"/>
        </w:rPr>
        <w:t xml:space="preserve"> </w:t>
      </w:r>
      <w:r>
        <w:rPr>
          <w:color w:val="57585B"/>
          <w:sz w:val="16"/>
        </w:rPr>
        <w:t>unless</w:t>
      </w:r>
      <w:r>
        <w:rPr>
          <w:color w:val="57585B"/>
          <w:spacing w:val="18"/>
          <w:sz w:val="16"/>
        </w:rPr>
        <w:t xml:space="preserve"> </w:t>
      </w:r>
      <w:r>
        <w:rPr>
          <w:color w:val="57585B"/>
          <w:sz w:val="16"/>
        </w:rPr>
        <w:t>negligence</w:t>
      </w:r>
      <w:r>
        <w:rPr>
          <w:color w:val="57585B"/>
          <w:spacing w:val="20"/>
          <w:sz w:val="16"/>
        </w:rPr>
        <w:t xml:space="preserve"> </w:t>
      </w:r>
      <w:r>
        <w:rPr>
          <w:color w:val="57585B"/>
          <w:sz w:val="16"/>
        </w:rPr>
        <w:t>on the</w:t>
      </w:r>
      <w:r>
        <w:rPr>
          <w:color w:val="57585B"/>
          <w:spacing w:val="18"/>
          <w:sz w:val="16"/>
        </w:rPr>
        <w:t xml:space="preserve"> </w:t>
      </w:r>
      <w:r>
        <w:rPr>
          <w:color w:val="57585B"/>
          <w:sz w:val="16"/>
        </w:rPr>
        <w:t>part</w:t>
      </w:r>
      <w:r>
        <w:rPr>
          <w:color w:val="57585B"/>
          <w:spacing w:val="18"/>
          <w:sz w:val="16"/>
        </w:rPr>
        <w:t xml:space="preserve"> </w:t>
      </w:r>
      <w:r>
        <w:rPr>
          <w:color w:val="57585B"/>
          <w:sz w:val="16"/>
        </w:rPr>
        <w:t>of the</w:t>
      </w:r>
      <w:r>
        <w:rPr>
          <w:color w:val="57585B"/>
          <w:spacing w:val="18"/>
          <w:sz w:val="16"/>
        </w:rPr>
        <w:t xml:space="preserve"> </w:t>
      </w:r>
      <w:r>
        <w:rPr>
          <w:color w:val="57585B"/>
          <w:sz w:val="16"/>
        </w:rPr>
        <w:t>Bank</w:t>
      </w:r>
      <w:r>
        <w:rPr>
          <w:color w:val="57585B"/>
          <w:spacing w:val="17"/>
          <w:sz w:val="16"/>
        </w:rPr>
        <w:t xml:space="preserve"> </w:t>
      </w:r>
      <w:r>
        <w:rPr>
          <w:color w:val="57585B"/>
          <w:sz w:val="16"/>
        </w:rPr>
        <w:t>is</w:t>
      </w:r>
      <w:r>
        <w:rPr>
          <w:color w:val="57585B"/>
          <w:spacing w:val="17"/>
          <w:sz w:val="16"/>
        </w:rPr>
        <w:t xml:space="preserve"> </w:t>
      </w:r>
      <w:r>
        <w:rPr>
          <w:color w:val="57585B"/>
          <w:sz w:val="16"/>
        </w:rPr>
        <w:t>proved.</w:t>
      </w:r>
    </w:p>
    <w:p w14:paraId="6E2D375E">
      <w:pPr>
        <w:pStyle w:val="11"/>
        <w:numPr>
          <w:ilvl w:val="2"/>
          <w:numId w:val="1"/>
        </w:numPr>
        <w:tabs>
          <w:tab w:val="left" w:pos="1145"/>
        </w:tabs>
        <w:spacing w:before="180" w:after="0" w:line="240" w:lineRule="auto"/>
        <w:ind w:left="1145" w:right="337" w:hanging="721"/>
        <w:jc w:val="left"/>
        <w:rPr>
          <w:sz w:val="16"/>
        </w:rPr>
      </w:pPr>
      <w:r>
        <w:rPr>
          <w:color w:val="57585B"/>
          <w:sz w:val="16"/>
        </w:rPr>
        <w:t>The</w:t>
      </w:r>
      <w:r>
        <w:rPr>
          <w:color w:val="57585B"/>
          <w:spacing w:val="-2"/>
          <w:sz w:val="16"/>
        </w:rPr>
        <w:t xml:space="preserve"> </w:t>
      </w:r>
      <w:r>
        <w:rPr>
          <w:color w:val="57585B"/>
          <w:sz w:val="16"/>
        </w:rPr>
        <w:t>Client accepts and</w:t>
      </w:r>
      <w:r>
        <w:rPr>
          <w:color w:val="57585B"/>
          <w:spacing w:val="-2"/>
          <w:sz w:val="16"/>
        </w:rPr>
        <w:t xml:space="preserve"> </w:t>
      </w:r>
      <w:r>
        <w:rPr>
          <w:color w:val="57585B"/>
          <w:sz w:val="16"/>
        </w:rPr>
        <w:t>agrees</w:t>
      </w:r>
      <w:r>
        <w:rPr>
          <w:color w:val="57585B"/>
          <w:spacing w:val="-2"/>
          <w:sz w:val="16"/>
        </w:rPr>
        <w:t xml:space="preserve"> </w:t>
      </w:r>
      <w:r>
        <w:rPr>
          <w:color w:val="57585B"/>
          <w:sz w:val="16"/>
        </w:rPr>
        <w:t>to</w:t>
      </w:r>
      <w:r>
        <w:rPr>
          <w:color w:val="57585B"/>
          <w:spacing w:val="-2"/>
          <w:sz w:val="16"/>
        </w:rPr>
        <w:t xml:space="preserve"> </w:t>
      </w:r>
      <w:r>
        <w:rPr>
          <w:color w:val="57585B"/>
          <w:sz w:val="16"/>
        </w:rPr>
        <w:t>repay to</w:t>
      </w:r>
      <w:r>
        <w:rPr>
          <w:color w:val="57585B"/>
          <w:spacing w:val="-4"/>
          <w:sz w:val="16"/>
        </w:rPr>
        <w:t xml:space="preserve"> </w:t>
      </w:r>
      <w:r>
        <w:rPr>
          <w:color w:val="57585B"/>
          <w:sz w:val="16"/>
        </w:rPr>
        <w:t>the</w:t>
      </w:r>
      <w:r>
        <w:rPr>
          <w:color w:val="57585B"/>
          <w:spacing w:val="-4"/>
          <w:sz w:val="16"/>
        </w:rPr>
        <w:t xml:space="preserve"> </w:t>
      </w:r>
      <w:r>
        <w:rPr>
          <w:color w:val="57585B"/>
          <w:sz w:val="16"/>
        </w:rPr>
        <w:t>Bank a</w:t>
      </w:r>
      <w:r>
        <w:rPr>
          <w:color w:val="57585B"/>
          <w:spacing w:val="-4"/>
          <w:sz w:val="16"/>
        </w:rPr>
        <w:t xml:space="preserve"> </w:t>
      </w:r>
      <w:r>
        <w:rPr>
          <w:color w:val="57585B"/>
          <w:sz w:val="16"/>
        </w:rPr>
        <w:t>penalty fee</w:t>
      </w:r>
      <w:r>
        <w:rPr>
          <w:color w:val="57585B"/>
          <w:spacing w:val="-2"/>
          <w:sz w:val="16"/>
        </w:rPr>
        <w:t xml:space="preserve"> </w:t>
      </w:r>
      <w:r>
        <w:rPr>
          <w:color w:val="57585B"/>
          <w:sz w:val="16"/>
        </w:rPr>
        <w:t>plus the</w:t>
      </w:r>
      <w:r>
        <w:rPr>
          <w:color w:val="57585B"/>
          <w:spacing w:val="-4"/>
          <w:sz w:val="16"/>
        </w:rPr>
        <w:t xml:space="preserve"> </w:t>
      </w:r>
      <w:r>
        <w:rPr>
          <w:color w:val="57585B"/>
          <w:sz w:val="16"/>
        </w:rPr>
        <w:t>excess amount and</w:t>
      </w:r>
      <w:r>
        <w:rPr>
          <w:color w:val="57585B"/>
          <w:spacing w:val="-2"/>
          <w:sz w:val="16"/>
        </w:rPr>
        <w:t xml:space="preserve"> </w:t>
      </w:r>
      <w:r>
        <w:rPr>
          <w:color w:val="57585B"/>
          <w:sz w:val="16"/>
        </w:rPr>
        <w:t>interest</w:t>
      </w:r>
      <w:r>
        <w:rPr>
          <w:color w:val="57585B"/>
          <w:spacing w:val="-3"/>
          <w:sz w:val="16"/>
        </w:rPr>
        <w:t xml:space="preserve"> </w:t>
      </w:r>
      <w:r>
        <w:rPr>
          <w:color w:val="57585B"/>
          <w:sz w:val="16"/>
        </w:rPr>
        <w:t>thereon</w:t>
      </w:r>
      <w:r>
        <w:rPr>
          <w:color w:val="57585B"/>
          <w:spacing w:val="-2"/>
          <w:sz w:val="16"/>
        </w:rPr>
        <w:t xml:space="preserve"> </w:t>
      </w:r>
      <w:r>
        <w:rPr>
          <w:color w:val="57585B"/>
          <w:sz w:val="16"/>
        </w:rPr>
        <w:t>on</w:t>
      </w:r>
      <w:r>
        <w:rPr>
          <w:color w:val="57585B"/>
          <w:spacing w:val="-2"/>
          <w:sz w:val="16"/>
        </w:rPr>
        <w:t xml:space="preserve"> </w:t>
      </w:r>
      <w:r>
        <w:rPr>
          <w:color w:val="57585B"/>
          <w:sz w:val="16"/>
        </w:rPr>
        <w:t>such</w:t>
      </w:r>
      <w:r>
        <w:rPr>
          <w:color w:val="57585B"/>
          <w:spacing w:val="-2"/>
          <w:sz w:val="16"/>
        </w:rPr>
        <w:t xml:space="preserve"> </w:t>
      </w:r>
      <w:r>
        <w:rPr>
          <w:color w:val="57585B"/>
          <w:sz w:val="16"/>
        </w:rPr>
        <w:t>amounts as</w:t>
      </w:r>
      <w:r>
        <w:rPr>
          <w:color w:val="57585B"/>
          <w:spacing w:val="-3"/>
          <w:sz w:val="16"/>
        </w:rPr>
        <w:t xml:space="preserve"> </w:t>
      </w:r>
      <w:r>
        <w:rPr>
          <w:color w:val="57585B"/>
          <w:sz w:val="16"/>
        </w:rPr>
        <w:t>may exceed the credit balance and/or the marked limit arising as a result of the debit entry on its account due to its express instructions,</w:t>
      </w:r>
    </w:p>
    <w:p w14:paraId="42790BDB">
      <w:pPr>
        <w:pStyle w:val="8"/>
        <w:spacing w:before="37"/>
      </w:pPr>
    </w:p>
    <w:p w14:paraId="7E69D2AB">
      <w:pPr>
        <w:pStyle w:val="5"/>
        <w:numPr>
          <w:ilvl w:val="0"/>
          <w:numId w:val="1"/>
        </w:numPr>
        <w:tabs>
          <w:tab w:val="left" w:pos="606"/>
        </w:tabs>
        <w:spacing w:before="0" w:after="0" w:line="240" w:lineRule="auto"/>
        <w:ind w:left="606" w:right="0" w:hanging="181"/>
        <w:jc w:val="left"/>
        <w:rPr>
          <w:rFonts w:ascii="Trebuchet MS"/>
          <w:color w:val="57585B"/>
        </w:rPr>
      </w:pPr>
      <w:r>
        <w:rPr>
          <w:rFonts w:ascii="Trebuchet MS"/>
          <w:color w:val="57585B"/>
          <w:spacing w:val="-2"/>
        </w:rPr>
        <w:t>Security</w:t>
      </w:r>
    </w:p>
    <w:p w14:paraId="622FD52F">
      <w:pPr>
        <w:pStyle w:val="8"/>
        <w:spacing w:before="73"/>
        <w:rPr>
          <w:rFonts w:ascii="Trebuchet MS"/>
          <w:b/>
        </w:rPr>
      </w:pPr>
    </w:p>
    <w:p w14:paraId="67577ADE">
      <w:pPr>
        <w:pStyle w:val="11"/>
        <w:numPr>
          <w:ilvl w:val="1"/>
          <w:numId w:val="1"/>
        </w:numPr>
        <w:tabs>
          <w:tab w:val="left" w:pos="1145"/>
        </w:tabs>
        <w:spacing w:before="0" w:after="0" w:line="290" w:lineRule="auto"/>
        <w:ind w:left="1145" w:right="665" w:hanging="721"/>
        <w:jc w:val="left"/>
        <w:rPr>
          <w:sz w:val="16"/>
        </w:rPr>
      </w:pPr>
      <w:r>
        <w:rPr>
          <w:color w:val="57585B"/>
          <w:sz w:val="16"/>
        </w:rPr>
        <w:t>The Client undertakes to exclusively control and restrict access to its Internet Banking failing through the minimum recommended security safeguards provided by the Bank in terms of Clause 7 hereto. The provisions of Clause 2.4 shall</w:t>
      </w:r>
      <w:r>
        <w:rPr>
          <w:color w:val="57585B"/>
          <w:spacing w:val="-1"/>
          <w:sz w:val="16"/>
        </w:rPr>
        <w:t xml:space="preserve"> </w:t>
      </w:r>
      <w:r>
        <w:rPr>
          <w:color w:val="57585B"/>
          <w:sz w:val="16"/>
        </w:rPr>
        <w:t>apply hereto.</w:t>
      </w:r>
    </w:p>
    <w:p w14:paraId="410C7A15">
      <w:pPr>
        <w:pStyle w:val="8"/>
        <w:spacing w:before="43"/>
      </w:pPr>
    </w:p>
    <w:p w14:paraId="12330C80">
      <w:pPr>
        <w:pStyle w:val="11"/>
        <w:numPr>
          <w:ilvl w:val="1"/>
          <w:numId w:val="1"/>
        </w:numPr>
        <w:tabs>
          <w:tab w:val="left" w:pos="1145"/>
        </w:tabs>
        <w:spacing w:before="0" w:after="0" w:line="285" w:lineRule="auto"/>
        <w:ind w:left="1145" w:right="756" w:hanging="721"/>
        <w:jc w:val="left"/>
        <w:rPr>
          <w:sz w:val="16"/>
        </w:rPr>
      </w:pPr>
      <w:r>
        <w:rPr>
          <w:color w:val="57585B"/>
          <w:sz w:val="16"/>
        </w:rPr>
        <w:t>The Client confirms that it has fully acquainted itself of the required security measures and administrative functions recommended by the Bank in Terms of Clause 7 hereto, prior to the operation of the Internet Banking System.</w:t>
      </w:r>
    </w:p>
    <w:p w14:paraId="0DB08658">
      <w:pPr>
        <w:pStyle w:val="8"/>
        <w:spacing w:before="14"/>
      </w:pPr>
    </w:p>
    <w:p w14:paraId="6D54A88F">
      <w:pPr>
        <w:pStyle w:val="5"/>
        <w:numPr>
          <w:ilvl w:val="0"/>
          <w:numId w:val="1"/>
        </w:numPr>
        <w:tabs>
          <w:tab w:val="left" w:pos="610"/>
        </w:tabs>
        <w:spacing w:before="0" w:after="0" w:line="240" w:lineRule="auto"/>
        <w:ind w:left="610" w:right="0" w:hanging="185"/>
        <w:jc w:val="left"/>
        <w:rPr>
          <w:color w:val="57585B"/>
        </w:rPr>
      </w:pPr>
      <w:r>
        <w:rPr>
          <w:color w:val="57585B"/>
          <w:spacing w:val="-2"/>
        </w:rPr>
        <w:t>Breach</w:t>
      </w:r>
      <w:r>
        <w:rPr>
          <w:color w:val="57585B"/>
          <w:spacing w:val="1"/>
        </w:rPr>
        <w:t xml:space="preserve"> </w:t>
      </w:r>
      <w:r>
        <w:rPr>
          <w:color w:val="57585B"/>
          <w:spacing w:val="-2"/>
        </w:rPr>
        <w:t>and</w:t>
      </w:r>
      <w:r>
        <w:rPr>
          <w:color w:val="57585B"/>
          <w:spacing w:val="4"/>
        </w:rPr>
        <w:t xml:space="preserve"> </w:t>
      </w:r>
      <w:r>
        <w:rPr>
          <w:color w:val="57585B"/>
          <w:spacing w:val="-2"/>
        </w:rPr>
        <w:t>Termination</w:t>
      </w:r>
    </w:p>
    <w:p w14:paraId="07E2EC9C">
      <w:pPr>
        <w:pStyle w:val="8"/>
        <w:spacing w:before="74"/>
        <w:rPr>
          <w:rFonts w:ascii="Arial"/>
          <w:b/>
        </w:rPr>
      </w:pPr>
    </w:p>
    <w:p w14:paraId="02C41E60">
      <w:pPr>
        <w:pStyle w:val="11"/>
        <w:numPr>
          <w:ilvl w:val="1"/>
          <w:numId w:val="1"/>
        </w:numPr>
        <w:tabs>
          <w:tab w:val="left" w:pos="1145"/>
        </w:tabs>
        <w:spacing w:before="0" w:after="0" w:line="290" w:lineRule="auto"/>
        <w:ind w:left="1145" w:right="964" w:hanging="721"/>
        <w:jc w:val="left"/>
        <w:rPr>
          <w:sz w:val="16"/>
        </w:rPr>
      </w:pPr>
      <w:r>
        <w:rPr>
          <w:color w:val="57585B"/>
          <w:sz w:val="16"/>
        </w:rPr>
        <w:t>This agreement shall remain in force and effect for an indefinite period until terminated as provided herein. However, either party may terminate the agreement</w:t>
      </w:r>
      <w:r>
        <w:rPr>
          <w:color w:val="57585B"/>
          <w:spacing w:val="31"/>
          <w:sz w:val="16"/>
        </w:rPr>
        <w:t xml:space="preserve"> </w:t>
      </w:r>
      <w:r>
        <w:rPr>
          <w:color w:val="57585B"/>
          <w:sz w:val="16"/>
        </w:rPr>
        <w:t>upon</w:t>
      </w:r>
      <w:r>
        <w:rPr>
          <w:color w:val="57585B"/>
          <w:spacing w:val="28"/>
          <w:sz w:val="16"/>
        </w:rPr>
        <w:t xml:space="preserve"> </w:t>
      </w:r>
      <w:r>
        <w:rPr>
          <w:color w:val="57585B"/>
          <w:sz w:val="16"/>
        </w:rPr>
        <w:t>giving</w:t>
      </w:r>
      <w:r>
        <w:rPr>
          <w:color w:val="57585B"/>
          <w:spacing w:val="26"/>
          <w:sz w:val="16"/>
        </w:rPr>
        <w:t xml:space="preserve"> </w:t>
      </w:r>
      <w:r>
        <w:rPr>
          <w:color w:val="57585B"/>
          <w:sz w:val="16"/>
        </w:rPr>
        <w:t>three</w:t>
      </w:r>
      <w:r>
        <w:rPr>
          <w:color w:val="57585B"/>
          <w:spacing w:val="28"/>
          <w:sz w:val="16"/>
        </w:rPr>
        <w:t xml:space="preserve"> </w:t>
      </w:r>
      <w:r>
        <w:rPr>
          <w:color w:val="57585B"/>
          <w:sz w:val="16"/>
        </w:rPr>
        <w:t>months</w:t>
      </w:r>
      <w:r>
        <w:rPr>
          <w:color w:val="57585B"/>
          <w:spacing w:val="28"/>
          <w:sz w:val="16"/>
        </w:rPr>
        <w:t xml:space="preserve"> </w:t>
      </w:r>
      <w:r>
        <w:rPr>
          <w:color w:val="57585B"/>
          <w:sz w:val="16"/>
        </w:rPr>
        <w:t>written</w:t>
      </w:r>
      <w:r>
        <w:rPr>
          <w:color w:val="57585B"/>
          <w:spacing w:val="28"/>
          <w:sz w:val="16"/>
        </w:rPr>
        <w:t xml:space="preserve"> </w:t>
      </w:r>
      <w:r>
        <w:rPr>
          <w:color w:val="57585B"/>
          <w:sz w:val="16"/>
        </w:rPr>
        <w:t>notice to the</w:t>
      </w:r>
      <w:r>
        <w:rPr>
          <w:color w:val="57585B"/>
          <w:spacing w:val="28"/>
          <w:sz w:val="16"/>
        </w:rPr>
        <w:t xml:space="preserve"> </w:t>
      </w:r>
      <w:r>
        <w:rPr>
          <w:color w:val="57585B"/>
          <w:sz w:val="16"/>
        </w:rPr>
        <w:t>other</w:t>
      </w:r>
      <w:r>
        <w:rPr>
          <w:color w:val="57585B"/>
          <w:spacing w:val="30"/>
          <w:sz w:val="16"/>
        </w:rPr>
        <w:t xml:space="preserve"> </w:t>
      </w:r>
      <w:r>
        <w:rPr>
          <w:color w:val="57585B"/>
          <w:sz w:val="16"/>
        </w:rPr>
        <w:t>party.</w:t>
      </w:r>
    </w:p>
    <w:p w14:paraId="28DCD9C7">
      <w:pPr>
        <w:pStyle w:val="8"/>
        <w:spacing w:before="41"/>
      </w:pPr>
    </w:p>
    <w:p w14:paraId="100C93C8">
      <w:pPr>
        <w:pStyle w:val="11"/>
        <w:numPr>
          <w:ilvl w:val="1"/>
          <w:numId w:val="1"/>
        </w:numPr>
        <w:tabs>
          <w:tab w:val="left" w:pos="1145"/>
        </w:tabs>
        <w:spacing w:before="0" w:after="0" w:line="240" w:lineRule="auto"/>
        <w:ind w:left="1145" w:right="0" w:hanging="720"/>
        <w:jc w:val="left"/>
        <w:rPr>
          <w:sz w:val="16"/>
        </w:rPr>
      </w:pPr>
      <w:r>
        <w:rPr>
          <w:color w:val="57585B"/>
          <w:sz w:val="16"/>
        </w:rPr>
        <w:t>In</w:t>
      </w:r>
      <w:r>
        <w:rPr>
          <w:color w:val="57585B"/>
          <w:spacing w:val="-2"/>
          <w:sz w:val="16"/>
        </w:rPr>
        <w:t xml:space="preserve"> </w:t>
      </w:r>
      <w:r>
        <w:rPr>
          <w:color w:val="57585B"/>
          <w:sz w:val="16"/>
        </w:rPr>
        <w:t>the event that</w:t>
      </w:r>
      <w:r>
        <w:rPr>
          <w:color w:val="57585B"/>
          <w:spacing w:val="2"/>
          <w:sz w:val="16"/>
        </w:rPr>
        <w:t xml:space="preserve"> </w:t>
      </w:r>
      <w:r>
        <w:rPr>
          <w:color w:val="57585B"/>
          <w:sz w:val="16"/>
        </w:rPr>
        <w:t>a</w:t>
      </w:r>
      <w:r>
        <w:rPr>
          <w:color w:val="57585B"/>
          <w:spacing w:val="-2"/>
          <w:sz w:val="16"/>
        </w:rPr>
        <w:t xml:space="preserve"> </w:t>
      </w:r>
      <w:r>
        <w:rPr>
          <w:color w:val="57585B"/>
          <w:sz w:val="16"/>
        </w:rPr>
        <w:t>material</w:t>
      </w:r>
      <w:r>
        <w:rPr>
          <w:color w:val="57585B"/>
          <w:spacing w:val="-1"/>
          <w:sz w:val="16"/>
        </w:rPr>
        <w:t xml:space="preserve"> </w:t>
      </w:r>
      <w:r>
        <w:rPr>
          <w:color w:val="57585B"/>
          <w:sz w:val="16"/>
        </w:rPr>
        <w:t>breach</w:t>
      </w:r>
      <w:r>
        <w:rPr>
          <w:color w:val="57585B"/>
          <w:spacing w:val="1"/>
          <w:sz w:val="16"/>
        </w:rPr>
        <w:t xml:space="preserve"> </w:t>
      </w:r>
      <w:r>
        <w:rPr>
          <w:color w:val="57585B"/>
          <w:sz w:val="16"/>
        </w:rPr>
        <w:t>of</w:t>
      </w:r>
      <w:r>
        <w:rPr>
          <w:color w:val="57585B"/>
          <w:spacing w:val="1"/>
          <w:sz w:val="16"/>
        </w:rPr>
        <w:t xml:space="preserve"> </w:t>
      </w:r>
      <w:r>
        <w:rPr>
          <w:color w:val="57585B"/>
          <w:sz w:val="16"/>
        </w:rPr>
        <w:t>the</w:t>
      </w:r>
      <w:r>
        <w:rPr>
          <w:color w:val="57585B"/>
          <w:spacing w:val="1"/>
          <w:sz w:val="16"/>
        </w:rPr>
        <w:t xml:space="preserve"> </w:t>
      </w:r>
      <w:r>
        <w:rPr>
          <w:color w:val="57585B"/>
          <w:sz w:val="16"/>
        </w:rPr>
        <w:t>Terms</w:t>
      </w:r>
      <w:r>
        <w:rPr>
          <w:color w:val="57585B"/>
          <w:spacing w:val="2"/>
          <w:sz w:val="16"/>
        </w:rPr>
        <w:t xml:space="preserve"> </w:t>
      </w:r>
      <w:r>
        <w:rPr>
          <w:color w:val="57585B"/>
          <w:sz w:val="16"/>
        </w:rPr>
        <w:t>and Conditions</w:t>
      </w:r>
      <w:r>
        <w:rPr>
          <w:color w:val="57585B"/>
          <w:spacing w:val="5"/>
          <w:sz w:val="16"/>
        </w:rPr>
        <w:t xml:space="preserve"> </w:t>
      </w:r>
      <w:r>
        <w:rPr>
          <w:color w:val="57585B"/>
          <w:sz w:val="16"/>
        </w:rPr>
        <w:t>is</w:t>
      </w:r>
      <w:r>
        <w:rPr>
          <w:color w:val="57585B"/>
          <w:spacing w:val="2"/>
          <w:sz w:val="16"/>
        </w:rPr>
        <w:t xml:space="preserve"> </w:t>
      </w:r>
      <w:r>
        <w:rPr>
          <w:color w:val="57585B"/>
          <w:sz w:val="16"/>
        </w:rPr>
        <w:t>committed</w:t>
      </w:r>
      <w:r>
        <w:rPr>
          <w:color w:val="57585B"/>
          <w:spacing w:val="1"/>
          <w:sz w:val="16"/>
        </w:rPr>
        <w:t xml:space="preserve"> </w:t>
      </w:r>
      <w:r>
        <w:rPr>
          <w:color w:val="57585B"/>
          <w:sz w:val="16"/>
        </w:rPr>
        <w:t>by either party;</w:t>
      </w:r>
      <w:r>
        <w:rPr>
          <w:color w:val="57585B"/>
          <w:spacing w:val="1"/>
          <w:sz w:val="16"/>
        </w:rPr>
        <w:t xml:space="preserve"> </w:t>
      </w:r>
      <w:r>
        <w:rPr>
          <w:color w:val="57585B"/>
          <w:sz w:val="16"/>
        </w:rPr>
        <w:t>including</w:t>
      </w:r>
      <w:r>
        <w:rPr>
          <w:color w:val="57585B"/>
          <w:spacing w:val="6"/>
          <w:sz w:val="16"/>
        </w:rPr>
        <w:t xml:space="preserve"> </w:t>
      </w:r>
      <w:r>
        <w:rPr>
          <w:color w:val="57585B"/>
          <w:sz w:val="16"/>
        </w:rPr>
        <w:t>an</w:t>
      </w:r>
      <w:r>
        <w:rPr>
          <w:color w:val="57585B"/>
          <w:spacing w:val="1"/>
          <w:sz w:val="16"/>
        </w:rPr>
        <w:t xml:space="preserve"> </w:t>
      </w:r>
      <w:r>
        <w:rPr>
          <w:color w:val="57585B"/>
          <w:sz w:val="16"/>
        </w:rPr>
        <w:t>order of</w:t>
      </w:r>
      <w:r>
        <w:rPr>
          <w:color w:val="57585B"/>
          <w:spacing w:val="2"/>
          <w:sz w:val="16"/>
        </w:rPr>
        <w:t xml:space="preserve"> </w:t>
      </w:r>
      <w:r>
        <w:rPr>
          <w:color w:val="57585B"/>
          <w:sz w:val="16"/>
        </w:rPr>
        <w:t>attachment of</w:t>
      </w:r>
      <w:r>
        <w:rPr>
          <w:color w:val="57585B"/>
          <w:spacing w:val="2"/>
          <w:sz w:val="16"/>
        </w:rPr>
        <w:t xml:space="preserve"> </w:t>
      </w:r>
      <w:r>
        <w:rPr>
          <w:color w:val="57585B"/>
          <w:spacing w:val="-2"/>
          <w:sz w:val="16"/>
        </w:rPr>
        <w:t>assets,</w:t>
      </w:r>
    </w:p>
    <w:p w14:paraId="1DC3142E">
      <w:pPr>
        <w:pStyle w:val="8"/>
        <w:spacing w:before="37" w:line="290" w:lineRule="auto"/>
        <w:ind w:left="1145" w:right="687"/>
      </w:pPr>
      <w:r>
        <w:rPr>
          <w:color w:val="57585B"/>
        </w:rPr>
        <w:t>a provisional or final order for sequestration or liquidation or an order for judicial management; the other party shall call upon the defaulting party to make good the default, within 48 hours of a written notice to the other party, provided the Client shall remain liable to the Bank for</w:t>
      </w:r>
      <w:r>
        <w:rPr>
          <w:color w:val="57585B"/>
          <w:spacing w:val="40"/>
        </w:rPr>
        <w:t xml:space="preserve"> </w:t>
      </w:r>
      <w:r>
        <w:rPr>
          <w:color w:val="57585B"/>
        </w:rPr>
        <w:t>any tariffs, fees, costs, levies, stamp duties, taxes, etc.</w:t>
      </w:r>
    </w:p>
    <w:p w14:paraId="36D18598">
      <w:pPr>
        <w:pStyle w:val="8"/>
        <w:spacing w:before="45"/>
      </w:pPr>
    </w:p>
    <w:p w14:paraId="64CCA774">
      <w:pPr>
        <w:pStyle w:val="11"/>
        <w:numPr>
          <w:ilvl w:val="1"/>
          <w:numId w:val="1"/>
        </w:numPr>
        <w:tabs>
          <w:tab w:val="left" w:pos="1145"/>
        </w:tabs>
        <w:spacing w:before="0" w:after="0" w:line="285" w:lineRule="auto"/>
        <w:ind w:left="1145" w:right="540" w:hanging="721"/>
        <w:jc w:val="left"/>
        <w:rPr>
          <w:sz w:val="16"/>
        </w:rPr>
      </w:pPr>
      <w:r>
        <w:rPr>
          <w:color w:val="57585B"/>
          <w:sz w:val="16"/>
        </w:rPr>
        <w:t>The parties hereto agree that the termination of this agreement shall not prejudice the validity and enforceability of the indemnities given by the Client.</w:t>
      </w:r>
    </w:p>
    <w:p w14:paraId="79A614F4">
      <w:pPr>
        <w:pStyle w:val="11"/>
        <w:numPr>
          <w:ilvl w:val="1"/>
          <w:numId w:val="1"/>
        </w:numPr>
        <w:tabs>
          <w:tab w:val="left" w:pos="641"/>
        </w:tabs>
        <w:spacing w:before="6" w:after="0" w:line="240" w:lineRule="auto"/>
        <w:ind w:left="641" w:right="0" w:hanging="216"/>
        <w:jc w:val="left"/>
        <w:rPr>
          <w:sz w:val="16"/>
        </w:rPr>
      </w:pPr>
    </w:p>
    <w:p w14:paraId="7707DFF7">
      <w:pPr>
        <w:pStyle w:val="8"/>
        <w:spacing w:before="48"/>
      </w:pPr>
    </w:p>
    <w:p w14:paraId="6DB296EA">
      <w:pPr>
        <w:pStyle w:val="5"/>
        <w:numPr>
          <w:ilvl w:val="0"/>
          <w:numId w:val="1"/>
        </w:numPr>
        <w:tabs>
          <w:tab w:val="left" w:pos="596"/>
        </w:tabs>
        <w:spacing w:before="0" w:after="0" w:line="240" w:lineRule="auto"/>
        <w:ind w:left="596" w:right="0" w:hanging="171"/>
        <w:jc w:val="left"/>
        <w:rPr>
          <w:color w:val="57585B"/>
        </w:rPr>
      </w:pPr>
      <w:r>
        <w:rPr>
          <w:color w:val="57585B"/>
        </w:rPr>
        <w:t>Determination</w:t>
      </w:r>
      <w:r>
        <w:rPr>
          <w:color w:val="57585B"/>
          <w:spacing w:val="3"/>
        </w:rPr>
        <w:t xml:space="preserve"> </w:t>
      </w:r>
      <w:r>
        <w:rPr>
          <w:color w:val="57585B"/>
        </w:rPr>
        <w:t>of</w:t>
      </w:r>
      <w:r>
        <w:rPr>
          <w:color w:val="57585B"/>
          <w:spacing w:val="3"/>
        </w:rPr>
        <w:t xml:space="preserve"> </w:t>
      </w:r>
      <w:r>
        <w:rPr>
          <w:color w:val="57585B"/>
        </w:rPr>
        <w:t>Risk</w:t>
      </w:r>
      <w:r>
        <w:rPr>
          <w:color w:val="57585B"/>
          <w:spacing w:val="3"/>
        </w:rPr>
        <w:t xml:space="preserve"> </w:t>
      </w:r>
      <w:r>
        <w:rPr>
          <w:color w:val="57585B"/>
        </w:rPr>
        <w:t>and</w:t>
      </w:r>
      <w:r>
        <w:rPr>
          <w:color w:val="57585B"/>
          <w:spacing w:val="4"/>
        </w:rPr>
        <w:t xml:space="preserve"> </w:t>
      </w:r>
      <w:r>
        <w:rPr>
          <w:color w:val="57585B"/>
          <w:spacing w:val="-2"/>
        </w:rPr>
        <w:t>Indemnity</w:t>
      </w:r>
    </w:p>
    <w:p w14:paraId="36C2264D">
      <w:pPr>
        <w:pStyle w:val="8"/>
        <w:spacing w:before="74"/>
        <w:rPr>
          <w:rFonts w:ascii="Arial"/>
          <w:b/>
        </w:rPr>
      </w:pPr>
    </w:p>
    <w:p w14:paraId="18C29924">
      <w:pPr>
        <w:pStyle w:val="11"/>
        <w:numPr>
          <w:ilvl w:val="1"/>
          <w:numId w:val="1"/>
        </w:numPr>
        <w:tabs>
          <w:tab w:val="left" w:pos="1145"/>
        </w:tabs>
        <w:spacing w:before="0" w:after="0" w:line="240" w:lineRule="auto"/>
        <w:ind w:left="1145" w:right="0" w:hanging="720"/>
        <w:jc w:val="left"/>
        <w:rPr>
          <w:sz w:val="16"/>
        </w:rPr>
      </w:pPr>
      <w:r>
        <w:rPr>
          <w:color w:val="57585B"/>
          <w:sz w:val="16"/>
        </w:rPr>
        <w:t>The</w:t>
      </w:r>
      <w:r>
        <w:rPr>
          <w:color w:val="57585B"/>
          <w:spacing w:val="-9"/>
          <w:sz w:val="16"/>
        </w:rPr>
        <w:t xml:space="preserve"> </w:t>
      </w:r>
      <w:r>
        <w:rPr>
          <w:color w:val="57585B"/>
          <w:sz w:val="16"/>
        </w:rPr>
        <w:t>Bank</w:t>
      </w:r>
      <w:r>
        <w:rPr>
          <w:color w:val="57585B"/>
          <w:spacing w:val="-6"/>
          <w:sz w:val="16"/>
        </w:rPr>
        <w:t xml:space="preserve"> </w:t>
      </w:r>
      <w:r>
        <w:rPr>
          <w:color w:val="57585B"/>
          <w:sz w:val="16"/>
        </w:rPr>
        <w:t>shall</w:t>
      </w:r>
      <w:r>
        <w:rPr>
          <w:color w:val="57585B"/>
          <w:spacing w:val="-7"/>
          <w:sz w:val="16"/>
        </w:rPr>
        <w:t xml:space="preserve"> </w:t>
      </w:r>
      <w:r>
        <w:rPr>
          <w:color w:val="57585B"/>
          <w:sz w:val="16"/>
        </w:rPr>
        <w:t>not</w:t>
      </w:r>
      <w:r>
        <w:rPr>
          <w:color w:val="57585B"/>
          <w:spacing w:val="-4"/>
          <w:sz w:val="16"/>
        </w:rPr>
        <w:t xml:space="preserve"> </w:t>
      </w:r>
      <w:r>
        <w:rPr>
          <w:color w:val="57585B"/>
          <w:sz w:val="16"/>
        </w:rPr>
        <w:t>be</w:t>
      </w:r>
      <w:r>
        <w:rPr>
          <w:color w:val="57585B"/>
          <w:spacing w:val="-7"/>
          <w:sz w:val="16"/>
        </w:rPr>
        <w:t xml:space="preserve"> </w:t>
      </w:r>
      <w:r>
        <w:rPr>
          <w:color w:val="57585B"/>
          <w:sz w:val="16"/>
        </w:rPr>
        <w:t>liable</w:t>
      </w:r>
      <w:r>
        <w:rPr>
          <w:color w:val="57585B"/>
          <w:spacing w:val="-3"/>
          <w:sz w:val="16"/>
        </w:rPr>
        <w:t xml:space="preserve"> </w:t>
      </w:r>
      <w:r>
        <w:rPr>
          <w:color w:val="57585B"/>
          <w:sz w:val="16"/>
        </w:rPr>
        <w:t>for</w:t>
      </w:r>
      <w:r>
        <w:rPr>
          <w:color w:val="57585B"/>
          <w:spacing w:val="-7"/>
          <w:sz w:val="16"/>
        </w:rPr>
        <w:t xml:space="preserve"> </w:t>
      </w:r>
      <w:r>
        <w:rPr>
          <w:color w:val="57585B"/>
          <w:sz w:val="16"/>
        </w:rPr>
        <w:t>any</w:t>
      </w:r>
      <w:r>
        <w:rPr>
          <w:color w:val="57585B"/>
          <w:spacing w:val="-2"/>
          <w:sz w:val="16"/>
        </w:rPr>
        <w:t xml:space="preserve"> </w:t>
      </w:r>
      <w:r>
        <w:rPr>
          <w:color w:val="57585B"/>
          <w:sz w:val="16"/>
        </w:rPr>
        <w:t>damage</w:t>
      </w:r>
      <w:r>
        <w:rPr>
          <w:color w:val="57585B"/>
          <w:spacing w:val="-6"/>
          <w:sz w:val="16"/>
        </w:rPr>
        <w:t xml:space="preserve"> </w:t>
      </w:r>
      <w:r>
        <w:rPr>
          <w:color w:val="57585B"/>
          <w:sz w:val="16"/>
        </w:rPr>
        <w:t>that</w:t>
      </w:r>
      <w:r>
        <w:rPr>
          <w:color w:val="57585B"/>
          <w:spacing w:val="-6"/>
          <w:sz w:val="16"/>
        </w:rPr>
        <w:t xml:space="preserve"> </w:t>
      </w:r>
      <w:r>
        <w:rPr>
          <w:color w:val="57585B"/>
          <w:sz w:val="16"/>
        </w:rPr>
        <w:t>the</w:t>
      </w:r>
      <w:r>
        <w:rPr>
          <w:color w:val="57585B"/>
          <w:spacing w:val="-7"/>
          <w:sz w:val="16"/>
        </w:rPr>
        <w:t xml:space="preserve"> </w:t>
      </w:r>
      <w:r>
        <w:rPr>
          <w:color w:val="57585B"/>
          <w:sz w:val="16"/>
        </w:rPr>
        <w:t>Client</w:t>
      </w:r>
      <w:r>
        <w:rPr>
          <w:color w:val="57585B"/>
          <w:spacing w:val="-4"/>
          <w:sz w:val="16"/>
        </w:rPr>
        <w:t xml:space="preserve"> </w:t>
      </w:r>
      <w:r>
        <w:rPr>
          <w:color w:val="57585B"/>
          <w:sz w:val="16"/>
        </w:rPr>
        <w:t>may</w:t>
      </w:r>
      <w:r>
        <w:rPr>
          <w:color w:val="57585B"/>
          <w:spacing w:val="-5"/>
          <w:sz w:val="16"/>
        </w:rPr>
        <w:t xml:space="preserve"> </w:t>
      </w:r>
      <w:r>
        <w:rPr>
          <w:color w:val="57585B"/>
          <w:sz w:val="16"/>
        </w:rPr>
        <w:t>sustain</w:t>
      </w:r>
      <w:r>
        <w:rPr>
          <w:color w:val="57585B"/>
          <w:spacing w:val="-4"/>
          <w:sz w:val="16"/>
        </w:rPr>
        <w:t xml:space="preserve"> </w:t>
      </w:r>
      <w:r>
        <w:rPr>
          <w:color w:val="57585B"/>
          <w:sz w:val="16"/>
        </w:rPr>
        <w:t>as</w:t>
      </w:r>
      <w:r>
        <w:rPr>
          <w:color w:val="57585B"/>
          <w:spacing w:val="-4"/>
          <w:sz w:val="16"/>
        </w:rPr>
        <w:t xml:space="preserve"> </w:t>
      </w:r>
      <w:r>
        <w:rPr>
          <w:color w:val="57585B"/>
          <w:sz w:val="16"/>
        </w:rPr>
        <w:t>a</w:t>
      </w:r>
      <w:r>
        <w:rPr>
          <w:color w:val="57585B"/>
          <w:spacing w:val="-4"/>
          <w:sz w:val="16"/>
        </w:rPr>
        <w:t xml:space="preserve"> </w:t>
      </w:r>
      <w:r>
        <w:rPr>
          <w:color w:val="57585B"/>
          <w:sz w:val="16"/>
        </w:rPr>
        <w:t>result</w:t>
      </w:r>
      <w:r>
        <w:rPr>
          <w:color w:val="57585B"/>
          <w:spacing w:val="-4"/>
          <w:sz w:val="16"/>
        </w:rPr>
        <w:t xml:space="preserve"> </w:t>
      </w:r>
      <w:r>
        <w:rPr>
          <w:color w:val="57585B"/>
          <w:spacing w:val="-5"/>
          <w:sz w:val="16"/>
        </w:rPr>
        <w:t>of:</w:t>
      </w:r>
    </w:p>
    <w:p w14:paraId="38D28D68">
      <w:pPr>
        <w:pStyle w:val="8"/>
        <w:spacing w:before="77"/>
      </w:pPr>
    </w:p>
    <w:p w14:paraId="243C49FE">
      <w:pPr>
        <w:pStyle w:val="11"/>
        <w:numPr>
          <w:ilvl w:val="0"/>
          <w:numId w:val="2"/>
        </w:numPr>
        <w:tabs>
          <w:tab w:val="left" w:pos="1145"/>
        </w:tabs>
        <w:spacing w:before="0" w:after="0" w:line="240" w:lineRule="auto"/>
        <w:ind w:left="1145" w:right="0" w:hanging="720"/>
        <w:jc w:val="left"/>
        <w:rPr>
          <w:sz w:val="16"/>
        </w:rPr>
      </w:pPr>
      <w:r>
        <w:rPr>
          <w:color w:val="57585B"/>
          <w:sz w:val="16"/>
        </w:rPr>
        <w:t>The malfunctioning</w:t>
      </w:r>
      <w:r>
        <w:rPr>
          <w:color w:val="57585B"/>
          <w:spacing w:val="2"/>
          <w:sz w:val="16"/>
        </w:rPr>
        <w:t xml:space="preserve"> </w:t>
      </w:r>
      <w:r>
        <w:rPr>
          <w:color w:val="57585B"/>
          <w:sz w:val="16"/>
        </w:rPr>
        <w:t>of</w:t>
      </w:r>
      <w:r>
        <w:rPr>
          <w:color w:val="57585B"/>
          <w:spacing w:val="2"/>
          <w:sz w:val="16"/>
        </w:rPr>
        <w:t xml:space="preserve"> </w:t>
      </w:r>
      <w:r>
        <w:rPr>
          <w:color w:val="57585B"/>
          <w:sz w:val="16"/>
        </w:rPr>
        <w:t>the</w:t>
      </w:r>
      <w:r>
        <w:rPr>
          <w:color w:val="57585B"/>
          <w:spacing w:val="2"/>
          <w:sz w:val="16"/>
        </w:rPr>
        <w:t xml:space="preserve"> </w:t>
      </w:r>
      <w:r>
        <w:rPr>
          <w:color w:val="57585B"/>
          <w:sz w:val="16"/>
        </w:rPr>
        <w:t>Client’s</w:t>
      </w:r>
      <w:r>
        <w:rPr>
          <w:color w:val="57585B"/>
          <w:spacing w:val="1"/>
          <w:sz w:val="16"/>
        </w:rPr>
        <w:t xml:space="preserve"> </w:t>
      </w:r>
      <w:r>
        <w:rPr>
          <w:color w:val="57585B"/>
          <w:sz w:val="16"/>
        </w:rPr>
        <w:t>hardware</w:t>
      </w:r>
      <w:r>
        <w:rPr>
          <w:color w:val="57585B"/>
          <w:spacing w:val="2"/>
          <w:sz w:val="16"/>
        </w:rPr>
        <w:t xml:space="preserve"> </w:t>
      </w:r>
      <w:r>
        <w:rPr>
          <w:color w:val="57585B"/>
          <w:sz w:val="16"/>
        </w:rPr>
        <w:t>and</w:t>
      </w:r>
      <w:r>
        <w:rPr>
          <w:color w:val="57585B"/>
          <w:spacing w:val="2"/>
          <w:sz w:val="16"/>
        </w:rPr>
        <w:t xml:space="preserve"> </w:t>
      </w:r>
      <w:r>
        <w:rPr>
          <w:color w:val="57585B"/>
          <w:spacing w:val="-2"/>
          <w:sz w:val="16"/>
        </w:rPr>
        <w:t>software;</w:t>
      </w:r>
    </w:p>
    <w:p w14:paraId="3B26EA53">
      <w:pPr>
        <w:pStyle w:val="8"/>
        <w:spacing w:before="79"/>
      </w:pPr>
    </w:p>
    <w:p w14:paraId="2742459D">
      <w:pPr>
        <w:pStyle w:val="11"/>
        <w:numPr>
          <w:ilvl w:val="0"/>
          <w:numId w:val="2"/>
        </w:numPr>
        <w:tabs>
          <w:tab w:val="left" w:pos="1145"/>
        </w:tabs>
        <w:spacing w:before="0" w:after="0" w:line="240" w:lineRule="auto"/>
        <w:ind w:left="1145" w:right="0" w:hanging="720"/>
        <w:jc w:val="left"/>
        <w:rPr>
          <w:sz w:val="16"/>
        </w:rPr>
      </w:pPr>
      <w:r>
        <w:rPr>
          <w:color w:val="57585B"/>
          <w:sz w:val="16"/>
        </w:rPr>
        <w:t>Malfunctioning and/or</w:t>
      </w:r>
      <w:r>
        <w:rPr>
          <w:color w:val="57585B"/>
          <w:spacing w:val="1"/>
          <w:sz w:val="16"/>
        </w:rPr>
        <w:t xml:space="preserve"> </w:t>
      </w:r>
      <w:r>
        <w:rPr>
          <w:color w:val="57585B"/>
          <w:sz w:val="16"/>
        </w:rPr>
        <w:t>delays</w:t>
      </w:r>
      <w:r>
        <w:rPr>
          <w:color w:val="57585B"/>
          <w:spacing w:val="2"/>
          <w:sz w:val="16"/>
        </w:rPr>
        <w:t xml:space="preserve"> </w:t>
      </w:r>
      <w:r>
        <w:rPr>
          <w:color w:val="57585B"/>
          <w:sz w:val="16"/>
        </w:rPr>
        <w:t>of</w:t>
      </w:r>
      <w:r>
        <w:rPr>
          <w:color w:val="57585B"/>
          <w:spacing w:val="-1"/>
          <w:sz w:val="16"/>
        </w:rPr>
        <w:t xml:space="preserve"> </w:t>
      </w:r>
      <w:r>
        <w:rPr>
          <w:color w:val="57585B"/>
          <w:sz w:val="16"/>
        </w:rPr>
        <w:t>the Internet</w:t>
      </w:r>
      <w:r>
        <w:rPr>
          <w:color w:val="57585B"/>
          <w:spacing w:val="1"/>
          <w:sz w:val="16"/>
        </w:rPr>
        <w:t xml:space="preserve"> </w:t>
      </w:r>
      <w:r>
        <w:rPr>
          <w:color w:val="57585B"/>
          <w:sz w:val="16"/>
        </w:rPr>
        <w:t>Banking system</w:t>
      </w:r>
      <w:r>
        <w:rPr>
          <w:color w:val="57585B"/>
          <w:spacing w:val="2"/>
          <w:sz w:val="16"/>
        </w:rPr>
        <w:t xml:space="preserve"> </w:t>
      </w:r>
      <w:r>
        <w:rPr>
          <w:color w:val="57585B"/>
          <w:sz w:val="16"/>
        </w:rPr>
        <w:t>due</w:t>
      </w:r>
      <w:r>
        <w:rPr>
          <w:color w:val="57585B"/>
          <w:spacing w:val="-2"/>
          <w:sz w:val="16"/>
        </w:rPr>
        <w:t xml:space="preserve"> </w:t>
      </w:r>
      <w:r>
        <w:rPr>
          <w:color w:val="57585B"/>
          <w:sz w:val="16"/>
        </w:rPr>
        <w:t>to</w:t>
      </w:r>
      <w:r>
        <w:rPr>
          <w:color w:val="57585B"/>
          <w:spacing w:val="-1"/>
          <w:sz w:val="16"/>
        </w:rPr>
        <w:t xml:space="preserve"> </w:t>
      </w:r>
      <w:r>
        <w:rPr>
          <w:color w:val="57585B"/>
          <w:sz w:val="16"/>
        </w:rPr>
        <w:t>vis</w:t>
      </w:r>
      <w:r>
        <w:rPr>
          <w:color w:val="57585B"/>
          <w:spacing w:val="4"/>
          <w:sz w:val="16"/>
        </w:rPr>
        <w:t xml:space="preserve"> </w:t>
      </w:r>
      <w:r>
        <w:rPr>
          <w:color w:val="57585B"/>
          <w:spacing w:val="-2"/>
          <w:sz w:val="16"/>
        </w:rPr>
        <w:t>major;</w:t>
      </w:r>
    </w:p>
    <w:p w14:paraId="1D17A0FC">
      <w:pPr>
        <w:pStyle w:val="8"/>
        <w:spacing w:before="77"/>
      </w:pPr>
    </w:p>
    <w:p w14:paraId="54F36C78">
      <w:pPr>
        <w:pStyle w:val="11"/>
        <w:numPr>
          <w:ilvl w:val="0"/>
          <w:numId w:val="2"/>
        </w:numPr>
        <w:tabs>
          <w:tab w:val="left" w:pos="1145"/>
        </w:tabs>
        <w:spacing w:before="1" w:after="0" w:line="240" w:lineRule="auto"/>
        <w:ind w:left="1145" w:right="0" w:hanging="720"/>
        <w:jc w:val="left"/>
        <w:rPr>
          <w:sz w:val="16"/>
        </w:rPr>
      </w:pPr>
      <w:r>
        <w:rPr>
          <w:color w:val="57585B"/>
          <w:sz w:val="16"/>
        </w:rPr>
        <w:t>Any</w:t>
      </w:r>
      <w:r>
        <w:rPr>
          <w:color w:val="57585B"/>
          <w:spacing w:val="-3"/>
          <w:sz w:val="16"/>
        </w:rPr>
        <w:t xml:space="preserve"> </w:t>
      </w:r>
      <w:r>
        <w:rPr>
          <w:color w:val="57585B"/>
          <w:sz w:val="16"/>
        </w:rPr>
        <w:t>major or,</w:t>
      </w:r>
      <w:r>
        <w:rPr>
          <w:color w:val="57585B"/>
          <w:spacing w:val="2"/>
          <w:sz w:val="16"/>
        </w:rPr>
        <w:t xml:space="preserve"> </w:t>
      </w:r>
      <w:r>
        <w:rPr>
          <w:color w:val="57585B"/>
          <w:sz w:val="16"/>
        </w:rPr>
        <w:t>off-line situations</w:t>
      </w:r>
      <w:r>
        <w:rPr>
          <w:color w:val="57585B"/>
          <w:spacing w:val="3"/>
          <w:sz w:val="16"/>
        </w:rPr>
        <w:t xml:space="preserve"> </w:t>
      </w:r>
      <w:r>
        <w:rPr>
          <w:color w:val="57585B"/>
          <w:sz w:val="16"/>
        </w:rPr>
        <w:t>or</w:t>
      </w:r>
      <w:r>
        <w:rPr>
          <w:color w:val="57585B"/>
          <w:spacing w:val="1"/>
          <w:sz w:val="16"/>
        </w:rPr>
        <w:t xml:space="preserve"> </w:t>
      </w:r>
      <w:r>
        <w:rPr>
          <w:color w:val="57585B"/>
          <w:sz w:val="16"/>
        </w:rPr>
        <w:t>any</w:t>
      </w:r>
      <w:r>
        <w:rPr>
          <w:color w:val="57585B"/>
          <w:spacing w:val="1"/>
          <w:sz w:val="16"/>
        </w:rPr>
        <w:t xml:space="preserve"> </w:t>
      </w:r>
      <w:r>
        <w:rPr>
          <w:color w:val="57585B"/>
          <w:sz w:val="16"/>
        </w:rPr>
        <w:t>other defect</w:t>
      </w:r>
      <w:r>
        <w:rPr>
          <w:color w:val="57585B"/>
          <w:spacing w:val="2"/>
          <w:sz w:val="16"/>
        </w:rPr>
        <w:t xml:space="preserve"> </w:t>
      </w:r>
      <w:r>
        <w:rPr>
          <w:color w:val="57585B"/>
          <w:sz w:val="16"/>
        </w:rPr>
        <w:t>in the</w:t>
      </w:r>
      <w:r>
        <w:rPr>
          <w:color w:val="57585B"/>
          <w:spacing w:val="-2"/>
          <w:sz w:val="16"/>
        </w:rPr>
        <w:t xml:space="preserve"> </w:t>
      </w:r>
      <w:r>
        <w:rPr>
          <w:color w:val="57585B"/>
          <w:sz w:val="16"/>
        </w:rPr>
        <w:t>computer</w:t>
      </w:r>
      <w:r>
        <w:rPr>
          <w:color w:val="57585B"/>
          <w:spacing w:val="1"/>
          <w:sz w:val="16"/>
        </w:rPr>
        <w:t xml:space="preserve"> </w:t>
      </w:r>
      <w:r>
        <w:rPr>
          <w:color w:val="57585B"/>
          <w:sz w:val="16"/>
        </w:rPr>
        <w:t>system of</w:t>
      </w:r>
      <w:r>
        <w:rPr>
          <w:color w:val="57585B"/>
          <w:spacing w:val="-1"/>
          <w:sz w:val="16"/>
        </w:rPr>
        <w:t xml:space="preserve"> </w:t>
      </w:r>
      <w:r>
        <w:rPr>
          <w:color w:val="57585B"/>
          <w:sz w:val="16"/>
        </w:rPr>
        <w:t>the</w:t>
      </w:r>
      <w:r>
        <w:rPr>
          <w:color w:val="57585B"/>
          <w:spacing w:val="-2"/>
          <w:sz w:val="16"/>
        </w:rPr>
        <w:t xml:space="preserve"> </w:t>
      </w:r>
      <w:r>
        <w:rPr>
          <w:color w:val="57585B"/>
          <w:sz w:val="16"/>
        </w:rPr>
        <w:t>Bank, that</w:t>
      </w:r>
      <w:r>
        <w:rPr>
          <w:color w:val="57585B"/>
          <w:spacing w:val="2"/>
          <w:sz w:val="16"/>
        </w:rPr>
        <w:t xml:space="preserve"> </w:t>
      </w:r>
      <w:r>
        <w:rPr>
          <w:color w:val="57585B"/>
          <w:sz w:val="16"/>
        </w:rPr>
        <w:t>is</w:t>
      </w:r>
      <w:r>
        <w:rPr>
          <w:color w:val="57585B"/>
          <w:spacing w:val="2"/>
          <w:sz w:val="16"/>
        </w:rPr>
        <w:t xml:space="preserve"> </w:t>
      </w:r>
      <w:r>
        <w:rPr>
          <w:color w:val="57585B"/>
          <w:sz w:val="16"/>
        </w:rPr>
        <w:t>beyond</w:t>
      </w:r>
      <w:r>
        <w:rPr>
          <w:color w:val="57585B"/>
          <w:spacing w:val="-2"/>
          <w:sz w:val="16"/>
        </w:rPr>
        <w:t xml:space="preserve"> </w:t>
      </w:r>
      <w:r>
        <w:rPr>
          <w:color w:val="57585B"/>
          <w:sz w:val="16"/>
        </w:rPr>
        <w:t>its</w:t>
      </w:r>
      <w:r>
        <w:rPr>
          <w:color w:val="57585B"/>
          <w:spacing w:val="3"/>
          <w:sz w:val="16"/>
        </w:rPr>
        <w:t xml:space="preserve"> </w:t>
      </w:r>
      <w:r>
        <w:rPr>
          <w:color w:val="57585B"/>
          <w:spacing w:val="-2"/>
          <w:sz w:val="16"/>
        </w:rPr>
        <w:t>control;</w:t>
      </w:r>
    </w:p>
    <w:p w14:paraId="603CDABE">
      <w:pPr>
        <w:pStyle w:val="8"/>
        <w:spacing w:before="77"/>
      </w:pPr>
    </w:p>
    <w:p w14:paraId="6A754760">
      <w:pPr>
        <w:pStyle w:val="11"/>
        <w:numPr>
          <w:ilvl w:val="0"/>
          <w:numId w:val="2"/>
        </w:numPr>
        <w:tabs>
          <w:tab w:val="left" w:pos="1145"/>
        </w:tabs>
        <w:spacing w:before="0" w:after="0" w:line="240" w:lineRule="auto"/>
        <w:ind w:left="1145" w:right="0" w:hanging="720"/>
        <w:jc w:val="left"/>
        <w:rPr>
          <w:sz w:val="16"/>
        </w:rPr>
      </w:pPr>
      <w:r>
        <w:rPr>
          <w:color w:val="57585B"/>
          <w:sz w:val="16"/>
        </w:rPr>
        <w:t>The</w:t>
      </w:r>
      <w:r>
        <w:rPr>
          <w:color w:val="57585B"/>
          <w:spacing w:val="-3"/>
          <w:sz w:val="16"/>
        </w:rPr>
        <w:t xml:space="preserve"> </w:t>
      </w:r>
      <w:r>
        <w:rPr>
          <w:color w:val="57585B"/>
          <w:sz w:val="16"/>
        </w:rPr>
        <w:t>incorrect</w:t>
      </w:r>
      <w:r>
        <w:rPr>
          <w:color w:val="57585B"/>
          <w:spacing w:val="-1"/>
          <w:sz w:val="16"/>
        </w:rPr>
        <w:t xml:space="preserve"> </w:t>
      </w:r>
      <w:r>
        <w:rPr>
          <w:color w:val="57585B"/>
          <w:sz w:val="16"/>
        </w:rPr>
        <w:t>and/or</w:t>
      </w:r>
      <w:r>
        <w:rPr>
          <w:color w:val="57585B"/>
          <w:spacing w:val="-3"/>
          <w:sz w:val="16"/>
        </w:rPr>
        <w:t xml:space="preserve"> </w:t>
      </w:r>
      <w:r>
        <w:rPr>
          <w:color w:val="57585B"/>
          <w:sz w:val="16"/>
        </w:rPr>
        <w:t>late</w:t>
      </w:r>
      <w:r>
        <w:rPr>
          <w:color w:val="57585B"/>
          <w:spacing w:val="-3"/>
          <w:sz w:val="16"/>
        </w:rPr>
        <w:t xml:space="preserve"> </w:t>
      </w:r>
      <w:r>
        <w:rPr>
          <w:color w:val="57585B"/>
          <w:sz w:val="16"/>
        </w:rPr>
        <w:t>execution</w:t>
      </w:r>
      <w:r>
        <w:rPr>
          <w:color w:val="57585B"/>
          <w:spacing w:val="-2"/>
          <w:sz w:val="16"/>
        </w:rPr>
        <w:t xml:space="preserve"> </w:t>
      </w:r>
      <w:r>
        <w:rPr>
          <w:color w:val="57585B"/>
          <w:sz w:val="16"/>
        </w:rPr>
        <w:t>of</w:t>
      </w:r>
      <w:r>
        <w:rPr>
          <w:color w:val="57585B"/>
          <w:spacing w:val="-2"/>
          <w:sz w:val="16"/>
        </w:rPr>
        <w:t xml:space="preserve"> </w:t>
      </w:r>
      <w:r>
        <w:rPr>
          <w:color w:val="57585B"/>
          <w:sz w:val="16"/>
        </w:rPr>
        <w:t>any</w:t>
      </w:r>
      <w:r>
        <w:rPr>
          <w:color w:val="57585B"/>
          <w:spacing w:val="-1"/>
          <w:sz w:val="16"/>
        </w:rPr>
        <w:t xml:space="preserve"> </w:t>
      </w:r>
      <w:r>
        <w:rPr>
          <w:color w:val="57585B"/>
          <w:sz w:val="16"/>
        </w:rPr>
        <w:t>instructions</w:t>
      </w:r>
      <w:r>
        <w:rPr>
          <w:color w:val="57585B"/>
          <w:spacing w:val="-1"/>
          <w:sz w:val="16"/>
        </w:rPr>
        <w:t xml:space="preserve"> </w:t>
      </w:r>
      <w:r>
        <w:rPr>
          <w:color w:val="57585B"/>
          <w:sz w:val="16"/>
        </w:rPr>
        <w:t>of</w:t>
      </w:r>
      <w:r>
        <w:rPr>
          <w:color w:val="57585B"/>
          <w:spacing w:val="-2"/>
          <w:sz w:val="16"/>
        </w:rPr>
        <w:t xml:space="preserve"> </w:t>
      </w:r>
      <w:r>
        <w:rPr>
          <w:color w:val="57585B"/>
          <w:sz w:val="16"/>
        </w:rPr>
        <w:t>the</w:t>
      </w:r>
      <w:r>
        <w:rPr>
          <w:color w:val="57585B"/>
          <w:spacing w:val="-2"/>
          <w:sz w:val="16"/>
        </w:rPr>
        <w:t xml:space="preserve"> </w:t>
      </w:r>
      <w:r>
        <w:rPr>
          <w:color w:val="57585B"/>
          <w:sz w:val="16"/>
        </w:rPr>
        <w:t>Client as</w:t>
      </w:r>
      <w:r>
        <w:rPr>
          <w:color w:val="57585B"/>
          <w:spacing w:val="-1"/>
          <w:sz w:val="16"/>
        </w:rPr>
        <w:t xml:space="preserve"> </w:t>
      </w:r>
      <w:r>
        <w:rPr>
          <w:color w:val="57585B"/>
          <w:sz w:val="16"/>
        </w:rPr>
        <w:t>a</w:t>
      </w:r>
      <w:r>
        <w:rPr>
          <w:color w:val="57585B"/>
          <w:spacing w:val="-3"/>
          <w:sz w:val="16"/>
        </w:rPr>
        <w:t xml:space="preserve"> </w:t>
      </w:r>
      <w:r>
        <w:rPr>
          <w:color w:val="57585B"/>
          <w:sz w:val="16"/>
        </w:rPr>
        <w:t>result</w:t>
      </w:r>
      <w:r>
        <w:rPr>
          <w:color w:val="57585B"/>
          <w:spacing w:val="-1"/>
          <w:sz w:val="16"/>
        </w:rPr>
        <w:t xml:space="preserve"> </w:t>
      </w:r>
      <w:r>
        <w:rPr>
          <w:color w:val="57585B"/>
          <w:sz w:val="16"/>
        </w:rPr>
        <w:t>of</w:t>
      </w:r>
      <w:r>
        <w:rPr>
          <w:color w:val="57585B"/>
          <w:spacing w:val="-2"/>
          <w:sz w:val="16"/>
        </w:rPr>
        <w:t xml:space="preserve"> </w:t>
      </w:r>
      <w:r>
        <w:rPr>
          <w:color w:val="57585B"/>
          <w:sz w:val="16"/>
        </w:rPr>
        <w:t>any</w:t>
      </w:r>
      <w:r>
        <w:rPr>
          <w:color w:val="57585B"/>
          <w:spacing w:val="-1"/>
          <w:sz w:val="16"/>
        </w:rPr>
        <w:t xml:space="preserve"> </w:t>
      </w:r>
      <w:r>
        <w:rPr>
          <w:color w:val="57585B"/>
          <w:sz w:val="16"/>
        </w:rPr>
        <w:t>of</w:t>
      </w:r>
      <w:r>
        <w:rPr>
          <w:color w:val="57585B"/>
          <w:spacing w:val="-4"/>
          <w:sz w:val="16"/>
        </w:rPr>
        <w:t xml:space="preserve"> </w:t>
      </w:r>
      <w:r>
        <w:rPr>
          <w:color w:val="57585B"/>
          <w:sz w:val="16"/>
        </w:rPr>
        <w:t>the</w:t>
      </w:r>
      <w:r>
        <w:rPr>
          <w:color w:val="57585B"/>
          <w:spacing w:val="-3"/>
          <w:sz w:val="16"/>
        </w:rPr>
        <w:t xml:space="preserve"> </w:t>
      </w:r>
      <w:r>
        <w:rPr>
          <w:color w:val="57585B"/>
          <w:sz w:val="16"/>
        </w:rPr>
        <w:t>circumstances</w:t>
      </w:r>
      <w:r>
        <w:rPr>
          <w:color w:val="57585B"/>
          <w:spacing w:val="-2"/>
          <w:sz w:val="16"/>
        </w:rPr>
        <w:t xml:space="preserve"> </w:t>
      </w:r>
      <w:r>
        <w:rPr>
          <w:color w:val="57585B"/>
          <w:sz w:val="16"/>
        </w:rPr>
        <w:t>mentioned</w:t>
      </w:r>
      <w:r>
        <w:rPr>
          <w:color w:val="57585B"/>
          <w:spacing w:val="-3"/>
          <w:sz w:val="16"/>
        </w:rPr>
        <w:t xml:space="preserve"> </w:t>
      </w:r>
      <w:r>
        <w:rPr>
          <w:color w:val="57585B"/>
          <w:sz w:val="16"/>
        </w:rPr>
        <w:t>herein</w:t>
      </w:r>
      <w:r>
        <w:rPr>
          <w:color w:val="57585B"/>
          <w:spacing w:val="-2"/>
          <w:sz w:val="16"/>
        </w:rPr>
        <w:t xml:space="preserve"> above.</w:t>
      </w:r>
    </w:p>
    <w:p w14:paraId="3BA03369">
      <w:pPr>
        <w:pStyle w:val="8"/>
        <w:spacing w:before="79"/>
      </w:pPr>
    </w:p>
    <w:p w14:paraId="1317A6D3">
      <w:pPr>
        <w:pStyle w:val="11"/>
        <w:numPr>
          <w:ilvl w:val="0"/>
          <w:numId w:val="2"/>
        </w:numPr>
        <w:tabs>
          <w:tab w:val="left" w:pos="1145"/>
        </w:tabs>
        <w:spacing w:before="0" w:after="0" w:line="240" w:lineRule="auto"/>
        <w:ind w:left="1145" w:right="0" w:hanging="720"/>
        <w:jc w:val="left"/>
        <w:rPr>
          <w:sz w:val="16"/>
        </w:rPr>
      </w:pPr>
      <w:r>
        <w:rPr>
          <w:color w:val="57585B"/>
          <w:sz w:val="16"/>
        </w:rPr>
        <w:t>Losing</w:t>
      </w:r>
      <w:r>
        <w:rPr>
          <w:color w:val="57585B"/>
          <w:spacing w:val="-5"/>
          <w:sz w:val="16"/>
        </w:rPr>
        <w:t xml:space="preserve"> </w:t>
      </w:r>
      <w:r>
        <w:rPr>
          <w:color w:val="57585B"/>
          <w:sz w:val="16"/>
        </w:rPr>
        <w:t>his</w:t>
      </w:r>
      <w:r>
        <w:rPr>
          <w:color w:val="57585B"/>
          <w:spacing w:val="-1"/>
          <w:sz w:val="16"/>
        </w:rPr>
        <w:t xml:space="preserve"> </w:t>
      </w:r>
      <w:r>
        <w:rPr>
          <w:color w:val="57585B"/>
          <w:sz w:val="16"/>
        </w:rPr>
        <w:t>password to</w:t>
      </w:r>
      <w:r>
        <w:rPr>
          <w:color w:val="57585B"/>
          <w:spacing w:val="-3"/>
          <w:sz w:val="16"/>
        </w:rPr>
        <w:t xml:space="preserve"> </w:t>
      </w:r>
      <w:r>
        <w:rPr>
          <w:color w:val="57585B"/>
          <w:sz w:val="16"/>
        </w:rPr>
        <w:t>a</w:t>
      </w:r>
      <w:r>
        <w:rPr>
          <w:color w:val="57585B"/>
          <w:spacing w:val="-2"/>
          <w:sz w:val="16"/>
        </w:rPr>
        <w:t xml:space="preserve"> </w:t>
      </w:r>
      <w:r>
        <w:rPr>
          <w:color w:val="57585B"/>
          <w:sz w:val="16"/>
        </w:rPr>
        <w:t>third</w:t>
      </w:r>
      <w:r>
        <w:rPr>
          <w:color w:val="57585B"/>
          <w:spacing w:val="-3"/>
          <w:sz w:val="16"/>
        </w:rPr>
        <w:t xml:space="preserve"> </w:t>
      </w:r>
      <w:r>
        <w:rPr>
          <w:color w:val="57585B"/>
          <w:sz w:val="16"/>
        </w:rPr>
        <w:t>party</w:t>
      </w:r>
      <w:r>
        <w:rPr>
          <w:color w:val="57585B"/>
          <w:spacing w:val="2"/>
          <w:sz w:val="16"/>
        </w:rPr>
        <w:t xml:space="preserve"> </w:t>
      </w:r>
      <w:r>
        <w:rPr>
          <w:color w:val="57585B"/>
          <w:sz w:val="16"/>
        </w:rPr>
        <w:t>resulting in</w:t>
      </w:r>
      <w:r>
        <w:rPr>
          <w:color w:val="57585B"/>
          <w:spacing w:val="-1"/>
          <w:sz w:val="16"/>
        </w:rPr>
        <w:t xml:space="preserve"> </w:t>
      </w:r>
      <w:r>
        <w:rPr>
          <w:color w:val="57585B"/>
          <w:sz w:val="16"/>
        </w:rPr>
        <w:t>unauthorised</w:t>
      </w:r>
      <w:r>
        <w:rPr>
          <w:color w:val="57585B"/>
          <w:spacing w:val="-1"/>
          <w:sz w:val="16"/>
        </w:rPr>
        <w:t xml:space="preserve"> </w:t>
      </w:r>
      <w:r>
        <w:rPr>
          <w:color w:val="57585B"/>
          <w:sz w:val="16"/>
        </w:rPr>
        <w:t>access to</w:t>
      </w:r>
      <w:r>
        <w:rPr>
          <w:color w:val="57585B"/>
          <w:spacing w:val="-5"/>
          <w:sz w:val="16"/>
        </w:rPr>
        <w:t xml:space="preserve"> </w:t>
      </w:r>
      <w:r>
        <w:rPr>
          <w:color w:val="57585B"/>
          <w:sz w:val="16"/>
        </w:rPr>
        <w:t>the operative</w:t>
      </w:r>
      <w:r>
        <w:rPr>
          <w:color w:val="57585B"/>
          <w:spacing w:val="-1"/>
          <w:sz w:val="16"/>
        </w:rPr>
        <w:t xml:space="preserve"> </w:t>
      </w:r>
      <w:r>
        <w:rPr>
          <w:color w:val="57585B"/>
          <w:spacing w:val="-2"/>
          <w:sz w:val="16"/>
        </w:rPr>
        <w:t>accounts.</w:t>
      </w:r>
    </w:p>
    <w:p w14:paraId="78F1CB05">
      <w:pPr>
        <w:pStyle w:val="11"/>
        <w:spacing w:after="0" w:line="240" w:lineRule="auto"/>
        <w:jc w:val="left"/>
        <w:rPr>
          <w:sz w:val="16"/>
        </w:rPr>
        <w:sectPr>
          <w:headerReference r:id="rId6" w:type="default"/>
          <w:footerReference r:id="rId7" w:type="default"/>
          <w:pgSz w:w="11920" w:h="16850"/>
          <w:pgMar w:top="2060" w:right="141" w:bottom="1120" w:left="141" w:header="566" w:footer="932" w:gutter="0"/>
          <w:cols w:space="720" w:num="1"/>
        </w:sectPr>
      </w:pPr>
    </w:p>
    <w:p w14:paraId="6AC35A39">
      <w:pPr>
        <w:pStyle w:val="8"/>
        <w:spacing w:before="58"/>
      </w:pPr>
    </w:p>
    <w:p w14:paraId="5C7C7D45">
      <w:pPr>
        <w:pStyle w:val="11"/>
        <w:numPr>
          <w:ilvl w:val="1"/>
          <w:numId w:val="1"/>
        </w:numPr>
        <w:tabs>
          <w:tab w:val="left" w:pos="1145"/>
        </w:tabs>
        <w:spacing w:before="1" w:after="0" w:line="290" w:lineRule="auto"/>
        <w:ind w:left="1145" w:right="551" w:hanging="721"/>
        <w:jc w:val="left"/>
        <w:rPr>
          <w:sz w:val="16"/>
        </w:rPr>
      </w:pPr>
      <w:r>
        <w:rPr>
          <w:color w:val="57585B"/>
          <w:sz w:val="16"/>
        </w:rPr>
        <w:t>Either party hereto undertakes to ensure that all computer software and hardware under its direct supervision and control shall be free from computer</w:t>
      </w:r>
      <w:r>
        <w:rPr>
          <w:color w:val="57585B"/>
          <w:spacing w:val="-8"/>
          <w:sz w:val="16"/>
        </w:rPr>
        <w:t xml:space="preserve"> </w:t>
      </w:r>
      <w:r>
        <w:rPr>
          <w:color w:val="57585B"/>
          <w:sz w:val="16"/>
        </w:rPr>
        <w:t>viruses.</w:t>
      </w:r>
    </w:p>
    <w:p w14:paraId="5003B5CD">
      <w:pPr>
        <w:pStyle w:val="8"/>
        <w:spacing w:before="42"/>
      </w:pPr>
    </w:p>
    <w:p w14:paraId="23761457">
      <w:pPr>
        <w:pStyle w:val="8"/>
        <w:tabs>
          <w:tab w:val="left" w:pos="1145"/>
        </w:tabs>
        <w:spacing w:before="1" w:line="288" w:lineRule="auto"/>
        <w:ind w:left="1145" w:right="687" w:hanging="721"/>
      </w:pPr>
      <w:r>
        <w:rPr>
          <w:color w:val="57585B"/>
          <w:spacing w:val="-4"/>
        </w:rPr>
        <w:t>7.3</w:t>
      </w:r>
      <w:r>
        <w:rPr>
          <w:color w:val="57585B"/>
        </w:rPr>
        <w:tab/>
      </w:r>
      <w:r>
        <w:rPr>
          <w:color w:val="57585B"/>
        </w:rPr>
        <w:t>Indemnities, Warranties and Undertakings; The Client indemnifies and holds the Bank harmless against any claims for damage or loss resulting from computer error, breach of security, unauthorized access of Client’s account, which may be brought against the Bank by any third party arising from the operation or use of the ZB Internet Banking system. ‘The client further acknowledges that the Internet Banking facility shall not be used to perpetrate illegal activities and money laundering.</w:t>
      </w:r>
    </w:p>
    <w:p w14:paraId="0201E906">
      <w:pPr>
        <w:pStyle w:val="8"/>
        <w:spacing w:before="46"/>
      </w:pPr>
    </w:p>
    <w:p w14:paraId="32ED4DA4">
      <w:pPr>
        <w:pStyle w:val="11"/>
        <w:numPr>
          <w:ilvl w:val="1"/>
          <w:numId w:val="3"/>
        </w:numPr>
        <w:tabs>
          <w:tab w:val="left" w:pos="1145"/>
        </w:tabs>
        <w:spacing w:before="0" w:after="0" w:line="290" w:lineRule="auto"/>
        <w:ind w:left="1145" w:right="552" w:hanging="721"/>
        <w:jc w:val="left"/>
        <w:rPr>
          <w:sz w:val="16"/>
        </w:rPr>
      </w:pPr>
      <w:r>
        <w:rPr>
          <w:color w:val="57585B"/>
          <w:sz w:val="16"/>
        </w:rPr>
        <w:t>The Client warrants that and undertakes to limit access to all materials, documentation, user name and user passwords relating to the ZB Internet Banking to itself or the appointed and authorized users, in the case of multiple users. The Client further warrants that the said user name, user password and documentation, shall not be disclosed or released to any third party, without the prior written consent of the Bank where</w:t>
      </w:r>
      <w:r>
        <w:rPr>
          <w:color w:val="57585B"/>
          <w:spacing w:val="-8"/>
          <w:sz w:val="16"/>
        </w:rPr>
        <w:t xml:space="preserve"> </w:t>
      </w:r>
      <w:r>
        <w:rPr>
          <w:color w:val="57585B"/>
          <w:sz w:val="16"/>
        </w:rPr>
        <w:t>relevant.</w:t>
      </w:r>
    </w:p>
    <w:p w14:paraId="37D78B50">
      <w:pPr>
        <w:pStyle w:val="8"/>
        <w:spacing w:before="40"/>
      </w:pPr>
    </w:p>
    <w:p w14:paraId="0A4D1062">
      <w:pPr>
        <w:pStyle w:val="11"/>
        <w:numPr>
          <w:ilvl w:val="1"/>
          <w:numId w:val="3"/>
        </w:numPr>
        <w:tabs>
          <w:tab w:val="left" w:pos="1145"/>
        </w:tabs>
        <w:spacing w:before="0" w:after="0" w:line="290" w:lineRule="auto"/>
        <w:ind w:left="1145" w:right="513" w:hanging="721"/>
        <w:jc w:val="left"/>
        <w:rPr>
          <w:sz w:val="16"/>
        </w:rPr>
      </w:pPr>
      <w:r>
        <w:rPr>
          <w:color w:val="57585B"/>
          <w:sz w:val="16"/>
        </w:rPr>
        <w:t>The Client undertakes to furnish the Bank with the original mandates with respect to insurance or other such similar garnishees</w:t>
      </w:r>
      <w:r>
        <w:rPr>
          <w:color w:val="57585B"/>
          <w:spacing w:val="11"/>
          <w:sz w:val="16"/>
        </w:rPr>
        <w:t xml:space="preserve"> </w:t>
      </w:r>
      <w:r>
        <w:rPr>
          <w:color w:val="57585B"/>
          <w:sz w:val="16"/>
        </w:rPr>
        <w:t>designated</w:t>
      </w:r>
      <w:r>
        <w:rPr>
          <w:color w:val="57585B"/>
          <w:spacing w:val="40"/>
          <w:sz w:val="16"/>
        </w:rPr>
        <w:t xml:space="preserve"> </w:t>
      </w:r>
      <w:r>
        <w:rPr>
          <w:color w:val="57585B"/>
          <w:sz w:val="16"/>
        </w:rPr>
        <w:t>as defined payments, before instructions to effect transfers from third party accounts and forwarded to the Bank The bank reserves the right</w:t>
      </w:r>
      <w:r>
        <w:rPr>
          <w:color w:val="57585B"/>
          <w:spacing w:val="40"/>
          <w:sz w:val="16"/>
        </w:rPr>
        <w:t xml:space="preserve"> </w:t>
      </w:r>
      <w:r>
        <w:rPr>
          <w:color w:val="57585B"/>
          <w:sz w:val="16"/>
        </w:rPr>
        <w:t>to disconnect any given client from the Internet Banking service or part of its services for any reason at any given time, and as it may see fit.</w:t>
      </w:r>
    </w:p>
    <w:p w14:paraId="620DEBE9">
      <w:pPr>
        <w:pStyle w:val="8"/>
        <w:spacing w:before="172"/>
      </w:pPr>
    </w:p>
    <w:p w14:paraId="4FD8B45A">
      <w:pPr>
        <w:pStyle w:val="5"/>
        <w:numPr>
          <w:ilvl w:val="0"/>
          <w:numId w:val="1"/>
        </w:numPr>
        <w:tabs>
          <w:tab w:val="left" w:pos="610"/>
        </w:tabs>
        <w:spacing w:before="0" w:after="0" w:line="240" w:lineRule="auto"/>
        <w:ind w:left="610" w:right="0" w:hanging="185"/>
        <w:jc w:val="left"/>
        <w:rPr>
          <w:color w:val="57585B"/>
        </w:rPr>
      </w:pPr>
      <w:r>
        <w:rPr>
          <w:color w:val="57585B"/>
          <w:spacing w:val="-2"/>
        </w:rPr>
        <w:t>Copyrights</w:t>
      </w:r>
    </w:p>
    <w:p w14:paraId="19CBA3F9">
      <w:pPr>
        <w:pStyle w:val="8"/>
        <w:spacing w:before="76"/>
        <w:rPr>
          <w:rFonts w:ascii="Arial"/>
          <w:b/>
        </w:rPr>
      </w:pPr>
    </w:p>
    <w:p w14:paraId="113EA769">
      <w:pPr>
        <w:pStyle w:val="11"/>
        <w:numPr>
          <w:ilvl w:val="1"/>
          <w:numId w:val="1"/>
        </w:numPr>
        <w:tabs>
          <w:tab w:val="left" w:pos="1145"/>
        </w:tabs>
        <w:spacing w:before="0" w:after="0" w:line="290" w:lineRule="auto"/>
        <w:ind w:left="1145" w:right="563" w:hanging="721"/>
        <w:jc w:val="left"/>
        <w:rPr>
          <w:sz w:val="16"/>
        </w:rPr>
      </w:pPr>
      <w:r>
        <w:rPr>
          <w:color w:val="57585B"/>
          <w:sz w:val="16"/>
        </w:rPr>
        <w:t>The Client acknowledges that the Bank owns and will continue to own all property rights in the software, documentation and trade secrets (including but not limited to any new releases and any parameterisation, modifications or translations made by the Bank or its agents), and further acknowledges that the copyright and other industrial intellectual property and marketing rights in such software and documentation shall be and shall remain the sole property of the Bank as aforesaid.</w:t>
      </w:r>
    </w:p>
    <w:p w14:paraId="460F50C2">
      <w:pPr>
        <w:pStyle w:val="8"/>
        <w:spacing w:before="39"/>
      </w:pPr>
    </w:p>
    <w:p w14:paraId="3E9744B7">
      <w:pPr>
        <w:pStyle w:val="11"/>
        <w:numPr>
          <w:ilvl w:val="1"/>
          <w:numId w:val="1"/>
        </w:numPr>
        <w:tabs>
          <w:tab w:val="left" w:pos="1145"/>
        </w:tabs>
        <w:spacing w:before="0" w:after="0" w:line="292" w:lineRule="auto"/>
        <w:ind w:left="1145" w:right="826" w:hanging="721"/>
        <w:jc w:val="left"/>
        <w:rPr>
          <w:sz w:val="16"/>
        </w:rPr>
      </w:pPr>
      <w:r>
        <w:rPr>
          <w:color w:val="57585B"/>
          <w:sz w:val="16"/>
        </w:rPr>
        <w:t>The</w:t>
      </w:r>
      <w:r>
        <w:rPr>
          <w:color w:val="57585B"/>
          <w:spacing w:val="-2"/>
          <w:sz w:val="16"/>
        </w:rPr>
        <w:t xml:space="preserve"> </w:t>
      </w:r>
      <w:r>
        <w:rPr>
          <w:color w:val="57585B"/>
          <w:sz w:val="16"/>
        </w:rPr>
        <w:t>Client shall</w:t>
      </w:r>
      <w:r>
        <w:rPr>
          <w:color w:val="57585B"/>
          <w:spacing w:val="-1"/>
          <w:sz w:val="16"/>
        </w:rPr>
        <w:t xml:space="preserve"> </w:t>
      </w:r>
      <w:r>
        <w:rPr>
          <w:color w:val="57585B"/>
          <w:sz w:val="16"/>
        </w:rPr>
        <w:t>indemnify the</w:t>
      </w:r>
      <w:r>
        <w:rPr>
          <w:color w:val="57585B"/>
          <w:spacing w:val="-1"/>
          <w:sz w:val="16"/>
        </w:rPr>
        <w:t xml:space="preserve"> </w:t>
      </w:r>
      <w:r>
        <w:rPr>
          <w:color w:val="57585B"/>
          <w:sz w:val="16"/>
        </w:rPr>
        <w:t>Bank against any claims for</w:t>
      </w:r>
      <w:r>
        <w:rPr>
          <w:color w:val="57585B"/>
          <w:spacing w:val="-1"/>
          <w:sz w:val="16"/>
        </w:rPr>
        <w:t xml:space="preserve"> </w:t>
      </w:r>
      <w:r>
        <w:rPr>
          <w:color w:val="57585B"/>
          <w:sz w:val="16"/>
        </w:rPr>
        <w:t>damages</w:t>
      </w:r>
      <w:r>
        <w:rPr>
          <w:color w:val="57585B"/>
          <w:spacing w:val="-2"/>
          <w:sz w:val="16"/>
        </w:rPr>
        <w:t xml:space="preserve"> </w:t>
      </w:r>
      <w:r>
        <w:rPr>
          <w:color w:val="57585B"/>
          <w:sz w:val="16"/>
        </w:rPr>
        <w:t>or</w:t>
      </w:r>
      <w:r>
        <w:rPr>
          <w:color w:val="57585B"/>
          <w:spacing w:val="-1"/>
          <w:sz w:val="16"/>
        </w:rPr>
        <w:t xml:space="preserve"> </w:t>
      </w:r>
      <w:r>
        <w:rPr>
          <w:color w:val="57585B"/>
          <w:sz w:val="16"/>
        </w:rPr>
        <w:t>costs incurred</w:t>
      </w:r>
      <w:r>
        <w:rPr>
          <w:color w:val="57585B"/>
          <w:spacing w:val="-1"/>
          <w:sz w:val="16"/>
        </w:rPr>
        <w:t xml:space="preserve"> </w:t>
      </w:r>
      <w:r>
        <w:rPr>
          <w:color w:val="57585B"/>
          <w:sz w:val="16"/>
        </w:rPr>
        <w:t>by the</w:t>
      </w:r>
      <w:r>
        <w:rPr>
          <w:color w:val="57585B"/>
          <w:spacing w:val="-2"/>
          <w:sz w:val="16"/>
        </w:rPr>
        <w:t xml:space="preserve"> </w:t>
      </w:r>
      <w:r>
        <w:rPr>
          <w:color w:val="57585B"/>
          <w:sz w:val="16"/>
        </w:rPr>
        <w:t>Bank in</w:t>
      </w:r>
      <w:r>
        <w:rPr>
          <w:color w:val="57585B"/>
          <w:spacing w:val="-1"/>
          <w:sz w:val="16"/>
        </w:rPr>
        <w:t xml:space="preserve"> </w:t>
      </w:r>
      <w:r>
        <w:rPr>
          <w:color w:val="57585B"/>
          <w:sz w:val="16"/>
        </w:rPr>
        <w:t>consequence of</w:t>
      </w:r>
      <w:r>
        <w:rPr>
          <w:color w:val="57585B"/>
          <w:spacing w:val="-1"/>
          <w:sz w:val="16"/>
        </w:rPr>
        <w:t xml:space="preserve"> </w:t>
      </w:r>
      <w:r>
        <w:rPr>
          <w:color w:val="57585B"/>
          <w:sz w:val="16"/>
        </w:rPr>
        <w:t>breach</w:t>
      </w:r>
      <w:r>
        <w:rPr>
          <w:color w:val="57585B"/>
          <w:spacing w:val="-1"/>
          <w:sz w:val="16"/>
        </w:rPr>
        <w:t xml:space="preserve"> </w:t>
      </w:r>
      <w:r>
        <w:rPr>
          <w:color w:val="57585B"/>
          <w:sz w:val="16"/>
        </w:rPr>
        <w:t>of</w:t>
      </w:r>
      <w:r>
        <w:rPr>
          <w:color w:val="57585B"/>
          <w:spacing w:val="-2"/>
          <w:sz w:val="16"/>
        </w:rPr>
        <w:t xml:space="preserve"> </w:t>
      </w:r>
      <w:r>
        <w:rPr>
          <w:color w:val="57585B"/>
          <w:sz w:val="16"/>
        </w:rPr>
        <w:t>copyright through</w:t>
      </w:r>
      <w:r>
        <w:rPr>
          <w:color w:val="57585B"/>
          <w:spacing w:val="19"/>
          <w:sz w:val="16"/>
        </w:rPr>
        <w:t xml:space="preserve"> </w:t>
      </w:r>
      <w:r>
        <w:rPr>
          <w:color w:val="57585B"/>
          <w:sz w:val="16"/>
        </w:rPr>
        <w:t>release</w:t>
      </w:r>
      <w:r>
        <w:rPr>
          <w:color w:val="57585B"/>
          <w:spacing w:val="19"/>
          <w:sz w:val="16"/>
        </w:rPr>
        <w:t xml:space="preserve"> </w:t>
      </w:r>
      <w:r>
        <w:rPr>
          <w:color w:val="57585B"/>
          <w:sz w:val="16"/>
        </w:rPr>
        <w:t>of</w:t>
      </w:r>
      <w:r>
        <w:rPr>
          <w:color w:val="57585B"/>
          <w:spacing w:val="19"/>
          <w:sz w:val="16"/>
        </w:rPr>
        <w:t xml:space="preserve"> </w:t>
      </w:r>
      <w:r>
        <w:rPr>
          <w:color w:val="57585B"/>
          <w:sz w:val="16"/>
        </w:rPr>
        <w:t>such</w:t>
      </w:r>
      <w:r>
        <w:rPr>
          <w:color w:val="57585B"/>
          <w:spacing w:val="19"/>
          <w:sz w:val="16"/>
        </w:rPr>
        <w:t xml:space="preserve"> </w:t>
      </w:r>
      <w:r>
        <w:rPr>
          <w:color w:val="57585B"/>
          <w:sz w:val="16"/>
        </w:rPr>
        <w:t>documents,</w:t>
      </w:r>
      <w:r>
        <w:rPr>
          <w:color w:val="57585B"/>
          <w:spacing w:val="26"/>
          <w:sz w:val="16"/>
        </w:rPr>
        <w:t xml:space="preserve"> </w:t>
      </w:r>
      <w:r>
        <w:rPr>
          <w:color w:val="57585B"/>
          <w:sz w:val="16"/>
        </w:rPr>
        <w:t>software</w:t>
      </w:r>
      <w:r>
        <w:rPr>
          <w:color w:val="57585B"/>
          <w:spacing w:val="19"/>
          <w:sz w:val="16"/>
        </w:rPr>
        <w:t xml:space="preserve"> </w:t>
      </w:r>
      <w:r>
        <w:rPr>
          <w:color w:val="57585B"/>
          <w:sz w:val="16"/>
        </w:rPr>
        <w:t>and/or</w:t>
      </w:r>
      <w:r>
        <w:rPr>
          <w:color w:val="57585B"/>
          <w:spacing w:val="21"/>
          <w:sz w:val="16"/>
        </w:rPr>
        <w:t xml:space="preserve"> </w:t>
      </w:r>
      <w:r>
        <w:rPr>
          <w:color w:val="57585B"/>
          <w:sz w:val="16"/>
        </w:rPr>
        <w:t>copies</w:t>
      </w:r>
      <w:r>
        <w:rPr>
          <w:color w:val="57585B"/>
          <w:spacing w:val="18"/>
          <w:sz w:val="16"/>
        </w:rPr>
        <w:t xml:space="preserve"> </w:t>
      </w:r>
      <w:r>
        <w:rPr>
          <w:color w:val="57585B"/>
          <w:sz w:val="16"/>
        </w:rPr>
        <w:t>to</w:t>
      </w:r>
      <w:r>
        <w:rPr>
          <w:color w:val="57585B"/>
          <w:spacing w:val="18"/>
          <w:sz w:val="16"/>
        </w:rPr>
        <w:t xml:space="preserve"> </w:t>
      </w:r>
      <w:r>
        <w:rPr>
          <w:color w:val="57585B"/>
          <w:sz w:val="16"/>
        </w:rPr>
        <w:t>third</w:t>
      </w:r>
      <w:r>
        <w:rPr>
          <w:color w:val="57585B"/>
          <w:spacing w:val="23"/>
          <w:sz w:val="16"/>
        </w:rPr>
        <w:t xml:space="preserve"> </w:t>
      </w:r>
      <w:r>
        <w:rPr>
          <w:color w:val="57585B"/>
          <w:sz w:val="16"/>
        </w:rPr>
        <w:t>parties</w:t>
      </w:r>
      <w:r>
        <w:rPr>
          <w:color w:val="57585B"/>
          <w:spacing w:val="18"/>
          <w:sz w:val="16"/>
        </w:rPr>
        <w:t xml:space="preserve"> </w:t>
      </w:r>
      <w:r>
        <w:rPr>
          <w:color w:val="57585B"/>
          <w:sz w:val="16"/>
        </w:rPr>
        <w:t>without</w:t>
      </w:r>
      <w:r>
        <w:rPr>
          <w:color w:val="57585B"/>
          <w:spacing w:val="19"/>
          <w:sz w:val="16"/>
        </w:rPr>
        <w:t xml:space="preserve"> </w:t>
      </w:r>
      <w:r>
        <w:rPr>
          <w:color w:val="57585B"/>
          <w:sz w:val="16"/>
        </w:rPr>
        <w:t>the</w:t>
      </w:r>
      <w:r>
        <w:rPr>
          <w:color w:val="57585B"/>
          <w:spacing w:val="18"/>
          <w:sz w:val="16"/>
        </w:rPr>
        <w:t xml:space="preserve"> </w:t>
      </w:r>
      <w:r>
        <w:rPr>
          <w:color w:val="57585B"/>
          <w:sz w:val="16"/>
        </w:rPr>
        <w:t>written</w:t>
      </w:r>
      <w:r>
        <w:rPr>
          <w:color w:val="57585B"/>
          <w:spacing w:val="23"/>
          <w:sz w:val="16"/>
        </w:rPr>
        <w:t xml:space="preserve"> </w:t>
      </w:r>
      <w:r>
        <w:rPr>
          <w:color w:val="57585B"/>
          <w:sz w:val="16"/>
        </w:rPr>
        <w:t>consent</w:t>
      </w:r>
      <w:r>
        <w:rPr>
          <w:color w:val="57585B"/>
          <w:spacing w:val="24"/>
          <w:sz w:val="16"/>
        </w:rPr>
        <w:t xml:space="preserve"> </w:t>
      </w:r>
      <w:r>
        <w:rPr>
          <w:color w:val="57585B"/>
          <w:sz w:val="16"/>
        </w:rPr>
        <w:t>of</w:t>
      </w:r>
      <w:r>
        <w:rPr>
          <w:color w:val="57585B"/>
          <w:spacing w:val="19"/>
          <w:sz w:val="16"/>
        </w:rPr>
        <w:t xml:space="preserve"> </w:t>
      </w:r>
      <w:r>
        <w:rPr>
          <w:color w:val="57585B"/>
          <w:sz w:val="16"/>
        </w:rPr>
        <w:t>the</w:t>
      </w:r>
      <w:r>
        <w:rPr>
          <w:color w:val="57585B"/>
          <w:spacing w:val="23"/>
          <w:sz w:val="16"/>
        </w:rPr>
        <w:t xml:space="preserve"> </w:t>
      </w:r>
      <w:r>
        <w:rPr>
          <w:color w:val="57585B"/>
          <w:sz w:val="16"/>
        </w:rPr>
        <w:t>Bank.</w:t>
      </w:r>
    </w:p>
    <w:p w14:paraId="14ADC424">
      <w:pPr>
        <w:pStyle w:val="8"/>
        <w:spacing w:before="37"/>
      </w:pPr>
    </w:p>
    <w:p w14:paraId="21D0A778">
      <w:pPr>
        <w:pStyle w:val="11"/>
        <w:numPr>
          <w:ilvl w:val="1"/>
          <w:numId w:val="1"/>
        </w:numPr>
        <w:tabs>
          <w:tab w:val="left" w:pos="1145"/>
        </w:tabs>
        <w:spacing w:before="1" w:after="0" w:line="290" w:lineRule="auto"/>
        <w:ind w:left="1145" w:right="552" w:hanging="721"/>
        <w:jc w:val="left"/>
        <w:rPr>
          <w:sz w:val="16"/>
        </w:rPr>
      </w:pPr>
      <w:r>
        <w:rPr>
          <w:color w:val="57585B"/>
          <w:sz w:val="16"/>
        </w:rPr>
        <w:t>The Client undertakes not to make</w:t>
      </w:r>
      <w:r>
        <w:rPr>
          <w:color w:val="57585B"/>
          <w:spacing w:val="-1"/>
          <w:sz w:val="16"/>
        </w:rPr>
        <w:t xml:space="preserve"> </w:t>
      </w:r>
      <w:r>
        <w:rPr>
          <w:color w:val="57585B"/>
          <w:sz w:val="16"/>
        </w:rPr>
        <w:t>or allow to be made any copies of the</w:t>
      </w:r>
      <w:r>
        <w:rPr>
          <w:color w:val="57585B"/>
          <w:spacing w:val="-1"/>
          <w:sz w:val="16"/>
        </w:rPr>
        <w:t xml:space="preserve"> </w:t>
      </w:r>
      <w:r>
        <w:rPr>
          <w:color w:val="57585B"/>
          <w:sz w:val="16"/>
        </w:rPr>
        <w:t>software or documentation, which the Bank makes available to the Client without prior written consent to the Bank.</w:t>
      </w:r>
    </w:p>
    <w:p w14:paraId="0E32B06F">
      <w:pPr>
        <w:pStyle w:val="8"/>
        <w:spacing w:before="42"/>
      </w:pPr>
    </w:p>
    <w:p w14:paraId="4C1585BC">
      <w:pPr>
        <w:pStyle w:val="11"/>
        <w:numPr>
          <w:ilvl w:val="1"/>
          <w:numId w:val="1"/>
        </w:numPr>
        <w:tabs>
          <w:tab w:val="left" w:pos="1145"/>
        </w:tabs>
        <w:spacing w:before="1" w:after="0" w:line="240" w:lineRule="auto"/>
        <w:ind w:left="1145" w:right="0" w:hanging="720"/>
        <w:jc w:val="left"/>
        <w:rPr>
          <w:sz w:val="16"/>
        </w:rPr>
      </w:pPr>
      <w:r>
        <w:rPr>
          <w:color w:val="57585B"/>
          <w:sz w:val="16"/>
        </w:rPr>
        <w:t>The</w:t>
      </w:r>
      <w:r>
        <w:rPr>
          <w:color w:val="57585B"/>
          <w:spacing w:val="1"/>
          <w:sz w:val="16"/>
        </w:rPr>
        <w:t xml:space="preserve"> </w:t>
      </w:r>
      <w:r>
        <w:rPr>
          <w:color w:val="57585B"/>
          <w:sz w:val="16"/>
        </w:rPr>
        <w:t>Client</w:t>
      </w:r>
      <w:r>
        <w:rPr>
          <w:color w:val="57585B"/>
          <w:spacing w:val="4"/>
          <w:sz w:val="16"/>
        </w:rPr>
        <w:t xml:space="preserve"> </w:t>
      </w:r>
      <w:r>
        <w:rPr>
          <w:color w:val="57585B"/>
          <w:sz w:val="16"/>
        </w:rPr>
        <w:t>shall</w:t>
      </w:r>
      <w:r>
        <w:rPr>
          <w:color w:val="57585B"/>
          <w:spacing w:val="1"/>
          <w:sz w:val="16"/>
        </w:rPr>
        <w:t xml:space="preserve"> </w:t>
      </w:r>
      <w:r>
        <w:rPr>
          <w:color w:val="57585B"/>
          <w:sz w:val="16"/>
        </w:rPr>
        <w:t>not</w:t>
      </w:r>
      <w:r>
        <w:rPr>
          <w:color w:val="57585B"/>
          <w:spacing w:val="4"/>
          <w:sz w:val="16"/>
        </w:rPr>
        <w:t xml:space="preserve"> </w:t>
      </w:r>
      <w:r>
        <w:rPr>
          <w:color w:val="57585B"/>
          <w:sz w:val="16"/>
        </w:rPr>
        <w:t>effect</w:t>
      </w:r>
      <w:r>
        <w:rPr>
          <w:color w:val="57585B"/>
          <w:spacing w:val="5"/>
          <w:sz w:val="16"/>
        </w:rPr>
        <w:t xml:space="preserve"> </w:t>
      </w:r>
      <w:r>
        <w:rPr>
          <w:color w:val="57585B"/>
          <w:sz w:val="16"/>
        </w:rPr>
        <w:t>any</w:t>
      </w:r>
      <w:r>
        <w:rPr>
          <w:color w:val="57585B"/>
          <w:spacing w:val="2"/>
          <w:sz w:val="16"/>
        </w:rPr>
        <w:t xml:space="preserve"> </w:t>
      </w:r>
      <w:r>
        <w:rPr>
          <w:color w:val="57585B"/>
          <w:sz w:val="16"/>
        </w:rPr>
        <w:t>modification</w:t>
      </w:r>
      <w:r>
        <w:rPr>
          <w:color w:val="57585B"/>
          <w:spacing w:val="3"/>
          <w:sz w:val="16"/>
        </w:rPr>
        <w:t xml:space="preserve"> </w:t>
      </w:r>
      <w:r>
        <w:rPr>
          <w:color w:val="57585B"/>
          <w:sz w:val="16"/>
        </w:rPr>
        <w:t>of</w:t>
      </w:r>
      <w:r>
        <w:rPr>
          <w:color w:val="57585B"/>
          <w:spacing w:val="4"/>
          <w:sz w:val="16"/>
        </w:rPr>
        <w:t xml:space="preserve"> </w:t>
      </w:r>
      <w:r>
        <w:rPr>
          <w:color w:val="57585B"/>
          <w:sz w:val="16"/>
        </w:rPr>
        <w:t>the</w:t>
      </w:r>
      <w:r>
        <w:rPr>
          <w:color w:val="57585B"/>
          <w:spacing w:val="3"/>
          <w:sz w:val="16"/>
        </w:rPr>
        <w:t xml:space="preserve"> </w:t>
      </w:r>
      <w:r>
        <w:rPr>
          <w:color w:val="57585B"/>
          <w:sz w:val="16"/>
        </w:rPr>
        <w:t>software</w:t>
      </w:r>
      <w:r>
        <w:rPr>
          <w:color w:val="57585B"/>
          <w:spacing w:val="3"/>
          <w:sz w:val="16"/>
        </w:rPr>
        <w:t xml:space="preserve"> </w:t>
      </w:r>
      <w:r>
        <w:rPr>
          <w:color w:val="57585B"/>
          <w:sz w:val="16"/>
        </w:rPr>
        <w:t>without</w:t>
      </w:r>
      <w:r>
        <w:rPr>
          <w:color w:val="57585B"/>
          <w:spacing w:val="5"/>
          <w:sz w:val="16"/>
        </w:rPr>
        <w:t xml:space="preserve"> </w:t>
      </w:r>
      <w:r>
        <w:rPr>
          <w:color w:val="57585B"/>
          <w:sz w:val="16"/>
        </w:rPr>
        <w:t>any</w:t>
      </w:r>
      <w:r>
        <w:rPr>
          <w:color w:val="57585B"/>
          <w:spacing w:val="4"/>
          <w:sz w:val="16"/>
        </w:rPr>
        <w:t xml:space="preserve"> </w:t>
      </w:r>
      <w:r>
        <w:rPr>
          <w:color w:val="57585B"/>
          <w:sz w:val="16"/>
        </w:rPr>
        <w:t>prior</w:t>
      </w:r>
      <w:r>
        <w:rPr>
          <w:color w:val="57585B"/>
          <w:spacing w:val="3"/>
          <w:sz w:val="16"/>
        </w:rPr>
        <w:t xml:space="preserve"> </w:t>
      </w:r>
      <w:r>
        <w:rPr>
          <w:color w:val="57585B"/>
          <w:sz w:val="16"/>
        </w:rPr>
        <w:t>written</w:t>
      </w:r>
      <w:r>
        <w:rPr>
          <w:color w:val="57585B"/>
          <w:spacing w:val="3"/>
          <w:sz w:val="16"/>
        </w:rPr>
        <w:t xml:space="preserve"> </w:t>
      </w:r>
      <w:r>
        <w:rPr>
          <w:color w:val="57585B"/>
          <w:sz w:val="16"/>
        </w:rPr>
        <w:t>approval</w:t>
      </w:r>
      <w:r>
        <w:rPr>
          <w:color w:val="57585B"/>
          <w:spacing w:val="3"/>
          <w:sz w:val="16"/>
        </w:rPr>
        <w:t xml:space="preserve"> </w:t>
      </w:r>
      <w:r>
        <w:rPr>
          <w:color w:val="57585B"/>
          <w:sz w:val="16"/>
        </w:rPr>
        <w:t>of</w:t>
      </w:r>
      <w:r>
        <w:rPr>
          <w:color w:val="57585B"/>
          <w:spacing w:val="4"/>
          <w:sz w:val="16"/>
        </w:rPr>
        <w:t xml:space="preserve"> </w:t>
      </w:r>
      <w:r>
        <w:rPr>
          <w:color w:val="57585B"/>
          <w:sz w:val="16"/>
        </w:rPr>
        <w:t>the</w:t>
      </w:r>
      <w:r>
        <w:rPr>
          <w:color w:val="57585B"/>
          <w:spacing w:val="3"/>
          <w:sz w:val="16"/>
        </w:rPr>
        <w:t xml:space="preserve"> </w:t>
      </w:r>
      <w:r>
        <w:rPr>
          <w:color w:val="57585B"/>
          <w:spacing w:val="-2"/>
          <w:sz w:val="16"/>
        </w:rPr>
        <w:t>Bank.</w:t>
      </w:r>
    </w:p>
    <w:p w14:paraId="7EC9718F">
      <w:pPr>
        <w:pStyle w:val="8"/>
        <w:spacing w:before="45"/>
      </w:pPr>
    </w:p>
    <w:p w14:paraId="745F8940">
      <w:pPr>
        <w:pStyle w:val="5"/>
        <w:numPr>
          <w:ilvl w:val="0"/>
          <w:numId w:val="1"/>
        </w:numPr>
        <w:tabs>
          <w:tab w:val="left" w:pos="601"/>
        </w:tabs>
        <w:spacing w:before="0" w:after="0" w:line="240" w:lineRule="auto"/>
        <w:ind w:left="601" w:right="0" w:hanging="176"/>
        <w:jc w:val="left"/>
        <w:rPr>
          <w:color w:val="57585B"/>
        </w:rPr>
      </w:pPr>
      <w:r>
        <w:rPr>
          <w:color w:val="57585B"/>
          <w:spacing w:val="-2"/>
        </w:rPr>
        <w:t>Confidentiality</w:t>
      </w:r>
    </w:p>
    <w:p w14:paraId="0FFB0716">
      <w:pPr>
        <w:pStyle w:val="8"/>
        <w:spacing w:before="74"/>
        <w:rPr>
          <w:rFonts w:ascii="Arial"/>
          <w:b/>
        </w:rPr>
      </w:pPr>
    </w:p>
    <w:p w14:paraId="6E1D9B34">
      <w:pPr>
        <w:pStyle w:val="11"/>
        <w:numPr>
          <w:ilvl w:val="1"/>
          <w:numId w:val="1"/>
        </w:numPr>
        <w:tabs>
          <w:tab w:val="left" w:pos="1145"/>
        </w:tabs>
        <w:spacing w:before="0" w:after="0" w:line="290" w:lineRule="auto"/>
        <w:ind w:left="1145" w:right="550" w:hanging="721"/>
        <w:jc w:val="left"/>
        <w:rPr>
          <w:sz w:val="16"/>
        </w:rPr>
      </w:pPr>
      <w:r>
        <w:rPr>
          <w:color w:val="57585B"/>
          <w:sz w:val="16"/>
        </w:rPr>
        <w:t>The Client acknowledges that the software and documentation constitute valuable and confidential property of the Bank and shall advise all its</w:t>
      </w:r>
      <w:r>
        <w:rPr>
          <w:color w:val="57585B"/>
          <w:spacing w:val="27"/>
          <w:sz w:val="16"/>
        </w:rPr>
        <w:t xml:space="preserve"> </w:t>
      </w:r>
      <w:r>
        <w:rPr>
          <w:color w:val="57585B"/>
          <w:sz w:val="16"/>
        </w:rPr>
        <w:t>employees</w:t>
      </w:r>
      <w:r>
        <w:rPr>
          <w:color w:val="57585B"/>
          <w:spacing w:val="29"/>
          <w:sz w:val="16"/>
        </w:rPr>
        <w:t xml:space="preserve"> </w:t>
      </w:r>
      <w:r>
        <w:rPr>
          <w:color w:val="57585B"/>
          <w:sz w:val="16"/>
        </w:rPr>
        <w:t>and other</w:t>
      </w:r>
      <w:r>
        <w:rPr>
          <w:color w:val="57585B"/>
          <w:spacing w:val="30"/>
          <w:sz w:val="16"/>
        </w:rPr>
        <w:t xml:space="preserve"> </w:t>
      </w:r>
      <w:r>
        <w:rPr>
          <w:color w:val="57585B"/>
          <w:sz w:val="16"/>
        </w:rPr>
        <w:t>persons</w:t>
      </w:r>
      <w:r>
        <w:rPr>
          <w:color w:val="57585B"/>
          <w:spacing w:val="30"/>
          <w:sz w:val="16"/>
        </w:rPr>
        <w:t xml:space="preserve"> </w:t>
      </w:r>
      <w:r>
        <w:rPr>
          <w:color w:val="57585B"/>
          <w:sz w:val="16"/>
        </w:rPr>
        <w:t>having access</w:t>
      </w:r>
      <w:r>
        <w:rPr>
          <w:color w:val="57585B"/>
          <w:spacing w:val="29"/>
          <w:sz w:val="16"/>
        </w:rPr>
        <w:t xml:space="preserve"> </w:t>
      </w:r>
      <w:r>
        <w:rPr>
          <w:color w:val="57585B"/>
          <w:sz w:val="16"/>
        </w:rPr>
        <w:t>to the</w:t>
      </w:r>
      <w:r>
        <w:rPr>
          <w:color w:val="57585B"/>
          <w:spacing w:val="29"/>
          <w:sz w:val="16"/>
        </w:rPr>
        <w:t xml:space="preserve"> </w:t>
      </w:r>
      <w:r>
        <w:rPr>
          <w:color w:val="57585B"/>
          <w:sz w:val="16"/>
        </w:rPr>
        <w:t>software</w:t>
      </w:r>
      <w:r>
        <w:rPr>
          <w:color w:val="57585B"/>
          <w:spacing w:val="29"/>
          <w:sz w:val="16"/>
        </w:rPr>
        <w:t xml:space="preserve"> </w:t>
      </w:r>
      <w:r>
        <w:rPr>
          <w:color w:val="57585B"/>
          <w:sz w:val="16"/>
        </w:rPr>
        <w:t>or</w:t>
      </w:r>
      <w:r>
        <w:rPr>
          <w:color w:val="57585B"/>
          <w:spacing w:val="30"/>
          <w:sz w:val="16"/>
        </w:rPr>
        <w:t xml:space="preserve"> </w:t>
      </w:r>
      <w:r>
        <w:rPr>
          <w:color w:val="57585B"/>
          <w:sz w:val="16"/>
        </w:rPr>
        <w:t>documentation</w:t>
      </w:r>
      <w:r>
        <w:rPr>
          <w:color w:val="57585B"/>
          <w:spacing w:val="30"/>
          <w:sz w:val="16"/>
        </w:rPr>
        <w:t xml:space="preserve"> </w:t>
      </w:r>
      <w:r>
        <w:rPr>
          <w:color w:val="57585B"/>
          <w:sz w:val="16"/>
        </w:rPr>
        <w:t>accordingly.</w:t>
      </w:r>
    </w:p>
    <w:p w14:paraId="1660C9C0">
      <w:pPr>
        <w:pStyle w:val="8"/>
        <w:spacing w:before="41"/>
      </w:pPr>
    </w:p>
    <w:p w14:paraId="1C3B85B7">
      <w:pPr>
        <w:pStyle w:val="11"/>
        <w:numPr>
          <w:ilvl w:val="1"/>
          <w:numId w:val="1"/>
        </w:numPr>
        <w:tabs>
          <w:tab w:val="left" w:pos="1145"/>
        </w:tabs>
        <w:spacing w:before="0" w:after="0" w:line="290" w:lineRule="auto"/>
        <w:ind w:left="1145" w:right="631" w:hanging="721"/>
        <w:jc w:val="left"/>
        <w:rPr>
          <w:sz w:val="16"/>
        </w:rPr>
      </w:pPr>
      <w:r>
        <w:rPr>
          <w:color w:val="57585B"/>
          <w:sz w:val="16"/>
        </w:rPr>
        <w:t>Each party undertakes to treat as confidential all non-public information learned in the course of this relationship relating to the business, products</w:t>
      </w:r>
      <w:r>
        <w:rPr>
          <w:color w:val="57585B"/>
          <w:spacing w:val="10"/>
          <w:sz w:val="16"/>
        </w:rPr>
        <w:t xml:space="preserve"> </w:t>
      </w:r>
      <w:r>
        <w:rPr>
          <w:color w:val="57585B"/>
          <w:sz w:val="16"/>
        </w:rPr>
        <w:t>and services</w:t>
      </w:r>
      <w:r>
        <w:rPr>
          <w:color w:val="57585B"/>
          <w:spacing w:val="10"/>
          <w:sz w:val="16"/>
        </w:rPr>
        <w:t xml:space="preserve"> </w:t>
      </w:r>
      <w:r>
        <w:rPr>
          <w:color w:val="57585B"/>
          <w:sz w:val="16"/>
        </w:rPr>
        <w:t>of the</w:t>
      </w:r>
      <w:r>
        <w:rPr>
          <w:color w:val="57585B"/>
          <w:spacing w:val="10"/>
          <w:sz w:val="16"/>
        </w:rPr>
        <w:t xml:space="preserve"> </w:t>
      </w:r>
      <w:r>
        <w:rPr>
          <w:color w:val="57585B"/>
          <w:sz w:val="16"/>
        </w:rPr>
        <w:t>other,</w:t>
      </w:r>
      <w:r>
        <w:rPr>
          <w:color w:val="57585B"/>
          <w:spacing w:val="10"/>
          <w:sz w:val="16"/>
        </w:rPr>
        <w:t xml:space="preserve"> </w:t>
      </w:r>
      <w:r>
        <w:rPr>
          <w:color w:val="57585B"/>
          <w:sz w:val="16"/>
        </w:rPr>
        <w:t>to protect that</w:t>
      </w:r>
      <w:r>
        <w:rPr>
          <w:color w:val="57585B"/>
          <w:spacing w:val="12"/>
          <w:sz w:val="16"/>
        </w:rPr>
        <w:t xml:space="preserve"> </w:t>
      </w:r>
      <w:r>
        <w:rPr>
          <w:color w:val="57585B"/>
          <w:sz w:val="16"/>
        </w:rPr>
        <w:t>information</w:t>
      </w:r>
      <w:r>
        <w:rPr>
          <w:color w:val="57585B"/>
          <w:spacing w:val="10"/>
          <w:sz w:val="16"/>
        </w:rPr>
        <w:t xml:space="preserve"> </w:t>
      </w:r>
      <w:r>
        <w:rPr>
          <w:color w:val="57585B"/>
          <w:sz w:val="16"/>
        </w:rPr>
        <w:t>by using</w:t>
      </w:r>
      <w:r>
        <w:rPr>
          <w:color w:val="57585B"/>
          <w:spacing w:val="10"/>
          <w:sz w:val="16"/>
        </w:rPr>
        <w:t xml:space="preserve"> </w:t>
      </w:r>
      <w:r>
        <w:rPr>
          <w:color w:val="57585B"/>
          <w:sz w:val="16"/>
        </w:rPr>
        <w:t>the same care</w:t>
      </w:r>
      <w:r>
        <w:rPr>
          <w:color w:val="57585B"/>
          <w:spacing w:val="10"/>
          <w:sz w:val="16"/>
        </w:rPr>
        <w:t xml:space="preserve"> </w:t>
      </w:r>
      <w:r>
        <w:rPr>
          <w:color w:val="57585B"/>
          <w:sz w:val="16"/>
        </w:rPr>
        <w:t>and precautions</w:t>
      </w:r>
      <w:r>
        <w:rPr>
          <w:color w:val="57585B"/>
          <w:spacing w:val="12"/>
          <w:sz w:val="16"/>
        </w:rPr>
        <w:t xml:space="preserve"> </w:t>
      </w:r>
      <w:r>
        <w:rPr>
          <w:color w:val="57585B"/>
          <w:sz w:val="16"/>
        </w:rPr>
        <w:t>as</w:t>
      </w:r>
      <w:r>
        <w:rPr>
          <w:color w:val="57585B"/>
          <w:spacing w:val="10"/>
          <w:sz w:val="16"/>
        </w:rPr>
        <w:t xml:space="preserve"> </w:t>
      </w:r>
      <w:r>
        <w:rPr>
          <w:color w:val="57585B"/>
          <w:sz w:val="16"/>
        </w:rPr>
        <w:t>are or ought to be</w:t>
      </w:r>
      <w:r>
        <w:rPr>
          <w:color w:val="57585B"/>
          <w:spacing w:val="10"/>
          <w:sz w:val="16"/>
        </w:rPr>
        <w:t xml:space="preserve"> </w:t>
      </w:r>
      <w:r>
        <w:rPr>
          <w:color w:val="57585B"/>
          <w:sz w:val="16"/>
        </w:rPr>
        <w:t>used</w:t>
      </w:r>
      <w:r>
        <w:rPr>
          <w:color w:val="57585B"/>
          <w:spacing w:val="10"/>
          <w:sz w:val="16"/>
        </w:rPr>
        <w:t xml:space="preserve"> </w:t>
      </w:r>
      <w:r>
        <w:rPr>
          <w:color w:val="57585B"/>
          <w:sz w:val="16"/>
        </w:rPr>
        <w:t>in keeping confidential proprietary information. Such non-public information as is received from the other part shall not be disclosed or used, directly or indirectly, other than for the purposes of this relationship.</w:t>
      </w:r>
    </w:p>
    <w:p w14:paraId="52F13847">
      <w:pPr>
        <w:pStyle w:val="8"/>
        <w:spacing w:before="10"/>
      </w:pPr>
    </w:p>
    <w:p w14:paraId="21695082">
      <w:pPr>
        <w:pStyle w:val="5"/>
        <w:numPr>
          <w:ilvl w:val="0"/>
          <w:numId w:val="1"/>
        </w:numPr>
        <w:tabs>
          <w:tab w:val="left" w:pos="698"/>
        </w:tabs>
        <w:spacing w:before="1" w:after="0" w:line="240" w:lineRule="auto"/>
        <w:ind w:left="698" w:right="0" w:hanging="273"/>
        <w:jc w:val="left"/>
        <w:rPr>
          <w:color w:val="57585B"/>
        </w:rPr>
      </w:pPr>
      <w:r>
        <w:rPr>
          <w:color w:val="57585B"/>
        </w:rPr>
        <w:t>Cession</w:t>
      </w:r>
      <w:r>
        <w:rPr>
          <w:color w:val="57585B"/>
          <w:spacing w:val="-6"/>
        </w:rPr>
        <w:t xml:space="preserve"> </w:t>
      </w:r>
      <w:r>
        <w:rPr>
          <w:color w:val="57585B"/>
        </w:rPr>
        <w:t>and</w:t>
      </w:r>
      <w:r>
        <w:rPr>
          <w:color w:val="57585B"/>
          <w:spacing w:val="-8"/>
        </w:rPr>
        <w:t xml:space="preserve"> </w:t>
      </w:r>
      <w:r>
        <w:rPr>
          <w:color w:val="57585B"/>
        </w:rPr>
        <w:t>Protection</w:t>
      </w:r>
      <w:r>
        <w:rPr>
          <w:color w:val="57585B"/>
          <w:spacing w:val="-8"/>
        </w:rPr>
        <w:t xml:space="preserve"> </w:t>
      </w:r>
      <w:r>
        <w:rPr>
          <w:color w:val="57585B"/>
        </w:rPr>
        <w:t>of</w:t>
      </w:r>
      <w:r>
        <w:rPr>
          <w:color w:val="57585B"/>
          <w:spacing w:val="-4"/>
        </w:rPr>
        <w:t xml:space="preserve"> </w:t>
      </w:r>
      <w:r>
        <w:rPr>
          <w:color w:val="57585B"/>
          <w:spacing w:val="-2"/>
        </w:rPr>
        <w:t>Rights</w:t>
      </w:r>
    </w:p>
    <w:p w14:paraId="6C16D8EC">
      <w:pPr>
        <w:pStyle w:val="8"/>
        <w:spacing w:before="73"/>
        <w:rPr>
          <w:rFonts w:ascii="Arial"/>
          <w:b/>
        </w:rPr>
      </w:pPr>
    </w:p>
    <w:p w14:paraId="1F06EC97">
      <w:pPr>
        <w:pStyle w:val="11"/>
        <w:numPr>
          <w:ilvl w:val="1"/>
          <w:numId w:val="1"/>
        </w:numPr>
        <w:tabs>
          <w:tab w:val="left" w:pos="1145"/>
        </w:tabs>
        <w:spacing w:before="0" w:after="0" w:line="290" w:lineRule="auto"/>
        <w:ind w:left="1145" w:right="674" w:hanging="721"/>
        <w:jc w:val="left"/>
        <w:rPr>
          <w:sz w:val="16"/>
        </w:rPr>
      </w:pPr>
      <w:r>
        <w:rPr>
          <w:color w:val="57585B"/>
          <w:sz w:val="16"/>
        </w:rPr>
        <w:t>The parties hereto agree that no party shall have the right to cede or assign its respective rights in terms of this agreement to a third party without the express written approval of the other.</w:t>
      </w:r>
    </w:p>
    <w:p w14:paraId="701A64A7">
      <w:pPr>
        <w:pStyle w:val="8"/>
        <w:spacing w:before="12"/>
      </w:pPr>
    </w:p>
    <w:p w14:paraId="65F84322">
      <w:pPr>
        <w:pStyle w:val="5"/>
        <w:numPr>
          <w:ilvl w:val="0"/>
          <w:numId w:val="1"/>
        </w:numPr>
        <w:tabs>
          <w:tab w:val="left" w:pos="689"/>
        </w:tabs>
        <w:spacing w:before="0" w:after="0" w:line="240" w:lineRule="auto"/>
        <w:ind w:left="689" w:right="0" w:hanging="264"/>
        <w:jc w:val="left"/>
        <w:rPr>
          <w:color w:val="57585B"/>
        </w:rPr>
      </w:pPr>
      <w:r>
        <w:rPr>
          <w:color w:val="57585B"/>
        </w:rPr>
        <w:t>Domicilium</w:t>
      </w:r>
      <w:r>
        <w:rPr>
          <w:color w:val="57585B"/>
          <w:spacing w:val="-8"/>
        </w:rPr>
        <w:t xml:space="preserve"> </w:t>
      </w:r>
      <w:r>
        <w:rPr>
          <w:color w:val="57585B"/>
        </w:rPr>
        <w:t>Citandi</w:t>
      </w:r>
      <w:r>
        <w:rPr>
          <w:color w:val="57585B"/>
          <w:spacing w:val="-11"/>
        </w:rPr>
        <w:t xml:space="preserve"> </w:t>
      </w:r>
      <w:r>
        <w:rPr>
          <w:color w:val="57585B"/>
        </w:rPr>
        <w:t>Et</w:t>
      </w:r>
      <w:r>
        <w:rPr>
          <w:color w:val="57585B"/>
          <w:spacing w:val="-10"/>
        </w:rPr>
        <w:t xml:space="preserve"> </w:t>
      </w:r>
      <w:r>
        <w:rPr>
          <w:color w:val="57585B"/>
          <w:spacing w:val="-2"/>
        </w:rPr>
        <w:t>Executandi</w:t>
      </w:r>
    </w:p>
    <w:p w14:paraId="220E54D5">
      <w:pPr>
        <w:pStyle w:val="8"/>
        <w:tabs>
          <w:tab w:val="left" w:pos="1865"/>
          <w:tab w:val="left" w:pos="2585"/>
        </w:tabs>
        <w:spacing w:before="52" w:line="442" w:lineRule="exact"/>
        <w:ind w:left="425" w:right="3543"/>
      </w:pPr>
      <w:r>
        <w:rPr>
          <w:color w:val="57585B"/>
        </w:rPr>
        <w:t>The</w:t>
      </w:r>
      <w:r>
        <w:rPr>
          <w:color w:val="57585B"/>
          <w:spacing w:val="-3"/>
        </w:rPr>
        <w:t xml:space="preserve"> </w:t>
      </w:r>
      <w:r>
        <w:rPr>
          <w:color w:val="57585B"/>
        </w:rPr>
        <w:t>Bank’s domicilium et executandi</w:t>
      </w:r>
      <w:r>
        <w:rPr>
          <w:color w:val="57585B"/>
          <w:spacing w:val="-2"/>
        </w:rPr>
        <w:t xml:space="preserve"> </w:t>
      </w:r>
      <w:r>
        <w:rPr>
          <w:color w:val="57585B"/>
        </w:rPr>
        <w:t>for</w:t>
      </w:r>
      <w:r>
        <w:rPr>
          <w:color w:val="57585B"/>
          <w:spacing w:val="-2"/>
        </w:rPr>
        <w:t xml:space="preserve"> </w:t>
      </w:r>
      <w:r>
        <w:rPr>
          <w:color w:val="57585B"/>
        </w:rPr>
        <w:t>all</w:t>
      </w:r>
      <w:r>
        <w:rPr>
          <w:color w:val="57585B"/>
          <w:spacing w:val="-2"/>
        </w:rPr>
        <w:t xml:space="preserve"> </w:t>
      </w:r>
      <w:r>
        <w:rPr>
          <w:color w:val="57585B"/>
        </w:rPr>
        <w:t>notices and</w:t>
      </w:r>
      <w:r>
        <w:rPr>
          <w:color w:val="57585B"/>
          <w:spacing w:val="-2"/>
        </w:rPr>
        <w:t xml:space="preserve"> </w:t>
      </w:r>
      <w:r>
        <w:rPr>
          <w:color w:val="57585B"/>
        </w:rPr>
        <w:t>the</w:t>
      </w:r>
      <w:r>
        <w:rPr>
          <w:color w:val="57585B"/>
          <w:spacing w:val="-2"/>
        </w:rPr>
        <w:t xml:space="preserve"> </w:t>
      </w:r>
      <w:r>
        <w:rPr>
          <w:color w:val="57585B"/>
        </w:rPr>
        <w:t>service</w:t>
      </w:r>
      <w:r>
        <w:rPr>
          <w:color w:val="57585B"/>
          <w:spacing w:val="-2"/>
        </w:rPr>
        <w:t xml:space="preserve"> </w:t>
      </w:r>
      <w:r>
        <w:rPr>
          <w:color w:val="57585B"/>
        </w:rPr>
        <w:t>of all</w:t>
      </w:r>
      <w:r>
        <w:rPr>
          <w:color w:val="57585B"/>
          <w:spacing w:val="-3"/>
        </w:rPr>
        <w:t xml:space="preserve"> </w:t>
      </w:r>
      <w:r>
        <w:rPr>
          <w:color w:val="57585B"/>
        </w:rPr>
        <w:t>correspondence is as</w:t>
      </w:r>
      <w:r>
        <w:rPr>
          <w:color w:val="57585B"/>
          <w:spacing w:val="-1"/>
        </w:rPr>
        <w:t xml:space="preserve"> </w:t>
      </w:r>
      <w:r>
        <w:rPr>
          <w:color w:val="57585B"/>
        </w:rPr>
        <w:t>stated</w:t>
      </w:r>
      <w:r>
        <w:rPr>
          <w:color w:val="57585B"/>
          <w:spacing w:val="-2"/>
        </w:rPr>
        <w:t xml:space="preserve"> </w:t>
      </w:r>
      <w:r>
        <w:rPr>
          <w:color w:val="57585B"/>
        </w:rPr>
        <w:t>below: The</w:t>
      </w:r>
      <w:r>
        <w:rPr>
          <w:color w:val="57585B"/>
          <w:spacing w:val="-11"/>
        </w:rPr>
        <w:t xml:space="preserve"> </w:t>
      </w:r>
      <w:r>
        <w:rPr>
          <w:color w:val="57585B"/>
        </w:rPr>
        <w:t>Bank</w:t>
      </w:r>
      <w:r>
        <w:rPr>
          <w:color w:val="57585B"/>
        </w:rPr>
        <w:tab/>
      </w:r>
      <w:r>
        <w:rPr>
          <w:color w:val="57585B"/>
          <w:spacing w:val="-10"/>
        </w:rPr>
        <w:t>:</w:t>
      </w:r>
      <w:r>
        <w:rPr>
          <w:color w:val="57585B"/>
        </w:rPr>
        <w:tab/>
      </w:r>
      <w:r>
        <w:rPr>
          <w:color w:val="57585B"/>
        </w:rPr>
        <w:t>2nd Floor, Finance House</w:t>
      </w:r>
    </w:p>
    <w:p w14:paraId="1F7C99ED">
      <w:pPr>
        <w:pStyle w:val="8"/>
        <w:spacing w:line="163" w:lineRule="exact"/>
        <w:ind w:left="2585"/>
      </w:pPr>
      <w:r>
        <w:rPr>
          <w:color w:val="57585B"/>
        </w:rPr>
        <w:t>62</w:t>
      </w:r>
      <w:r>
        <w:rPr>
          <w:color w:val="57585B"/>
          <w:spacing w:val="-12"/>
        </w:rPr>
        <w:t xml:space="preserve"> </w:t>
      </w:r>
      <w:r>
        <w:rPr>
          <w:color w:val="57585B"/>
        </w:rPr>
        <w:t>Speke</w:t>
      </w:r>
      <w:r>
        <w:rPr>
          <w:color w:val="57585B"/>
          <w:spacing w:val="-8"/>
        </w:rPr>
        <w:t xml:space="preserve"> </w:t>
      </w:r>
      <w:r>
        <w:rPr>
          <w:color w:val="57585B"/>
          <w:spacing w:val="-2"/>
        </w:rPr>
        <w:t>Avenue</w:t>
      </w:r>
    </w:p>
    <w:p w14:paraId="2CC8BBE4">
      <w:pPr>
        <w:pStyle w:val="8"/>
        <w:spacing w:before="35"/>
        <w:ind w:left="2585"/>
      </w:pPr>
      <w:r>
        <w:rPr>
          <w:color w:val="57585B"/>
          <w:spacing w:val="-2"/>
        </w:rPr>
        <w:t>HARARE</w:t>
      </w:r>
    </w:p>
    <w:p w14:paraId="2B24FC1D">
      <w:pPr>
        <w:pStyle w:val="5"/>
        <w:numPr>
          <w:ilvl w:val="0"/>
          <w:numId w:val="1"/>
        </w:numPr>
        <w:tabs>
          <w:tab w:val="left" w:pos="701"/>
        </w:tabs>
        <w:spacing w:before="13" w:after="0" w:line="240" w:lineRule="auto"/>
        <w:ind w:left="701" w:right="0" w:hanging="276"/>
        <w:jc w:val="left"/>
        <w:rPr>
          <w:color w:val="57585B"/>
        </w:rPr>
      </w:pPr>
      <w:r>
        <w:rPr>
          <w:color w:val="57585B"/>
          <w:spacing w:val="-2"/>
        </w:rPr>
        <w:t>Notices</w:t>
      </w:r>
    </w:p>
    <w:p w14:paraId="64CC1D82">
      <w:pPr>
        <w:pStyle w:val="8"/>
        <w:spacing w:before="73"/>
        <w:rPr>
          <w:rFonts w:ascii="Arial"/>
          <w:b/>
        </w:rPr>
      </w:pPr>
    </w:p>
    <w:p w14:paraId="24D1F16D">
      <w:pPr>
        <w:pStyle w:val="11"/>
        <w:numPr>
          <w:ilvl w:val="1"/>
          <w:numId w:val="1"/>
        </w:numPr>
        <w:tabs>
          <w:tab w:val="left" w:pos="1145"/>
        </w:tabs>
        <w:spacing w:before="1" w:after="0" w:line="290" w:lineRule="auto"/>
        <w:ind w:left="1145" w:right="605" w:hanging="721"/>
        <w:jc w:val="left"/>
        <w:rPr>
          <w:sz w:val="16"/>
        </w:rPr>
      </w:pPr>
      <w:r>
        <w:rPr>
          <w:color w:val="57585B"/>
          <w:sz w:val="16"/>
        </w:rPr>
        <w:t>All written notices and communications by either party shall be deemed to have been received by the other party if sent by letter 14 (fourteen) days after having been posted: by</w:t>
      </w:r>
      <w:r>
        <w:rPr>
          <w:color w:val="57585B"/>
          <w:spacing w:val="-1"/>
          <w:sz w:val="16"/>
        </w:rPr>
        <w:t xml:space="preserve"> </w:t>
      </w:r>
      <w:r>
        <w:rPr>
          <w:color w:val="57585B"/>
          <w:sz w:val="16"/>
        </w:rPr>
        <w:t>hand delivery on date</w:t>
      </w:r>
      <w:r>
        <w:rPr>
          <w:color w:val="57585B"/>
          <w:spacing w:val="-2"/>
          <w:sz w:val="16"/>
        </w:rPr>
        <w:t xml:space="preserve"> </w:t>
      </w:r>
      <w:r>
        <w:rPr>
          <w:color w:val="57585B"/>
          <w:sz w:val="16"/>
        </w:rPr>
        <w:t>of receipt, by</w:t>
      </w:r>
      <w:r>
        <w:rPr>
          <w:color w:val="57585B"/>
          <w:spacing w:val="-1"/>
          <w:sz w:val="16"/>
        </w:rPr>
        <w:t xml:space="preserve"> </w:t>
      </w:r>
      <w:r>
        <w:rPr>
          <w:color w:val="57585B"/>
          <w:sz w:val="16"/>
        </w:rPr>
        <w:t>telex 12 (twelve) hours after transmission and by</w:t>
      </w:r>
      <w:r>
        <w:rPr>
          <w:color w:val="57585B"/>
          <w:spacing w:val="-1"/>
          <w:sz w:val="16"/>
        </w:rPr>
        <w:t xml:space="preserve"> </w:t>
      </w:r>
      <w:r>
        <w:rPr>
          <w:color w:val="57585B"/>
          <w:sz w:val="16"/>
        </w:rPr>
        <w:t>fax at</w:t>
      </w:r>
      <w:r>
        <w:rPr>
          <w:color w:val="57585B"/>
          <w:spacing w:val="-1"/>
          <w:sz w:val="16"/>
        </w:rPr>
        <w:t xml:space="preserve"> </w:t>
      </w:r>
      <w:r>
        <w:rPr>
          <w:color w:val="57585B"/>
          <w:sz w:val="16"/>
        </w:rPr>
        <w:t>the time of transmission.</w:t>
      </w:r>
    </w:p>
    <w:p w14:paraId="4CA5C947">
      <w:pPr>
        <w:pStyle w:val="11"/>
        <w:spacing w:after="0" w:line="290" w:lineRule="auto"/>
        <w:jc w:val="left"/>
        <w:rPr>
          <w:sz w:val="16"/>
        </w:rPr>
        <w:sectPr>
          <w:pgSz w:w="11920" w:h="16850"/>
          <w:pgMar w:top="2060" w:right="141" w:bottom="1140" w:left="141" w:header="566" w:footer="932" w:gutter="0"/>
          <w:cols w:space="720" w:num="1"/>
        </w:sectPr>
      </w:pPr>
    </w:p>
    <w:p w14:paraId="5C38775A">
      <w:pPr>
        <w:pStyle w:val="5"/>
        <w:numPr>
          <w:ilvl w:val="0"/>
          <w:numId w:val="1"/>
        </w:numPr>
        <w:tabs>
          <w:tab w:val="left" w:pos="698"/>
        </w:tabs>
        <w:spacing w:before="170" w:after="0" w:line="240" w:lineRule="auto"/>
        <w:ind w:left="698" w:right="0" w:hanging="273"/>
        <w:jc w:val="left"/>
        <w:rPr>
          <w:color w:val="57585B"/>
        </w:rPr>
      </w:pPr>
      <w:r>
        <w:rPr>
          <w:color w:val="57585B"/>
          <w:spacing w:val="-2"/>
        </w:rPr>
        <w:t>General</w:t>
      </w:r>
    </w:p>
    <w:p w14:paraId="30F3D4E0">
      <w:pPr>
        <w:pStyle w:val="8"/>
        <w:spacing w:before="74"/>
        <w:rPr>
          <w:rFonts w:ascii="Arial"/>
          <w:b/>
        </w:rPr>
      </w:pPr>
    </w:p>
    <w:p w14:paraId="23C0D7B0">
      <w:pPr>
        <w:pStyle w:val="11"/>
        <w:numPr>
          <w:ilvl w:val="1"/>
          <w:numId w:val="1"/>
        </w:numPr>
        <w:tabs>
          <w:tab w:val="left" w:pos="1145"/>
        </w:tabs>
        <w:spacing w:before="0" w:after="0" w:line="290" w:lineRule="auto"/>
        <w:ind w:left="1145" w:right="1173" w:hanging="721"/>
        <w:jc w:val="left"/>
        <w:rPr>
          <w:sz w:val="16"/>
        </w:rPr>
      </w:pPr>
      <w:r>
        <w:rPr>
          <w:color w:val="57585B"/>
          <w:sz w:val="16"/>
        </w:rPr>
        <w:t>This agreement constitutes the whole agreement between the parties and no addition to, variation of or agreed cancellation of this agreement shall be of any force or effect unless reduced to writing and signed by both parties.</w:t>
      </w:r>
    </w:p>
    <w:p w14:paraId="332AE4AA">
      <w:pPr>
        <w:pStyle w:val="8"/>
        <w:spacing w:before="43"/>
      </w:pPr>
    </w:p>
    <w:p w14:paraId="68992115">
      <w:pPr>
        <w:pStyle w:val="11"/>
        <w:numPr>
          <w:ilvl w:val="1"/>
          <w:numId w:val="1"/>
        </w:numPr>
        <w:tabs>
          <w:tab w:val="left" w:pos="1145"/>
        </w:tabs>
        <w:spacing w:before="0" w:after="0" w:line="285" w:lineRule="auto"/>
        <w:ind w:left="1145" w:right="1261" w:hanging="721"/>
        <w:jc w:val="left"/>
        <w:rPr>
          <w:sz w:val="16"/>
        </w:rPr>
      </w:pPr>
      <w:r>
        <w:rPr>
          <w:color w:val="57585B"/>
          <w:sz w:val="16"/>
        </w:rPr>
        <w:t>The parties hereby consent to the jurisdiction of the ‘Zimbabwean Magistrates Court notwithstanding that the claim exceeds such jurisdiction.</w:t>
      </w:r>
      <w:r>
        <w:rPr>
          <w:color w:val="57585B"/>
          <w:spacing w:val="24"/>
          <w:sz w:val="16"/>
        </w:rPr>
        <w:t xml:space="preserve"> </w:t>
      </w:r>
      <w:r>
        <w:rPr>
          <w:color w:val="57585B"/>
          <w:sz w:val="16"/>
        </w:rPr>
        <w:t>The Bank</w:t>
      </w:r>
      <w:r>
        <w:rPr>
          <w:color w:val="57585B"/>
          <w:spacing w:val="24"/>
          <w:sz w:val="16"/>
        </w:rPr>
        <w:t xml:space="preserve"> </w:t>
      </w:r>
      <w:r>
        <w:rPr>
          <w:color w:val="57585B"/>
          <w:sz w:val="16"/>
        </w:rPr>
        <w:t>may, however,</w:t>
      </w:r>
      <w:r>
        <w:rPr>
          <w:color w:val="57585B"/>
          <w:spacing w:val="24"/>
          <w:sz w:val="16"/>
        </w:rPr>
        <w:t xml:space="preserve"> </w:t>
      </w:r>
      <w:r>
        <w:rPr>
          <w:color w:val="57585B"/>
          <w:sz w:val="16"/>
        </w:rPr>
        <w:t>at its</w:t>
      </w:r>
      <w:r>
        <w:rPr>
          <w:color w:val="57585B"/>
          <w:spacing w:val="24"/>
          <w:sz w:val="16"/>
        </w:rPr>
        <w:t xml:space="preserve"> </w:t>
      </w:r>
      <w:r>
        <w:rPr>
          <w:color w:val="57585B"/>
          <w:sz w:val="16"/>
        </w:rPr>
        <w:t>sole discretion institute</w:t>
      </w:r>
      <w:r>
        <w:rPr>
          <w:color w:val="57585B"/>
          <w:spacing w:val="26"/>
          <w:sz w:val="16"/>
        </w:rPr>
        <w:t xml:space="preserve"> </w:t>
      </w:r>
      <w:r>
        <w:rPr>
          <w:color w:val="57585B"/>
          <w:sz w:val="16"/>
        </w:rPr>
        <w:t>proceedings in</w:t>
      </w:r>
      <w:r>
        <w:rPr>
          <w:color w:val="57585B"/>
          <w:spacing w:val="26"/>
          <w:sz w:val="16"/>
        </w:rPr>
        <w:t xml:space="preserve"> </w:t>
      </w:r>
      <w:r>
        <w:rPr>
          <w:color w:val="57585B"/>
          <w:sz w:val="16"/>
        </w:rPr>
        <w:t>any</w:t>
      </w:r>
      <w:r>
        <w:rPr>
          <w:color w:val="57585B"/>
          <w:spacing w:val="24"/>
          <w:sz w:val="16"/>
        </w:rPr>
        <w:t xml:space="preserve"> </w:t>
      </w:r>
      <w:r>
        <w:rPr>
          <w:color w:val="57585B"/>
          <w:sz w:val="16"/>
        </w:rPr>
        <w:t>other</w:t>
      </w:r>
      <w:r>
        <w:rPr>
          <w:color w:val="57585B"/>
          <w:spacing w:val="27"/>
          <w:sz w:val="16"/>
        </w:rPr>
        <w:t xml:space="preserve"> </w:t>
      </w:r>
      <w:r>
        <w:rPr>
          <w:color w:val="57585B"/>
          <w:sz w:val="16"/>
        </w:rPr>
        <w:t>court.</w:t>
      </w:r>
    </w:p>
    <w:p w14:paraId="3ABD3835">
      <w:pPr>
        <w:pStyle w:val="8"/>
        <w:spacing w:before="43"/>
      </w:pPr>
    </w:p>
    <w:p w14:paraId="2BC02AF2">
      <w:pPr>
        <w:pStyle w:val="11"/>
        <w:numPr>
          <w:ilvl w:val="1"/>
          <w:numId w:val="1"/>
        </w:numPr>
        <w:tabs>
          <w:tab w:val="left" w:pos="1145"/>
        </w:tabs>
        <w:spacing w:before="0" w:after="0" w:line="240" w:lineRule="auto"/>
        <w:ind w:left="1145" w:right="0" w:hanging="720"/>
        <w:jc w:val="left"/>
        <w:rPr>
          <w:sz w:val="16"/>
        </w:rPr>
      </w:pPr>
      <w:r>
        <w:rPr>
          <w:color w:val="57585B"/>
          <w:sz w:val="16"/>
        </w:rPr>
        <w:t>The</w:t>
      </w:r>
      <w:r>
        <w:rPr>
          <w:color w:val="57585B"/>
          <w:spacing w:val="-4"/>
          <w:sz w:val="16"/>
        </w:rPr>
        <w:t xml:space="preserve"> </w:t>
      </w:r>
      <w:r>
        <w:rPr>
          <w:color w:val="57585B"/>
          <w:sz w:val="16"/>
        </w:rPr>
        <w:t>terms</w:t>
      </w:r>
      <w:r>
        <w:rPr>
          <w:color w:val="57585B"/>
          <w:spacing w:val="-2"/>
          <w:sz w:val="16"/>
        </w:rPr>
        <w:t xml:space="preserve"> </w:t>
      </w:r>
      <w:r>
        <w:rPr>
          <w:color w:val="57585B"/>
          <w:sz w:val="16"/>
        </w:rPr>
        <w:t>and</w:t>
      </w:r>
      <w:r>
        <w:rPr>
          <w:color w:val="57585B"/>
          <w:spacing w:val="-1"/>
          <w:sz w:val="16"/>
        </w:rPr>
        <w:t xml:space="preserve"> </w:t>
      </w:r>
      <w:r>
        <w:rPr>
          <w:color w:val="57585B"/>
          <w:sz w:val="16"/>
        </w:rPr>
        <w:t>conditions of</w:t>
      </w:r>
      <w:r>
        <w:rPr>
          <w:color w:val="57585B"/>
          <w:spacing w:val="-1"/>
          <w:sz w:val="16"/>
        </w:rPr>
        <w:t xml:space="preserve"> </w:t>
      </w:r>
      <w:r>
        <w:rPr>
          <w:color w:val="57585B"/>
          <w:sz w:val="16"/>
        </w:rPr>
        <w:t>this agreement</w:t>
      </w:r>
      <w:r>
        <w:rPr>
          <w:color w:val="57585B"/>
          <w:spacing w:val="1"/>
          <w:sz w:val="16"/>
        </w:rPr>
        <w:t xml:space="preserve"> </w:t>
      </w:r>
      <w:r>
        <w:rPr>
          <w:color w:val="57585B"/>
          <w:sz w:val="16"/>
        </w:rPr>
        <w:t>shall</w:t>
      </w:r>
      <w:r>
        <w:rPr>
          <w:color w:val="57585B"/>
          <w:spacing w:val="-4"/>
          <w:sz w:val="16"/>
        </w:rPr>
        <w:t xml:space="preserve"> </w:t>
      </w:r>
      <w:r>
        <w:rPr>
          <w:color w:val="57585B"/>
          <w:sz w:val="16"/>
        </w:rPr>
        <w:t>be</w:t>
      </w:r>
      <w:r>
        <w:rPr>
          <w:color w:val="57585B"/>
          <w:spacing w:val="-1"/>
          <w:sz w:val="16"/>
        </w:rPr>
        <w:t xml:space="preserve"> </w:t>
      </w:r>
      <w:r>
        <w:rPr>
          <w:color w:val="57585B"/>
          <w:sz w:val="16"/>
        </w:rPr>
        <w:t>construed</w:t>
      </w:r>
      <w:r>
        <w:rPr>
          <w:color w:val="57585B"/>
          <w:spacing w:val="-1"/>
          <w:sz w:val="16"/>
        </w:rPr>
        <w:t xml:space="preserve"> </w:t>
      </w:r>
      <w:r>
        <w:rPr>
          <w:color w:val="57585B"/>
          <w:sz w:val="16"/>
        </w:rPr>
        <w:t>in</w:t>
      </w:r>
      <w:r>
        <w:rPr>
          <w:color w:val="57585B"/>
          <w:spacing w:val="-2"/>
          <w:sz w:val="16"/>
        </w:rPr>
        <w:t xml:space="preserve"> </w:t>
      </w:r>
      <w:r>
        <w:rPr>
          <w:color w:val="57585B"/>
          <w:sz w:val="16"/>
        </w:rPr>
        <w:t>terms</w:t>
      </w:r>
      <w:r>
        <w:rPr>
          <w:color w:val="57585B"/>
          <w:spacing w:val="1"/>
          <w:sz w:val="16"/>
        </w:rPr>
        <w:t xml:space="preserve"> </w:t>
      </w:r>
      <w:r>
        <w:rPr>
          <w:color w:val="57585B"/>
          <w:sz w:val="16"/>
        </w:rPr>
        <w:t>of the</w:t>
      </w:r>
      <w:r>
        <w:rPr>
          <w:color w:val="57585B"/>
          <w:spacing w:val="-2"/>
          <w:sz w:val="16"/>
        </w:rPr>
        <w:t xml:space="preserve"> </w:t>
      </w:r>
      <w:r>
        <w:rPr>
          <w:color w:val="57585B"/>
          <w:sz w:val="16"/>
        </w:rPr>
        <w:t xml:space="preserve">laws of </w:t>
      </w:r>
      <w:r>
        <w:rPr>
          <w:color w:val="57585B"/>
          <w:spacing w:val="-2"/>
          <w:sz w:val="16"/>
        </w:rPr>
        <w:t>Zimbabwe.</w:t>
      </w:r>
    </w:p>
    <w:p w14:paraId="38702908">
      <w:pPr>
        <w:pStyle w:val="8"/>
        <w:spacing w:before="79"/>
      </w:pPr>
    </w:p>
    <w:p w14:paraId="132C3CF8">
      <w:pPr>
        <w:pStyle w:val="11"/>
        <w:numPr>
          <w:ilvl w:val="1"/>
          <w:numId w:val="1"/>
        </w:numPr>
        <w:tabs>
          <w:tab w:val="left" w:pos="1145"/>
        </w:tabs>
        <w:spacing w:before="0" w:after="0" w:line="290" w:lineRule="auto"/>
        <w:ind w:left="1145" w:right="710" w:hanging="721"/>
        <w:jc w:val="left"/>
        <w:rPr>
          <w:sz w:val="16"/>
        </w:rPr>
      </w:pPr>
      <w:r>
        <w:rPr>
          <w:color w:val="57585B"/>
          <w:sz w:val="16"/>
        </w:rPr>
        <w:t>For purposes of proving a claim by the Bank a certificate issued under hand of any director, head of department, senior manager for the time being of the Bank (whose appointment and authority it shall not be necessary to prove) setting out such amount owing by the Client, shall be prima facie proof of that amount or fact, and shall be valid and sufficient for purposes of obtaining summary judgment in any competent</w:t>
      </w:r>
      <w:r>
        <w:rPr>
          <w:color w:val="57585B"/>
          <w:spacing w:val="-2"/>
          <w:sz w:val="16"/>
        </w:rPr>
        <w:t xml:space="preserve"> </w:t>
      </w:r>
      <w:r>
        <w:rPr>
          <w:color w:val="57585B"/>
          <w:sz w:val="16"/>
        </w:rPr>
        <w:t>court.</w:t>
      </w:r>
    </w:p>
    <w:p w14:paraId="0D2697AC">
      <w:pPr>
        <w:pStyle w:val="8"/>
      </w:pPr>
    </w:p>
    <w:p w14:paraId="6AE4A3EB">
      <w:pPr>
        <w:pStyle w:val="8"/>
        <w:spacing w:before="12"/>
      </w:pPr>
    </w:p>
    <w:p w14:paraId="056AA4B2">
      <w:pPr>
        <w:pStyle w:val="5"/>
        <w:numPr>
          <w:ilvl w:val="0"/>
          <w:numId w:val="1"/>
        </w:numPr>
        <w:tabs>
          <w:tab w:val="left" w:pos="698"/>
        </w:tabs>
        <w:spacing w:before="0" w:after="0" w:line="240" w:lineRule="auto"/>
        <w:ind w:left="698" w:right="0" w:hanging="273"/>
        <w:jc w:val="left"/>
        <w:rPr>
          <w:color w:val="57585B"/>
        </w:rPr>
      </w:pPr>
      <w:r>
        <w:rPr>
          <w:color w:val="57585B"/>
        </w:rPr>
        <w:t>Obligations</w:t>
      </w:r>
      <w:r>
        <w:rPr>
          <w:color w:val="57585B"/>
          <w:spacing w:val="-5"/>
        </w:rPr>
        <w:t xml:space="preserve"> </w:t>
      </w:r>
      <w:r>
        <w:rPr>
          <w:color w:val="57585B"/>
        </w:rPr>
        <w:t>of</w:t>
      </w:r>
      <w:r>
        <w:rPr>
          <w:color w:val="57585B"/>
          <w:spacing w:val="-3"/>
        </w:rPr>
        <w:t xml:space="preserve"> </w:t>
      </w:r>
      <w:r>
        <w:rPr>
          <w:color w:val="57585B"/>
        </w:rPr>
        <w:t>the</w:t>
      </w:r>
      <w:r>
        <w:rPr>
          <w:color w:val="57585B"/>
          <w:spacing w:val="-4"/>
        </w:rPr>
        <w:t xml:space="preserve"> </w:t>
      </w:r>
      <w:r>
        <w:rPr>
          <w:color w:val="57585B"/>
          <w:spacing w:val="-2"/>
        </w:rPr>
        <w:t>customer</w:t>
      </w:r>
    </w:p>
    <w:p w14:paraId="140664E0">
      <w:pPr>
        <w:pStyle w:val="8"/>
        <w:spacing w:before="81"/>
        <w:rPr>
          <w:rFonts w:ascii="Arial"/>
          <w:b/>
        </w:rPr>
      </w:pPr>
    </w:p>
    <w:p w14:paraId="7926B093">
      <w:pPr>
        <w:pStyle w:val="11"/>
        <w:numPr>
          <w:ilvl w:val="1"/>
          <w:numId w:val="1"/>
        </w:numPr>
        <w:tabs>
          <w:tab w:val="left" w:pos="1145"/>
        </w:tabs>
        <w:spacing w:before="0" w:after="0" w:line="240" w:lineRule="auto"/>
        <w:ind w:left="1145" w:right="0" w:hanging="720"/>
        <w:jc w:val="left"/>
        <w:rPr>
          <w:sz w:val="16"/>
        </w:rPr>
      </w:pPr>
      <w:r>
        <w:rPr>
          <w:color w:val="57585B"/>
          <w:sz w:val="16"/>
        </w:rPr>
        <w:t>Provide</w:t>
      </w:r>
      <w:r>
        <w:rPr>
          <w:color w:val="57585B"/>
          <w:spacing w:val="-8"/>
          <w:sz w:val="16"/>
        </w:rPr>
        <w:t xml:space="preserve"> </w:t>
      </w:r>
      <w:r>
        <w:rPr>
          <w:color w:val="57585B"/>
          <w:sz w:val="16"/>
        </w:rPr>
        <w:t>accurate</w:t>
      </w:r>
      <w:r>
        <w:rPr>
          <w:color w:val="57585B"/>
          <w:spacing w:val="-6"/>
          <w:sz w:val="16"/>
        </w:rPr>
        <w:t xml:space="preserve"> </w:t>
      </w:r>
      <w:r>
        <w:rPr>
          <w:color w:val="57585B"/>
          <w:sz w:val="16"/>
        </w:rPr>
        <w:t>information</w:t>
      </w:r>
      <w:r>
        <w:rPr>
          <w:color w:val="57585B"/>
          <w:spacing w:val="-6"/>
          <w:sz w:val="16"/>
        </w:rPr>
        <w:t xml:space="preserve"> </w:t>
      </w:r>
      <w:r>
        <w:rPr>
          <w:color w:val="57585B"/>
          <w:sz w:val="16"/>
        </w:rPr>
        <w:t>on</w:t>
      </w:r>
      <w:r>
        <w:rPr>
          <w:color w:val="57585B"/>
          <w:spacing w:val="-6"/>
          <w:sz w:val="16"/>
        </w:rPr>
        <w:t xml:space="preserve"> </w:t>
      </w:r>
      <w:r>
        <w:rPr>
          <w:color w:val="57585B"/>
          <w:sz w:val="16"/>
        </w:rPr>
        <w:t>the</w:t>
      </w:r>
      <w:r>
        <w:rPr>
          <w:color w:val="57585B"/>
          <w:spacing w:val="-6"/>
          <w:sz w:val="16"/>
        </w:rPr>
        <w:t xml:space="preserve"> </w:t>
      </w:r>
      <w:r>
        <w:rPr>
          <w:color w:val="57585B"/>
          <w:sz w:val="16"/>
        </w:rPr>
        <w:t>Application</w:t>
      </w:r>
      <w:r>
        <w:rPr>
          <w:color w:val="57585B"/>
          <w:spacing w:val="-6"/>
          <w:sz w:val="16"/>
        </w:rPr>
        <w:t xml:space="preserve"> </w:t>
      </w:r>
      <w:r>
        <w:rPr>
          <w:color w:val="57585B"/>
          <w:sz w:val="16"/>
        </w:rPr>
        <w:t>form</w:t>
      </w:r>
      <w:r>
        <w:rPr>
          <w:color w:val="57585B"/>
          <w:spacing w:val="-5"/>
          <w:sz w:val="16"/>
        </w:rPr>
        <w:t xml:space="preserve"> </w:t>
      </w:r>
      <w:r>
        <w:rPr>
          <w:color w:val="57585B"/>
          <w:sz w:val="16"/>
        </w:rPr>
        <w:t>pertaining</w:t>
      </w:r>
      <w:r>
        <w:rPr>
          <w:color w:val="57585B"/>
          <w:spacing w:val="-6"/>
          <w:sz w:val="16"/>
        </w:rPr>
        <w:t xml:space="preserve"> </w:t>
      </w:r>
      <w:r>
        <w:rPr>
          <w:color w:val="57585B"/>
          <w:sz w:val="16"/>
        </w:rPr>
        <w:t>to</w:t>
      </w:r>
      <w:r>
        <w:rPr>
          <w:color w:val="57585B"/>
          <w:spacing w:val="-6"/>
          <w:sz w:val="16"/>
        </w:rPr>
        <w:t xml:space="preserve"> </w:t>
      </w:r>
      <w:r>
        <w:rPr>
          <w:color w:val="57585B"/>
          <w:sz w:val="16"/>
        </w:rPr>
        <w:t>users</w:t>
      </w:r>
      <w:r>
        <w:rPr>
          <w:color w:val="57585B"/>
          <w:spacing w:val="-4"/>
          <w:sz w:val="16"/>
        </w:rPr>
        <w:t xml:space="preserve"> </w:t>
      </w:r>
      <w:r>
        <w:rPr>
          <w:color w:val="57585B"/>
          <w:sz w:val="16"/>
        </w:rPr>
        <w:t>and</w:t>
      </w:r>
      <w:r>
        <w:rPr>
          <w:color w:val="57585B"/>
          <w:spacing w:val="-6"/>
          <w:sz w:val="16"/>
        </w:rPr>
        <w:t xml:space="preserve"> </w:t>
      </w:r>
      <w:r>
        <w:rPr>
          <w:color w:val="57585B"/>
          <w:sz w:val="16"/>
        </w:rPr>
        <w:t>the</w:t>
      </w:r>
      <w:r>
        <w:rPr>
          <w:color w:val="57585B"/>
          <w:spacing w:val="-6"/>
          <w:sz w:val="16"/>
        </w:rPr>
        <w:t xml:space="preserve"> </w:t>
      </w:r>
      <w:r>
        <w:rPr>
          <w:color w:val="57585B"/>
          <w:sz w:val="16"/>
        </w:rPr>
        <w:t>required</w:t>
      </w:r>
      <w:r>
        <w:rPr>
          <w:color w:val="57585B"/>
          <w:spacing w:val="-5"/>
          <w:sz w:val="16"/>
        </w:rPr>
        <w:t xml:space="preserve"> </w:t>
      </w:r>
      <w:r>
        <w:rPr>
          <w:color w:val="57585B"/>
          <w:spacing w:val="-2"/>
          <w:sz w:val="16"/>
        </w:rPr>
        <w:t>rights.</w:t>
      </w:r>
    </w:p>
    <w:p w14:paraId="2B1F563D">
      <w:pPr>
        <w:pStyle w:val="11"/>
        <w:numPr>
          <w:ilvl w:val="1"/>
          <w:numId w:val="1"/>
        </w:numPr>
        <w:tabs>
          <w:tab w:val="left" w:pos="1145"/>
        </w:tabs>
        <w:spacing w:before="43" w:after="0" w:line="240" w:lineRule="auto"/>
        <w:ind w:left="1145" w:right="0" w:hanging="720"/>
        <w:jc w:val="left"/>
        <w:rPr>
          <w:sz w:val="16"/>
        </w:rPr>
      </w:pPr>
      <w:r>
        <w:rPr>
          <w:color w:val="57585B"/>
          <w:sz w:val="16"/>
        </w:rPr>
        <w:t>Ensure</w:t>
      </w:r>
      <w:r>
        <w:rPr>
          <w:color w:val="57585B"/>
          <w:spacing w:val="-8"/>
          <w:sz w:val="16"/>
        </w:rPr>
        <w:t xml:space="preserve"> </w:t>
      </w:r>
      <w:r>
        <w:rPr>
          <w:color w:val="57585B"/>
          <w:sz w:val="16"/>
        </w:rPr>
        <w:t>that</w:t>
      </w:r>
      <w:r>
        <w:rPr>
          <w:color w:val="57585B"/>
          <w:spacing w:val="-4"/>
          <w:sz w:val="16"/>
        </w:rPr>
        <w:t xml:space="preserve"> </w:t>
      </w:r>
      <w:r>
        <w:rPr>
          <w:color w:val="57585B"/>
          <w:sz w:val="16"/>
        </w:rPr>
        <w:t>approvers</w:t>
      </w:r>
      <w:r>
        <w:rPr>
          <w:color w:val="57585B"/>
          <w:spacing w:val="-6"/>
          <w:sz w:val="16"/>
        </w:rPr>
        <w:t xml:space="preserve"> </w:t>
      </w:r>
      <w:r>
        <w:rPr>
          <w:color w:val="57585B"/>
          <w:sz w:val="16"/>
        </w:rPr>
        <w:t>validate</w:t>
      </w:r>
      <w:r>
        <w:rPr>
          <w:color w:val="57585B"/>
          <w:spacing w:val="-6"/>
          <w:sz w:val="16"/>
        </w:rPr>
        <w:t xml:space="preserve"> </w:t>
      </w:r>
      <w:r>
        <w:rPr>
          <w:color w:val="57585B"/>
          <w:sz w:val="16"/>
        </w:rPr>
        <w:t>and</w:t>
      </w:r>
      <w:r>
        <w:rPr>
          <w:color w:val="57585B"/>
          <w:spacing w:val="-6"/>
          <w:sz w:val="16"/>
        </w:rPr>
        <w:t xml:space="preserve"> </w:t>
      </w:r>
      <w:r>
        <w:rPr>
          <w:color w:val="57585B"/>
          <w:sz w:val="16"/>
        </w:rPr>
        <w:t>check</w:t>
      </w:r>
      <w:r>
        <w:rPr>
          <w:color w:val="57585B"/>
          <w:spacing w:val="-4"/>
          <w:sz w:val="16"/>
        </w:rPr>
        <w:t xml:space="preserve"> </w:t>
      </w:r>
      <w:r>
        <w:rPr>
          <w:color w:val="57585B"/>
          <w:sz w:val="16"/>
        </w:rPr>
        <w:t>all</w:t>
      </w:r>
      <w:r>
        <w:rPr>
          <w:color w:val="57585B"/>
          <w:spacing w:val="-7"/>
          <w:sz w:val="16"/>
        </w:rPr>
        <w:t xml:space="preserve"> </w:t>
      </w:r>
      <w:r>
        <w:rPr>
          <w:color w:val="57585B"/>
          <w:sz w:val="16"/>
        </w:rPr>
        <w:t>fields</w:t>
      </w:r>
      <w:r>
        <w:rPr>
          <w:color w:val="57585B"/>
          <w:spacing w:val="-5"/>
          <w:sz w:val="16"/>
        </w:rPr>
        <w:t xml:space="preserve"> </w:t>
      </w:r>
      <w:r>
        <w:rPr>
          <w:color w:val="57585B"/>
          <w:sz w:val="16"/>
        </w:rPr>
        <w:t>before</w:t>
      </w:r>
      <w:r>
        <w:rPr>
          <w:color w:val="57585B"/>
          <w:spacing w:val="-5"/>
          <w:sz w:val="16"/>
        </w:rPr>
        <w:t xml:space="preserve"> </w:t>
      </w:r>
      <w:r>
        <w:rPr>
          <w:color w:val="57585B"/>
          <w:sz w:val="16"/>
        </w:rPr>
        <w:t>approving</w:t>
      </w:r>
      <w:r>
        <w:rPr>
          <w:color w:val="57585B"/>
          <w:spacing w:val="-4"/>
          <w:sz w:val="16"/>
        </w:rPr>
        <w:t xml:space="preserve"> </w:t>
      </w:r>
      <w:r>
        <w:rPr>
          <w:color w:val="57585B"/>
          <w:spacing w:val="-2"/>
          <w:sz w:val="16"/>
        </w:rPr>
        <w:t>transactions.</w:t>
      </w:r>
    </w:p>
    <w:p w14:paraId="10A934E1">
      <w:pPr>
        <w:pStyle w:val="11"/>
        <w:numPr>
          <w:ilvl w:val="1"/>
          <w:numId w:val="1"/>
        </w:numPr>
        <w:tabs>
          <w:tab w:val="left" w:pos="1145"/>
        </w:tabs>
        <w:spacing w:before="44" w:after="0" w:line="290" w:lineRule="auto"/>
        <w:ind w:left="1145" w:right="1263" w:hanging="721"/>
        <w:jc w:val="left"/>
        <w:rPr>
          <w:sz w:val="16"/>
        </w:rPr>
      </w:pPr>
      <w:r>
        <w:rPr>
          <w:color w:val="57585B"/>
          <w:sz w:val="16"/>
        </w:rPr>
        <w:t>Immediately</w:t>
      </w:r>
      <w:r>
        <w:rPr>
          <w:color w:val="57585B"/>
          <w:spacing w:val="-1"/>
          <w:sz w:val="16"/>
        </w:rPr>
        <w:t xml:space="preserve"> </w:t>
      </w:r>
      <w:r>
        <w:rPr>
          <w:color w:val="57585B"/>
          <w:sz w:val="16"/>
        </w:rPr>
        <w:t>notify</w:t>
      </w:r>
      <w:r>
        <w:rPr>
          <w:color w:val="57585B"/>
          <w:spacing w:val="-1"/>
          <w:sz w:val="16"/>
        </w:rPr>
        <w:t xml:space="preserve"> </w:t>
      </w:r>
      <w:r>
        <w:rPr>
          <w:color w:val="57585B"/>
          <w:sz w:val="16"/>
        </w:rPr>
        <w:t>the</w:t>
      </w:r>
      <w:r>
        <w:rPr>
          <w:color w:val="57585B"/>
          <w:spacing w:val="-5"/>
          <w:sz w:val="16"/>
        </w:rPr>
        <w:t xml:space="preserve"> </w:t>
      </w:r>
      <w:r>
        <w:rPr>
          <w:color w:val="57585B"/>
          <w:sz w:val="16"/>
        </w:rPr>
        <w:t>Bank</w:t>
      </w:r>
      <w:r>
        <w:rPr>
          <w:color w:val="57585B"/>
          <w:spacing w:val="-3"/>
          <w:sz w:val="16"/>
        </w:rPr>
        <w:t xml:space="preserve"> </w:t>
      </w:r>
      <w:r>
        <w:rPr>
          <w:color w:val="57585B"/>
          <w:sz w:val="16"/>
        </w:rPr>
        <w:t>of</w:t>
      </w:r>
      <w:r>
        <w:rPr>
          <w:color w:val="57585B"/>
          <w:spacing w:val="-2"/>
          <w:sz w:val="16"/>
        </w:rPr>
        <w:t xml:space="preserve"> </w:t>
      </w:r>
      <w:r>
        <w:rPr>
          <w:color w:val="57585B"/>
          <w:sz w:val="16"/>
        </w:rPr>
        <w:t>any</w:t>
      </w:r>
      <w:r>
        <w:rPr>
          <w:color w:val="57585B"/>
          <w:spacing w:val="-3"/>
          <w:sz w:val="16"/>
        </w:rPr>
        <w:t xml:space="preserve"> </w:t>
      </w:r>
      <w:r>
        <w:rPr>
          <w:color w:val="57585B"/>
          <w:sz w:val="16"/>
        </w:rPr>
        <w:t>changes</w:t>
      </w:r>
      <w:r>
        <w:rPr>
          <w:color w:val="57585B"/>
          <w:spacing w:val="-3"/>
          <w:sz w:val="16"/>
        </w:rPr>
        <w:t xml:space="preserve"> </w:t>
      </w:r>
      <w:r>
        <w:rPr>
          <w:color w:val="57585B"/>
          <w:sz w:val="16"/>
        </w:rPr>
        <w:t>in its</w:t>
      </w:r>
      <w:r>
        <w:rPr>
          <w:color w:val="57585B"/>
          <w:spacing w:val="-1"/>
          <w:sz w:val="16"/>
        </w:rPr>
        <w:t xml:space="preserve"> </w:t>
      </w:r>
      <w:r>
        <w:rPr>
          <w:color w:val="57585B"/>
          <w:sz w:val="16"/>
        </w:rPr>
        <w:t>operations</w:t>
      </w:r>
      <w:r>
        <w:rPr>
          <w:color w:val="57585B"/>
          <w:spacing w:val="-1"/>
          <w:sz w:val="16"/>
        </w:rPr>
        <w:t xml:space="preserve"> </w:t>
      </w:r>
      <w:r>
        <w:rPr>
          <w:color w:val="57585B"/>
          <w:sz w:val="16"/>
        </w:rPr>
        <w:t>or</w:t>
      </w:r>
      <w:r>
        <w:rPr>
          <w:color w:val="57585B"/>
          <w:spacing w:val="-3"/>
          <w:sz w:val="16"/>
        </w:rPr>
        <w:t xml:space="preserve"> </w:t>
      </w:r>
      <w:r>
        <w:rPr>
          <w:color w:val="57585B"/>
          <w:sz w:val="16"/>
        </w:rPr>
        <w:t>instructions</w:t>
      </w:r>
      <w:r>
        <w:rPr>
          <w:color w:val="57585B"/>
          <w:spacing w:val="-1"/>
          <w:sz w:val="16"/>
        </w:rPr>
        <w:t xml:space="preserve"> </w:t>
      </w:r>
      <w:r>
        <w:rPr>
          <w:color w:val="57585B"/>
          <w:sz w:val="16"/>
        </w:rPr>
        <w:t>that</w:t>
      </w:r>
      <w:r>
        <w:rPr>
          <w:color w:val="57585B"/>
          <w:spacing w:val="-1"/>
          <w:sz w:val="16"/>
        </w:rPr>
        <w:t xml:space="preserve"> </w:t>
      </w:r>
      <w:r>
        <w:rPr>
          <w:color w:val="57585B"/>
          <w:sz w:val="16"/>
        </w:rPr>
        <w:t>could</w:t>
      </w:r>
      <w:r>
        <w:rPr>
          <w:color w:val="57585B"/>
          <w:spacing w:val="-3"/>
          <w:sz w:val="16"/>
        </w:rPr>
        <w:t xml:space="preserve"> </w:t>
      </w:r>
      <w:r>
        <w:rPr>
          <w:color w:val="57585B"/>
          <w:sz w:val="16"/>
        </w:rPr>
        <w:t>have</w:t>
      </w:r>
      <w:r>
        <w:rPr>
          <w:color w:val="57585B"/>
          <w:spacing w:val="-3"/>
          <w:sz w:val="16"/>
        </w:rPr>
        <w:t xml:space="preserve"> </w:t>
      </w:r>
      <w:r>
        <w:rPr>
          <w:color w:val="57585B"/>
          <w:sz w:val="16"/>
        </w:rPr>
        <w:t>a</w:t>
      </w:r>
      <w:r>
        <w:rPr>
          <w:color w:val="57585B"/>
          <w:spacing w:val="-4"/>
          <w:sz w:val="16"/>
        </w:rPr>
        <w:t xml:space="preserve"> </w:t>
      </w:r>
      <w:r>
        <w:rPr>
          <w:color w:val="57585B"/>
          <w:sz w:val="16"/>
        </w:rPr>
        <w:t>material</w:t>
      </w:r>
      <w:r>
        <w:rPr>
          <w:color w:val="57585B"/>
          <w:spacing w:val="-5"/>
          <w:sz w:val="16"/>
        </w:rPr>
        <w:t xml:space="preserve"> </w:t>
      </w:r>
      <w:r>
        <w:rPr>
          <w:color w:val="57585B"/>
          <w:sz w:val="16"/>
        </w:rPr>
        <w:t>bearing</w:t>
      </w:r>
      <w:r>
        <w:rPr>
          <w:color w:val="57585B"/>
          <w:spacing w:val="-3"/>
          <w:sz w:val="16"/>
        </w:rPr>
        <w:t xml:space="preserve"> </w:t>
      </w:r>
      <w:r>
        <w:rPr>
          <w:color w:val="57585B"/>
          <w:sz w:val="16"/>
        </w:rPr>
        <w:t>on</w:t>
      </w:r>
      <w:r>
        <w:rPr>
          <w:color w:val="57585B"/>
          <w:spacing w:val="-3"/>
          <w:sz w:val="16"/>
        </w:rPr>
        <w:t xml:space="preserve"> </w:t>
      </w:r>
      <w:r>
        <w:rPr>
          <w:color w:val="57585B"/>
          <w:sz w:val="16"/>
        </w:rPr>
        <w:t>this</w:t>
      </w:r>
      <w:r>
        <w:rPr>
          <w:color w:val="57585B"/>
          <w:spacing w:val="-1"/>
          <w:sz w:val="16"/>
        </w:rPr>
        <w:t xml:space="preserve"> </w:t>
      </w:r>
      <w:r>
        <w:rPr>
          <w:color w:val="57585B"/>
          <w:sz w:val="16"/>
        </w:rPr>
        <w:t>agreement</w:t>
      </w:r>
      <w:r>
        <w:rPr>
          <w:color w:val="57585B"/>
          <w:spacing w:val="-1"/>
          <w:sz w:val="16"/>
        </w:rPr>
        <w:t xml:space="preserve"> </w:t>
      </w:r>
      <w:r>
        <w:rPr>
          <w:color w:val="57585B"/>
          <w:sz w:val="16"/>
        </w:rPr>
        <w:t>in full or in part</w:t>
      </w:r>
    </w:p>
    <w:p w14:paraId="52EA47C1">
      <w:pPr>
        <w:pStyle w:val="11"/>
        <w:numPr>
          <w:ilvl w:val="1"/>
          <w:numId w:val="1"/>
        </w:numPr>
        <w:tabs>
          <w:tab w:val="left" w:pos="1145"/>
        </w:tabs>
        <w:spacing w:before="0" w:after="0" w:line="179" w:lineRule="exact"/>
        <w:ind w:left="1145" w:right="0" w:hanging="720"/>
        <w:jc w:val="left"/>
        <w:rPr>
          <w:sz w:val="16"/>
        </w:rPr>
      </w:pPr>
      <w:r>
        <w:rPr>
          <w:color w:val="57585B"/>
          <w:sz w:val="16"/>
        </w:rPr>
        <w:t>Ensure</w:t>
      </w:r>
      <w:r>
        <w:rPr>
          <w:color w:val="57585B"/>
          <w:spacing w:val="-9"/>
          <w:sz w:val="16"/>
        </w:rPr>
        <w:t xml:space="preserve"> </w:t>
      </w:r>
      <w:r>
        <w:rPr>
          <w:color w:val="57585B"/>
          <w:sz w:val="16"/>
        </w:rPr>
        <w:t>that</w:t>
      </w:r>
      <w:r>
        <w:rPr>
          <w:color w:val="57585B"/>
          <w:spacing w:val="-4"/>
          <w:sz w:val="16"/>
        </w:rPr>
        <w:t xml:space="preserve"> </w:t>
      </w:r>
      <w:r>
        <w:rPr>
          <w:color w:val="57585B"/>
          <w:sz w:val="16"/>
        </w:rPr>
        <w:t>only</w:t>
      </w:r>
      <w:r>
        <w:rPr>
          <w:color w:val="57585B"/>
          <w:spacing w:val="-3"/>
          <w:sz w:val="16"/>
        </w:rPr>
        <w:t xml:space="preserve"> </w:t>
      </w:r>
      <w:r>
        <w:rPr>
          <w:color w:val="57585B"/>
          <w:sz w:val="16"/>
        </w:rPr>
        <w:t>authorized</w:t>
      </w:r>
      <w:r>
        <w:rPr>
          <w:color w:val="57585B"/>
          <w:spacing w:val="-5"/>
          <w:sz w:val="16"/>
        </w:rPr>
        <w:t xml:space="preserve"> </w:t>
      </w:r>
      <w:r>
        <w:rPr>
          <w:color w:val="57585B"/>
          <w:sz w:val="16"/>
        </w:rPr>
        <w:t>personnel</w:t>
      </w:r>
      <w:r>
        <w:rPr>
          <w:color w:val="57585B"/>
          <w:spacing w:val="-7"/>
          <w:sz w:val="16"/>
        </w:rPr>
        <w:t xml:space="preserve"> </w:t>
      </w:r>
      <w:r>
        <w:rPr>
          <w:color w:val="57585B"/>
          <w:sz w:val="16"/>
        </w:rPr>
        <w:t>have</w:t>
      </w:r>
      <w:r>
        <w:rPr>
          <w:color w:val="57585B"/>
          <w:spacing w:val="-5"/>
          <w:sz w:val="16"/>
        </w:rPr>
        <w:t xml:space="preserve"> </w:t>
      </w:r>
      <w:r>
        <w:rPr>
          <w:color w:val="57585B"/>
          <w:sz w:val="16"/>
        </w:rPr>
        <w:t>access</w:t>
      </w:r>
      <w:r>
        <w:rPr>
          <w:color w:val="57585B"/>
          <w:spacing w:val="-5"/>
          <w:sz w:val="16"/>
        </w:rPr>
        <w:t xml:space="preserve"> </w:t>
      </w:r>
      <w:r>
        <w:rPr>
          <w:color w:val="57585B"/>
          <w:sz w:val="16"/>
        </w:rPr>
        <w:t>to</w:t>
      </w:r>
      <w:r>
        <w:rPr>
          <w:color w:val="57585B"/>
          <w:spacing w:val="-7"/>
          <w:sz w:val="16"/>
        </w:rPr>
        <w:t xml:space="preserve"> </w:t>
      </w:r>
      <w:r>
        <w:rPr>
          <w:color w:val="57585B"/>
          <w:sz w:val="16"/>
        </w:rPr>
        <w:t>the</w:t>
      </w:r>
      <w:r>
        <w:rPr>
          <w:color w:val="57585B"/>
          <w:spacing w:val="-2"/>
          <w:sz w:val="16"/>
        </w:rPr>
        <w:t xml:space="preserve"> </w:t>
      </w:r>
      <w:r>
        <w:rPr>
          <w:color w:val="57585B"/>
          <w:sz w:val="16"/>
        </w:rPr>
        <w:t>Internet</w:t>
      </w:r>
      <w:r>
        <w:rPr>
          <w:color w:val="57585B"/>
          <w:spacing w:val="-3"/>
          <w:sz w:val="16"/>
        </w:rPr>
        <w:t xml:space="preserve"> </w:t>
      </w:r>
      <w:r>
        <w:rPr>
          <w:color w:val="57585B"/>
          <w:sz w:val="16"/>
        </w:rPr>
        <w:t>Banking</w:t>
      </w:r>
      <w:r>
        <w:rPr>
          <w:color w:val="57585B"/>
          <w:spacing w:val="-3"/>
          <w:sz w:val="16"/>
        </w:rPr>
        <w:t xml:space="preserve"> </w:t>
      </w:r>
      <w:r>
        <w:rPr>
          <w:color w:val="57585B"/>
          <w:sz w:val="16"/>
        </w:rPr>
        <w:t>system</w:t>
      </w:r>
      <w:r>
        <w:rPr>
          <w:color w:val="57585B"/>
          <w:spacing w:val="-6"/>
          <w:sz w:val="16"/>
        </w:rPr>
        <w:t xml:space="preserve"> </w:t>
      </w:r>
      <w:r>
        <w:rPr>
          <w:color w:val="57585B"/>
          <w:sz w:val="16"/>
        </w:rPr>
        <w:t>at</w:t>
      </w:r>
      <w:r>
        <w:rPr>
          <w:color w:val="57585B"/>
          <w:spacing w:val="-5"/>
          <w:sz w:val="16"/>
        </w:rPr>
        <w:t xml:space="preserve"> </w:t>
      </w:r>
      <w:r>
        <w:rPr>
          <w:color w:val="57585B"/>
          <w:sz w:val="16"/>
        </w:rPr>
        <w:t>all</w:t>
      </w:r>
      <w:r>
        <w:rPr>
          <w:color w:val="57585B"/>
          <w:spacing w:val="-6"/>
          <w:sz w:val="16"/>
        </w:rPr>
        <w:t xml:space="preserve"> </w:t>
      </w:r>
      <w:r>
        <w:rPr>
          <w:color w:val="57585B"/>
          <w:spacing w:val="-2"/>
          <w:sz w:val="16"/>
        </w:rPr>
        <w:t>times</w:t>
      </w:r>
    </w:p>
    <w:p w14:paraId="383DD856">
      <w:pPr>
        <w:pStyle w:val="11"/>
        <w:numPr>
          <w:ilvl w:val="1"/>
          <w:numId w:val="1"/>
        </w:numPr>
        <w:tabs>
          <w:tab w:val="left" w:pos="1145"/>
        </w:tabs>
        <w:spacing w:before="0" w:after="0" w:line="181" w:lineRule="exact"/>
        <w:ind w:left="1145" w:right="0" w:hanging="720"/>
        <w:jc w:val="left"/>
        <w:rPr>
          <w:sz w:val="16"/>
        </w:rPr>
      </w:pPr>
      <w:r>
        <w:rPr>
          <w:color w:val="57585B"/>
          <w:sz w:val="16"/>
        </w:rPr>
        <w:t>Frequently</w:t>
      </w:r>
      <w:r>
        <w:rPr>
          <w:color w:val="57585B"/>
          <w:spacing w:val="-5"/>
          <w:sz w:val="16"/>
        </w:rPr>
        <w:t xml:space="preserve"> </w:t>
      </w:r>
      <w:r>
        <w:rPr>
          <w:color w:val="57585B"/>
          <w:sz w:val="16"/>
        </w:rPr>
        <w:t>change</w:t>
      </w:r>
      <w:r>
        <w:rPr>
          <w:color w:val="57585B"/>
          <w:spacing w:val="-6"/>
          <w:sz w:val="16"/>
        </w:rPr>
        <w:t xml:space="preserve"> </w:t>
      </w:r>
      <w:r>
        <w:rPr>
          <w:color w:val="57585B"/>
          <w:sz w:val="16"/>
        </w:rPr>
        <w:t>passwords</w:t>
      </w:r>
      <w:r>
        <w:rPr>
          <w:color w:val="57585B"/>
          <w:spacing w:val="-7"/>
          <w:sz w:val="16"/>
        </w:rPr>
        <w:t xml:space="preserve"> </w:t>
      </w:r>
      <w:r>
        <w:rPr>
          <w:color w:val="57585B"/>
          <w:sz w:val="16"/>
        </w:rPr>
        <w:t>to</w:t>
      </w:r>
      <w:r>
        <w:rPr>
          <w:color w:val="57585B"/>
          <w:spacing w:val="-6"/>
          <w:sz w:val="16"/>
        </w:rPr>
        <w:t xml:space="preserve"> </w:t>
      </w:r>
      <w:r>
        <w:rPr>
          <w:color w:val="57585B"/>
          <w:sz w:val="16"/>
        </w:rPr>
        <w:t>ensure</w:t>
      </w:r>
      <w:r>
        <w:rPr>
          <w:color w:val="57585B"/>
          <w:spacing w:val="-6"/>
          <w:sz w:val="16"/>
        </w:rPr>
        <w:t xml:space="preserve"> </w:t>
      </w:r>
      <w:r>
        <w:rPr>
          <w:color w:val="57585B"/>
          <w:spacing w:val="-2"/>
          <w:sz w:val="16"/>
        </w:rPr>
        <w:t>security.</w:t>
      </w:r>
    </w:p>
    <w:p w14:paraId="2E1018FF">
      <w:pPr>
        <w:pStyle w:val="8"/>
        <w:spacing w:before="79"/>
      </w:pPr>
    </w:p>
    <w:p w14:paraId="030FCA78">
      <w:pPr>
        <w:pStyle w:val="11"/>
        <w:numPr>
          <w:ilvl w:val="1"/>
          <w:numId w:val="1"/>
        </w:numPr>
        <w:tabs>
          <w:tab w:val="left" w:pos="1145"/>
        </w:tabs>
        <w:spacing w:before="0" w:after="0" w:line="240" w:lineRule="auto"/>
        <w:ind w:left="1145" w:right="0" w:hanging="720"/>
        <w:jc w:val="left"/>
        <w:rPr>
          <w:sz w:val="16"/>
        </w:rPr>
      </w:pPr>
      <w:r>
        <w:rPr>
          <w:color w:val="57585B"/>
          <w:sz w:val="16"/>
        </w:rPr>
        <w:t>Immediately</w:t>
      </w:r>
      <w:r>
        <w:rPr>
          <w:color w:val="57585B"/>
          <w:spacing w:val="-6"/>
          <w:sz w:val="16"/>
        </w:rPr>
        <w:t xml:space="preserve"> </w:t>
      </w:r>
      <w:r>
        <w:rPr>
          <w:color w:val="57585B"/>
          <w:sz w:val="16"/>
        </w:rPr>
        <w:t>notify</w:t>
      </w:r>
      <w:r>
        <w:rPr>
          <w:color w:val="57585B"/>
          <w:spacing w:val="-3"/>
          <w:sz w:val="16"/>
        </w:rPr>
        <w:t xml:space="preserve"> </w:t>
      </w:r>
      <w:r>
        <w:rPr>
          <w:color w:val="57585B"/>
          <w:sz w:val="16"/>
        </w:rPr>
        <w:t>the</w:t>
      </w:r>
      <w:r>
        <w:rPr>
          <w:color w:val="57585B"/>
          <w:spacing w:val="-6"/>
          <w:sz w:val="16"/>
        </w:rPr>
        <w:t xml:space="preserve"> </w:t>
      </w:r>
      <w:r>
        <w:rPr>
          <w:color w:val="57585B"/>
          <w:sz w:val="16"/>
        </w:rPr>
        <w:t>Bank</w:t>
      </w:r>
      <w:r>
        <w:rPr>
          <w:color w:val="57585B"/>
          <w:spacing w:val="-5"/>
          <w:sz w:val="16"/>
        </w:rPr>
        <w:t xml:space="preserve"> </w:t>
      </w:r>
      <w:r>
        <w:rPr>
          <w:color w:val="57585B"/>
          <w:sz w:val="16"/>
        </w:rPr>
        <w:t>to</w:t>
      </w:r>
      <w:r>
        <w:rPr>
          <w:color w:val="57585B"/>
          <w:spacing w:val="-5"/>
          <w:sz w:val="16"/>
        </w:rPr>
        <w:t xml:space="preserve"> </w:t>
      </w:r>
      <w:r>
        <w:rPr>
          <w:color w:val="57585B"/>
          <w:sz w:val="16"/>
        </w:rPr>
        <w:t>delete</w:t>
      </w:r>
      <w:r>
        <w:rPr>
          <w:color w:val="57585B"/>
          <w:spacing w:val="-3"/>
          <w:sz w:val="16"/>
        </w:rPr>
        <w:t xml:space="preserve"> </w:t>
      </w:r>
      <w:r>
        <w:rPr>
          <w:color w:val="57585B"/>
          <w:sz w:val="16"/>
        </w:rPr>
        <w:t>users</w:t>
      </w:r>
      <w:r>
        <w:rPr>
          <w:color w:val="57585B"/>
          <w:spacing w:val="-3"/>
          <w:sz w:val="16"/>
        </w:rPr>
        <w:t xml:space="preserve"> </w:t>
      </w:r>
      <w:r>
        <w:rPr>
          <w:color w:val="57585B"/>
          <w:sz w:val="16"/>
        </w:rPr>
        <w:t>who</w:t>
      </w:r>
      <w:r>
        <w:rPr>
          <w:color w:val="57585B"/>
          <w:spacing w:val="-5"/>
          <w:sz w:val="16"/>
        </w:rPr>
        <w:t xml:space="preserve"> </w:t>
      </w:r>
      <w:r>
        <w:rPr>
          <w:color w:val="57585B"/>
          <w:sz w:val="16"/>
        </w:rPr>
        <w:t>are</w:t>
      </w:r>
      <w:r>
        <w:rPr>
          <w:color w:val="57585B"/>
          <w:spacing w:val="-5"/>
          <w:sz w:val="16"/>
        </w:rPr>
        <w:t xml:space="preserve"> </w:t>
      </w:r>
      <w:r>
        <w:rPr>
          <w:color w:val="57585B"/>
          <w:sz w:val="16"/>
        </w:rPr>
        <w:t>no</w:t>
      </w:r>
      <w:r>
        <w:rPr>
          <w:color w:val="57585B"/>
          <w:spacing w:val="-5"/>
          <w:sz w:val="16"/>
        </w:rPr>
        <w:t xml:space="preserve"> </w:t>
      </w:r>
      <w:r>
        <w:rPr>
          <w:color w:val="57585B"/>
          <w:sz w:val="16"/>
        </w:rPr>
        <w:t>longer</w:t>
      </w:r>
      <w:r>
        <w:rPr>
          <w:color w:val="57585B"/>
          <w:spacing w:val="-4"/>
          <w:sz w:val="16"/>
        </w:rPr>
        <w:t xml:space="preserve"> </w:t>
      </w:r>
      <w:r>
        <w:rPr>
          <w:color w:val="57585B"/>
          <w:spacing w:val="-2"/>
          <w:sz w:val="16"/>
        </w:rPr>
        <w:t>required.</w:t>
      </w:r>
    </w:p>
    <w:sectPr>
      <w:pgSz w:w="11920" w:h="16850"/>
      <w:pgMar w:top="2060" w:right="141" w:bottom="1140" w:left="141" w:header="566" w:footer="9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Lucida Sans Unicode">
    <w:panose1 w:val="020B0602030504020204"/>
    <w:charset w:val="01"/>
    <w:family w:val="swiss"/>
    <w:pitch w:val="default"/>
    <w:sig w:usb0="80001AFF" w:usb1="0000396B" w:usb2="00000000" w:usb3="00000000" w:csb0="200000BF" w:csb1="D7F70000"/>
  </w:font>
  <w:font w:name="Trebuchet MS">
    <w:panose1 w:val="020B0603020202020204"/>
    <w:charset w:val="01"/>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64C39">
    <w:pPr>
      <w:pStyle w:val="8"/>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360045</wp:posOffset>
              </wp:positionH>
              <wp:positionV relativeFrom="page">
                <wp:posOffset>10290810</wp:posOffset>
              </wp:positionV>
              <wp:extent cx="6840220" cy="209550"/>
              <wp:effectExtent l="0" t="0" r="0" b="0"/>
              <wp:wrapNone/>
              <wp:docPr id="1" name="Graphic 1"/>
              <wp:cNvGraphicFramePr/>
              <a:graphic xmlns:a="http://schemas.openxmlformats.org/drawingml/2006/main">
                <a:graphicData uri="http://schemas.microsoft.com/office/word/2010/wordprocessingShape">
                  <wps:wsp>
                    <wps:cNvSpPr/>
                    <wps:spPr>
                      <a:xfrm>
                        <a:off x="0" y="0"/>
                        <a:ext cx="6840220" cy="209550"/>
                      </a:xfrm>
                      <a:custGeom>
                        <a:avLst/>
                        <a:gdLst/>
                        <a:ahLst/>
                        <a:cxnLst/>
                        <a:rect l="l" t="t" r="r" b="b"/>
                        <a:pathLst>
                          <a:path w="6840220" h="209550">
                            <a:moveTo>
                              <a:pt x="6840220" y="0"/>
                            </a:moveTo>
                            <a:lnTo>
                              <a:pt x="0" y="0"/>
                            </a:lnTo>
                            <a:lnTo>
                              <a:pt x="0" y="209550"/>
                            </a:lnTo>
                            <a:lnTo>
                              <a:pt x="6840220" y="209550"/>
                            </a:lnTo>
                            <a:lnTo>
                              <a:pt x="6840220" y="0"/>
                            </a:lnTo>
                            <a:close/>
                          </a:path>
                        </a:pathLst>
                      </a:custGeom>
                      <a:solidFill>
                        <a:srgbClr val="57585B"/>
                      </a:solidFill>
                    </wps:spPr>
                    <wps:bodyPr wrap="square" lIns="0" tIns="0" rIns="0" bIns="0" rtlCol="0">
                      <a:noAutofit/>
                    </wps:bodyPr>
                  </wps:wsp>
                </a:graphicData>
              </a:graphic>
            </wp:anchor>
          </w:drawing>
        </mc:Choice>
        <mc:Fallback>
          <w:pict>
            <v:shape id="Graphic 1" o:spid="_x0000_s1026" o:spt="100" style="position:absolute;left:0pt;margin-left:28.35pt;margin-top:810.3pt;height:16.5pt;width:538.6pt;mso-position-horizontal-relative:page;mso-position-vertical-relative:page;z-index:-251646976;mso-width-relative:page;mso-height-relative:page;" fillcolor="#57585B" filled="t" stroked="f" coordsize="6840220,209550" o:gfxdata="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Jm&#10;eKbcAAAADQEAAA8AAAAAAAAAAQAgAAAAIgAAAGRycy9kb3ducmV2LnhtbFBLAQIUABQAAAAIAIdO&#10;4kBFhd9vHwIAAOQEAAAOAAAAAAAAAAEAIAAAACsBAABkcnMvZTJvRG9jLnhtbFBLBQYAAAAABgAG&#10;AFkBAAC8BQAAAAA=&#10;" path="m6840220,0l0,0,0,209550,6840220,209550,684022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6774815</wp:posOffset>
              </wp:positionH>
              <wp:positionV relativeFrom="page">
                <wp:posOffset>9951720</wp:posOffset>
              </wp:positionV>
              <wp:extent cx="437515" cy="111125"/>
              <wp:effectExtent l="0" t="0" r="0" b="0"/>
              <wp:wrapNone/>
              <wp:docPr id="2" name="Textbox 2"/>
              <wp:cNvGraphicFramePr/>
              <a:graphic xmlns:a="http://schemas.openxmlformats.org/drawingml/2006/main">
                <a:graphicData uri="http://schemas.microsoft.com/office/word/2010/wordprocessingShape">
                  <wps:wsp>
                    <wps:cNvSpPr txBox="1"/>
                    <wps:spPr>
                      <a:xfrm>
                        <a:off x="0" y="0"/>
                        <a:ext cx="437515" cy="111125"/>
                      </a:xfrm>
                      <a:prstGeom prst="rect">
                        <a:avLst/>
                      </a:prstGeom>
                    </wps:spPr>
                    <wps:txbx>
                      <w:txbxContent>
                        <w:p w14:paraId="70E5B2EA">
                          <w:pPr>
                            <w:spacing w:before="16"/>
                            <w:ind w:left="20" w:right="0" w:firstLine="0"/>
                            <w:jc w:val="left"/>
                            <w:rPr>
                              <w:rFonts w:ascii="Arial"/>
                              <w:b/>
                              <w:sz w:val="12"/>
                            </w:rPr>
                          </w:pPr>
                          <w:r>
                            <w:rPr>
                              <w:rFonts w:ascii="Arial"/>
                              <w:b/>
                              <w:color w:val="57585B"/>
                              <w:w w:val="105"/>
                              <w:sz w:val="12"/>
                            </w:rPr>
                            <w:t>Page</w:t>
                          </w:r>
                          <w:r>
                            <w:rPr>
                              <w:rFonts w:ascii="Arial"/>
                              <w:b/>
                              <w:color w:val="57585B"/>
                              <w:spacing w:val="-9"/>
                              <w:w w:val="105"/>
                              <w:sz w:val="12"/>
                            </w:rPr>
                            <w:t xml:space="preserve"> </w:t>
                          </w:r>
                          <w:r>
                            <w:rPr>
                              <w:rFonts w:ascii="Arial"/>
                              <w:b/>
                              <w:color w:val="57585B"/>
                              <w:w w:val="105"/>
                              <w:sz w:val="12"/>
                            </w:rPr>
                            <w:fldChar w:fldCharType="begin"/>
                          </w:r>
                          <w:r>
                            <w:rPr>
                              <w:rFonts w:ascii="Arial"/>
                              <w:b/>
                              <w:color w:val="57585B"/>
                              <w:w w:val="105"/>
                              <w:sz w:val="12"/>
                            </w:rPr>
                            <w:instrText xml:space="preserve"> PAGE </w:instrText>
                          </w:r>
                          <w:r>
                            <w:rPr>
                              <w:rFonts w:ascii="Arial"/>
                              <w:b/>
                              <w:color w:val="57585B"/>
                              <w:w w:val="105"/>
                              <w:sz w:val="12"/>
                            </w:rPr>
                            <w:fldChar w:fldCharType="separate"/>
                          </w:r>
                          <w:r>
                            <w:rPr>
                              <w:rFonts w:ascii="Arial"/>
                              <w:b/>
                              <w:color w:val="57585B"/>
                              <w:w w:val="105"/>
                              <w:sz w:val="12"/>
                            </w:rPr>
                            <w:t>1</w:t>
                          </w:r>
                          <w:r>
                            <w:rPr>
                              <w:rFonts w:ascii="Arial"/>
                              <w:b/>
                              <w:color w:val="57585B"/>
                              <w:w w:val="105"/>
                              <w:sz w:val="12"/>
                            </w:rPr>
                            <w:fldChar w:fldCharType="end"/>
                          </w:r>
                          <w:r>
                            <w:rPr>
                              <w:rFonts w:ascii="Arial"/>
                              <w:b/>
                              <w:color w:val="57585B"/>
                              <w:spacing w:val="-6"/>
                              <w:w w:val="105"/>
                              <w:sz w:val="12"/>
                            </w:rPr>
                            <w:t xml:space="preserve"> </w:t>
                          </w:r>
                          <w:r>
                            <w:rPr>
                              <w:rFonts w:ascii="Arial"/>
                              <w:b/>
                              <w:color w:val="57585B"/>
                              <w:w w:val="105"/>
                              <w:sz w:val="12"/>
                            </w:rPr>
                            <w:t>of</w:t>
                          </w:r>
                          <w:r>
                            <w:rPr>
                              <w:rFonts w:ascii="Arial"/>
                              <w:b/>
                              <w:color w:val="57585B"/>
                              <w:spacing w:val="-6"/>
                              <w:w w:val="105"/>
                              <w:sz w:val="12"/>
                            </w:rPr>
                            <w:t xml:space="preserve"> </w:t>
                          </w:r>
                          <w:r>
                            <w:rPr>
                              <w:rFonts w:ascii="Arial"/>
                              <w:b/>
                              <w:color w:val="57585B"/>
                              <w:spacing w:val="-10"/>
                              <w:w w:val="105"/>
                              <w:sz w:val="12"/>
                            </w:rPr>
                            <w:t>4</w:t>
                          </w:r>
                        </w:p>
                      </w:txbxContent>
                    </wps:txbx>
                    <wps:bodyPr wrap="square" lIns="0" tIns="0" rIns="0" bIns="0" rtlCol="0">
                      <a:noAutofit/>
                    </wps:bodyPr>
                  </wps:wsp>
                </a:graphicData>
              </a:graphic>
            </wp:anchor>
          </w:drawing>
        </mc:Choice>
        <mc:Fallback>
          <w:pict>
            <v:shape id="Textbox 2" o:spid="_x0000_s1026" o:spt="202" type="#_x0000_t202" style="position:absolute;left:0pt;margin-left:533.45pt;margin-top:783.6pt;height:8.75pt;width:34.45pt;mso-position-horizontal-relative:page;mso-position-vertical-relative:page;z-index:-251646976;mso-width-relative:page;mso-height-relative:page;" filled="f" stroked="f" coordsize="21600,21600" o:gfxdata="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OiU1NsAAAAPAQAADwAAAAAAAAABACAAAAAiAAAAZHJzL2Rvd25yZXYueG1sUEsBAhQAFAAAAAgA&#10;h07iQD3OlcywAQAAcwMAAA4AAAAAAAAAAQAgAAAAKgEAAGRycy9lMm9Eb2MueG1sUEsFBgAAAAAG&#10;AAYAWQEAAEwFAAAAAA==&#10;">
              <v:fill on="f" focussize="0,0"/>
              <v:stroke on="f"/>
              <v:imagedata o:title=""/>
              <o:lock v:ext="edit" aspectratio="f"/>
              <v:textbox inset="0mm,0mm,0mm,0mm">
                <w:txbxContent>
                  <w:p w14:paraId="70E5B2EA">
                    <w:pPr>
                      <w:spacing w:before="16"/>
                      <w:ind w:left="20" w:right="0" w:firstLine="0"/>
                      <w:jc w:val="left"/>
                      <w:rPr>
                        <w:rFonts w:ascii="Arial"/>
                        <w:b/>
                        <w:sz w:val="12"/>
                      </w:rPr>
                    </w:pPr>
                    <w:r>
                      <w:rPr>
                        <w:rFonts w:ascii="Arial"/>
                        <w:b/>
                        <w:color w:val="57585B"/>
                        <w:w w:val="105"/>
                        <w:sz w:val="12"/>
                      </w:rPr>
                      <w:t>Page</w:t>
                    </w:r>
                    <w:r>
                      <w:rPr>
                        <w:rFonts w:ascii="Arial"/>
                        <w:b/>
                        <w:color w:val="57585B"/>
                        <w:spacing w:val="-9"/>
                        <w:w w:val="105"/>
                        <w:sz w:val="12"/>
                      </w:rPr>
                      <w:t xml:space="preserve"> </w:t>
                    </w:r>
                    <w:r>
                      <w:rPr>
                        <w:rFonts w:ascii="Arial"/>
                        <w:b/>
                        <w:color w:val="57585B"/>
                        <w:w w:val="105"/>
                        <w:sz w:val="12"/>
                      </w:rPr>
                      <w:fldChar w:fldCharType="begin"/>
                    </w:r>
                    <w:r>
                      <w:rPr>
                        <w:rFonts w:ascii="Arial"/>
                        <w:b/>
                        <w:color w:val="57585B"/>
                        <w:w w:val="105"/>
                        <w:sz w:val="12"/>
                      </w:rPr>
                      <w:instrText xml:space="preserve"> PAGE </w:instrText>
                    </w:r>
                    <w:r>
                      <w:rPr>
                        <w:rFonts w:ascii="Arial"/>
                        <w:b/>
                        <w:color w:val="57585B"/>
                        <w:w w:val="105"/>
                        <w:sz w:val="12"/>
                      </w:rPr>
                      <w:fldChar w:fldCharType="separate"/>
                    </w:r>
                    <w:r>
                      <w:rPr>
                        <w:rFonts w:ascii="Arial"/>
                        <w:b/>
                        <w:color w:val="57585B"/>
                        <w:w w:val="105"/>
                        <w:sz w:val="12"/>
                      </w:rPr>
                      <w:t>1</w:t>
                    </w:r>
                    <w:r>
                      <w:rPr>
                        <w:rFonts w:ascii="Arial"/>
                        <w:b/>
                        <w:color w:val="57585B"/>
                        <w:w w:val="105"/>
                        <w:sz w:val="12"/>
                      </w:rPr>
                      <w:fldChar w:fldCharType="end"/>
                    </w:r>
                    <w:r>
                      <w:rPr>
                        <w:rFonts w:ascii="Arial"/>
                        <w:b/>
                        <w:color w:val="57585B"/>
                        <w:spacing w:val="-6"/>
                        <w:w w:val="105"/>
                        <w:sz w:val="12"/>
                      </w:rPr>
                      <w:t xml:space="preserve"> </w:t>
                    </w:r>
                    <w:r>
                      <w:rPr>
                        <w:rFonts w:ascii="Arial"/>
                        <w:b/>
                        <w:color w:val="57585B"/>
                        <w:w w:val="105"/>
                        <w:sz w:val="12"/>
                      </w:rPr>
                      <w:t>of</w:t>
                    </w:r>
                    <w:r>
                      <w:rPr>
                        <w:rFonts w:ascii="Arial"/>
                        <w:b/>
                        <w:color w:val="57585B"/>
                        <w:spacing w:val="-6"/>
                        <w:w w:val="105"/>
                        <w:sz w:val="12"/>
                      </w:rPr>
                      <w:t xml:space="preserve"> </w:t>
                    </w:r>
                    <w:r>
                      <w:rPr>
                        <w:rFonts w:ascii="Arial"/>
                        <w:b/>
                        <w:color w:val="57585B"/>
                        <w:spacing w:val="-10"/>
                        <w:w w:val="105"/>
                        <w:sz w:val="12"/>
                      </w:rPr>
                      <w:t>4</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05FA1">
    <w:pPr>
      <w:pStyle w:val="8"/>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292100</wp:posOffset>
              </wp:positionH>
              <wp:positionV relativeFrom="page">
                <wp:posOffset>10077450</wp:posOffset>
              </wp:positionV>
              <wp:extent cx="6840220" cy="209550"/>
              <wp:effectExtent l="0" t="0" r="0" b="0"/>
              <wp:wrapNone/>
              <wp:docPr id="57" name="Graphic 57"/>
              <wp:cNvGraphicFramePr/>
              <a:graphic xmlns:a="http://schemas.openxmlformats.org/drawingml/2006/main">
                <a:graphicData uri="http://schemas.microsoft.com/office/word/2010/wordprocessingShape">
                  <wps:wsp>
                    <wps:cNvSpPr/>
                    <wps:spPr>
                      <a:xfrm>
                        <a:off x="0" y="0"/>
                        <a:ext cx="6840220" cy="209550"/>
                      </a:xfrm>
                      <a:custGeom>
                        <a:avLst/>
                        <a:gdLst/>
                        <a:ahLst/>
                        <a:cxnLst/>
                        <a:rect l="l" t="t" r="r" b="b"/>
                        <a:pathLst>
                          <a:path w="6840220" h="209550">
                            <a:moveTo>
                              <a:pt x="6840220" y="0"/>
                            </a:moveTo>
                            <a:lnTo>
                              <a:pt x="0" y="0"/>
                            </a:lnTo>
                            <a:lnTo>
                              <a:pt x="0" y="209549"/>
                            </a:lnTo>
                            <a:lnTo>
                              <a:pt x="6840220" y="209549"/>
                            </a:lnTo>
                            <a:lnTo>
                              <a:pt x="6840220" y="0"/>
                            </a:lnTo>
                            <a:close/>
                          </a:path>
                        </a:pathLst>
                      </a:custGeom>
                      <a:solidFill>
                        <a:srgbClr val="57585B"/>
                      </a:solidFill>
                    </wps:spPr>
                    <wps:bodyPr wrap="square" lIns="0" tIns="0" rIns="0" bIns="0" rtlCol="0">
                      <a:noAutofit/>
                    </wps:bodyPr>
                  </wps:wsp>
                </a:graphicData>
              </a:graphic>
            </wp:anchor>
          </w:drawing>
        </mc:Choice>
        <mc:Fallback>
          <w:pict>
            <v:shape id="Graphic 57" o:spid="_x0000_s1026" o:spt="100" style="position:absolute;left:0pt;margin-left:23pt;margin-top:793.5pt;height:16.5pt;width:538.6pt;mso-position-horizontal-relative:page;mso-position-vertical-relative:page;z-index:-251643904;mso-width-relative:page;mso-height-relative:page;" fillcolor="#57585B" filled="t" stroked="f" coordsize="6840220,209550" o:gfxdata="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2C7qsNoAAAANAQAADwAAAAAAAAABACAAAAAiAAAAZHJzL2Rvd25yZXYueG1sUEsBAhQAFAAAAAgA&#10;h07iQDldM5cjAgAA5gQAAA4AAAAAAAAAAQAgAAAAKQEAAGRycy9lMm9Eb2MueG1sUEsFBgAAAAAG&#10;AAYAWQEAAL4FAAAAAA==&#10;" path="m6840220,0l0,0,0,209549,6840220,209549,684022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6774815</wp:posOffset>
              </wp:positionH>
              <wp:positionV relativeFrom="page">
                <wp:posOffset>9951720</wp:posOffset>
              </wp:positionV>
              <wp:extent cx="437515" cy="111125"/>
              <wp:effectExtent l="0" t="0" r="0" b="0"/>
              <wp:wrapNone/>
              <wp:docPr id="58" name="Textbox 58"/>
              <wp:cNvGraphicFramePr/>
              <a:graphic xmlns:a="http://schemas.openxmlformats.org/drawingml/2006/main">
                <a:graphicData uri="http://schemas.microsoft.com/office/word/2010/wordprocessingShape">
                  <wps:wsp>
                    <wps:cNvSpPr txBox="1"/>
                    <wps:spPr>
                      <a:xfrm>
                        <a:off x="0" y="0"/>
                        <a:ext cx="437515" cy="111125"/>
                      </a:xfrm>
                      <a:prstGeom prst="rect">
                        <a:avLst/>
                      </a:prstGeom>
                    </wps:spPr>
                    <wps:txbx>
                      <w:txbxContent>
                        <w:p w14:paraId="7160F37E">
                          <w:pPr>
                            <w:spacing w:before="16"/>
                            <w:ind w:left="20" w:right="0" w:firstLine="0"/>
                            <w:jc w:val="left"/>
                            <w:rPr>
                              <w:rFonts w:ascii="Arial"/>
                              <w:b/>
                              <w:sz w:val="12"/>
                            </w:rPr>
                          </w:pPr>
                          <w:r>
                            <w:rPr>
                              <w:rFonts w:ascii="Arial"/>
                              <w:b/>
                              <w:color w:val="57585B"/>
                              <w:w w:val="105"/>
                              <w:sz w:val="12"/>
                            </w:rPr>
                            <w:t>Page</w:t>
                          </w:r>
                          <w:r>
                            <w:rPr>
                              <w:rFonts w:ascii="Arial"/>
                              <w:b/>
                              <w:color w:val="57585B"/>
                              <w:spacing w:val="-9"/>
                              <w:w w:val="105"/>
                              <w:sz w:val="12"/>
                            </w:rPr>
                            <w:t xml:space="preserve"> </w:t>
                          </w:r>
                          <w:r>
                            <w:rPr>
                              <w:rFonts w:ascii="Arial"/>
                              <w:b/>
                              <w:color w:val="57585B"/>
                              <w:w w:val="105"/>
                              <w:sz w:val="12"/>
                            </w:rPr>
                            <w:fldChar w:fldCharType="begin"/>
                          </w:r>
                          <w:r>
                            <w:rPr>
                              <w:rFonts w:ascii="Arial"/>
                              <w:b/>
                              <w:color w:val="57585B"/>
                              <w:w w:val="105"/>
                              <w:sz w:val="12"/>
                            </w:rPr>
                            <w:instrText xml:space="preserve"> PAGE </w:instrText>
                          </w:r>
                          <w:r>
                            <w:rPr>
                              <w:rFonts w:ascii="Arial"/>
                              <w:b/>
                              <w:color w:val="57585B"/>
                              <w:w w:val="105"/>
                              <w:sz w:val="12"/>
                            </w:rPr>
                            <w:fldChar w:fldCharType="separate"/>
                          </w:r>
                          <w:r>
                            <w:rPr>
                              <w:rFonts w:ascii="Arial"/>
                              <w:b/>
                              <w:color w:val="57585B"/>
                              <w:w w:val="105"/>
                              <w:sz w:val="12"/>
                            </w:rPr>
                            <w:t>3</w:t>
                          </w:r>
                          <w:r>
                            <w:rPr>
                              <w:rFonts w:ascii="Arial"/>
                              <w:b/>
                              <w:color w:val="57585B"/>
                              <w:w w:val="105"/>
                              <w:sz w:val="12"/>
                            </w:rPr>
                            <w:fldChar w:fldCharType="end"/>
                          </w:r>
                          <w:r>
                            <w:rPr>
                              <w:rFonts w:ascii="Arial"/>
                              <w:b/>
                              <w:color w:val="57585B"/>
                              <w:spacing w:val="-6"/>
                              <w:w w:val="105"/>
                              <w:sz w:val="12"/>
                            </w:rPr>
                            <w:t xml:space="preserve"> </w:t>
                          </w:r>
                          <w:r>
                            <w:rPr>
                              <w:rFonts w:ascii="Arial"/>
                              <w:b/>
                              <w:color w:val="57585B"/>
                              <w:w w:val="105"/>
                              <w:sz w:val="12"/>
                            </w:rPr>
                            <w:t>of</w:t>
                          </w:r>
                          <w:r>
                            <w:rPr>
                              <w:rFonts w:ascii="Arial"/>
                              <w:b/>
                              <w:color w:val="57585B"/>
                              <w:spacing w:val="-6"/>
                              <w:w w:val="105"/>
                              <w:sz w:val="12"/>
                            </w:rPr>
                            <w:t xml:space="preserve"> </w:t>
                          </w:r>
                          <w:r>
                            <w:rPr>
                              <w:rFonts w:ascii="Arial"/>
                              <w:b/>
                              <w:color w:val="57585B"/>
                              <w:spacing w:val="-10"/>
                              <w:w w:val="105"/>
                              <w:sz w:val="12"/>
                            </w:rPr>
                            <w:t>4</w:t>
                          </w:r>
                        </w:p>
                      </w:txbxContent>
                    </wps:txbx>
                    <wps:bodyPr wrap="square" lIns="0" tIns="0" rIns="0" bIns="0" rtlCol="0">
                      <a:noAutofit/>
                    </wps:bodyPr>
                  </wps:wsp>
                </a:graphicData>
              </a:graphic>
            </wp:anchor>
          </w:drawing>
        </mc:Choice>
        <mc:Fallback>
          <w:pict>
            <v:shape id="Textbox 58" o:spid="_x0000_s1026" o:spt="202" type="#_x0000_t202" style="position:absolute;left:0pt;margin-left:533.45pt;margin-top:783.6pt;height:8.75pt;width:34.45pt;mso-position-horizontal-relative:page;mso-position-vertical-relative:page;z-index:-251642880;mso-width-relative:page;mso-height-relative:page;" filled="f" stroked="f" coordsize="21600,21600" o:gfxdata="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DolNTbAAAADwEAAA8AAAAAAAAAAQAgAAAAIgAAAGRycy9kb3ducmV2LnhtbFBLAQIUABQAAAAI&#10;AIdO4kDuaD/qsQEAAHUDAAAOAAAAAAAAAAEAIAAAACoBAABkcnMvZTJvRG9jLnhtbFBLBQYAAAAA&#10;BgAGAFkBAABNBQAAAAA=&#10;">
              <v:fill on="f" focussize="0,0"/>
              <v:stroke on="f"/>
              <v:imagedata o:title=""/>
              <o:lock v:ext="edit" aspectratio="f"/>
              <v:textbox inset="0mm,0mm,0mm,0mm">
                <w:txbxContent>
                  <w:p w14:paraId="7160F37E">
                    <w:pPr>
                      <w:spacing w:before="16"/>
                      <w:ind w:left="20" w:right="0" w:firstLine="0"/>
                      <w:jc w:val="left"/>
                      <w:rPr>
                        <w:rFonts w:ascii="Arial"/>
                        <w:b/>
                        <w:sz w:val="12"/>
                      </w:rPr>
                    </w:pPr>
                    <w:r>
                      <w:rPr>
                        <w:rFonts w:ascii="Arial"/>
                        <w:b/>
                        <w:color w:val="57585B"/>
                        <w:w w:val="105"/>
                        <w:sz w:val="12"/>
                      </w:rPr>
                      <w:t>Page</w:t>
                    </w:r>
                    <w:r>
                      <w:rPr>
                        <w:rFonts w:ascii="Arial"/>
                        <w:b/>
                        <w:color w:val="57585B"/>
                        <w:spacing w:val="-9"/>
                        <w:w w:val="105"/>
                        <w:sz w:val="12"/>
                      </w:rPr>
                      <w:t xml:space="preserve"> </w:t>
                    </w:r>
                    <w:r>
                      <w:rPr>
                        <w:rFonts w:ascii="Arial"/>
                        <w:b/>
                        <w:color w:val="57585B"/>
                        <w:w w:val="105"/>
                        <w:sz w:val="12"/>
                      </w:rPr>
                      <w:fldChar w:fldCharType="begin"/>
                    </w:r>
                    <w:r>
                      <w:rPr>
                        <w:rFonts w:ascii="Arial"/>
                        <w:b/>
                        <w:color w:val="57585B"/>
                        <w:w w:val="105"/>
                        <w:sz w:val="12"/>
                      </w:rPr>
                      <w:instrText xml:space="preserve"> PAGE </w:instrText>
                    </w:r>
                    <w:r>
                      <w:rPr>
                        <w:rFonts w:ascii="Arial"/>
                        <w:b/>
                        <w:color w:val="57585B"/>
                        <w:w w:val="105"/>
                        <w:sz w:val="12"/>
                      </w:rPr>
                      <w:fldChar w:fldCharType="separate"/>
                    </w:r>
                    <w:r>
                      <w:rPr>
                        <w:rFonts w:ascii="Arial"/>
                        <w:b/>
                        <w:color w:val="57585B"/>
                        <w:w w:val="105"/>
                        <w:sz w:val="12"/>
                      </w:rPr>
                      <w:t>3</w:t>
                    </w:r>
                    <w:r>
                      <w:rPr>
                        <w:rFonts w:ascii="Arial"/>
                        <w:b/>
                        <w:color w:val="57585B"/>
                        <w:w w:val="105"/>
                        <w:sz w:val="12"/>
                      </w:rPr>
                      <w:fldChar w:fldCharType="end"/>
                    </w:r>
                    <w:r>
                      <w:rPr>
                        <w:rFonts w:ascii="Arial"/>
                        <w:b/>
                        <w:color w:val="57585B"/>
                        <w:spacing w:val="-6"/>
                        <w:w w:val="105"/>
                        <w:sz w:val="12"/>
                      </w:rPr>
                      <w:t xml:space="preserve"> </w:t>
                    </w:r>
                    <w:r>
                      <w:rPr>
                        <w:rFonts w:ascii="Arial"/>
                        <w:b/>
                        <w:color w:val="57585B"/>
                        <w:w w:val="105"/>
                        <w:sz w:val="12"/>
                      </w:rPr>
                      <w:t>of</w:t>
                    </w:r>
                    <w:r>
                      <w:rPr>
                        <w:rFonts w:ascii="Arial"/>
                        <w:b/>
                        <w:color w:val="57585B"/>
                        <w:spacing w:val="-6"/>
                        <w:w w:val="105"/>
                        <w:sz w:val="12"/>
                      </w:rPr>
                      <w:t xml:space="preserve"> </w:t>
                    </w:r>
                    <w:r>
                      <w:rPr>
                        <w:rFonts w:ascii="Arial"/>
                        <w:b/>
                        <w:color w:val="57585B"/>
                        <w:spacing w:val="-10"/>
                        <w:w w:val="105"/>
                        <w:sz w:val="12"/>
                      </w:rPr>
                      <w:t>4</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A7C65">
    <w:pPr>
      <w:pStyle w:val="8"/>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364490</wp:posOffset>
              </wp:positionH>
              <wp:positionV relativeFrom="page">
                <wp:posOffset>358775</wp:posOffset>
              </wp:positionV>
              <wp:extent cx="613410" cy="490220"/>
              <wp:effectExtent l="0" t="0" r="0" b="0"/>
              <wp:wrapNone/>
              <wp:docPr id="48" name="Graphic 48"/>
              <wp:cNvGraphicFramePr/>
              <a:graphic xmlns:a="http://schemas.openxmlformats.org/drawingml/2006/main">
                <a:graphicData uri="http://schemas.microsoft.com/office/word/2010/wordprocessingShape">
                  <wps:wsp>
                    <wps:cNvSpPr/>
                    <wps:spPr>
                      <a:xfrm>
                        <a:off x="0" y="0"/>
                        <a:ext cx="613410" cy="490220"/>
                      </a:xfrm>
                      <a:custGeom>
                        <a:avLst/>
                        <a:gdLst/>
                        <a:ahLst/>
                        <a:cxnLst/>
                        <a:rect l="l" t="t" r="r" b="b"/>
                        <a:pathLst>
                          <a:path w="613410" h="490220">
                            <a:moveTo>
                              <a:pt x="289560" y="0"/>
                            </a:moveTo>
                            <a:lnTo>
                              <a:pt x="285115" y="9525"/>
                            </a:lnTo>
                            <a:lnTo>
                              <a:pt x="290830" y="14604"/>
                            </a:lnTo>
                            <a:lnTo>
                              <a:pt x="344170" y="55879"/>
                            </a:lnTo>
                            <a:lnTo>
                              <a:pt x="304165" y="62865"/>
                            </a:lnTo>
                            <a:lnTo>
                              <a:pt x="306029" y="324484"/>
                            </a:lnTo>
                            <a:lnTo>
                              <a:pt x="306070" y="334645"/>
                            </a:lnTo>
                            <a:lnTo>
                              <a:pt x="313690" y="383540"/>
                            </a:lnTo>
                            <a:lnTo>
                              <a:pt x="335915" y="426720"/>
                            </a:lnTo>
                            <a:lnTo>
                              <a:pt x="368935" y="459740"/>
                            </a:lnTo>
                            <a:lnTo>
                              <a:pt x="411480" y="481965"/>
                            </a:lnTo>
                            <a:lnTo>
                              <a:pt x="459740" y="490220"/>
                            </a:lnTo>
                            <a:lnTo>
                              <a:pt x="508000" y="481965"/>
                            </a:lnTo>
                            <a:lnTo>
                              <a:pt x="550544" y="459740"/>
                            </a:lnTo>
                            <a:lnTo>
                              <a:pt x="583565" y="426720"/>
                            </a:lnTo>
                            <a:lnTo>
                              <a:pt x="591819" y="410845"/>
                            </a:lnTo>
                            <a:lnTo>
                              <a:pt x="459740" y="410845"/>
                            </a:lnTo>
                            <a:lnTo>
                              <a:pt x="430530" y="404495"/>
                            </a:lnTo>
                            <a:lnTo>
                              <a:pt x="406400" y="388620"/>
                            </a:lnTo>
                            <a:lnTo>
                              <a:pt x="390525" y="364490"/>
                            </a:lnTo>
                            <a:lnTo>
                              <a:pt x="384175" y="334645"/>
                            </a:lnTo>
                            <a:lnTo>
                              <a:pt x="384810" y="333375"/>
                            </a:lnTo>
                            <a:lnTo>
                              <a:pt x="384810" y="330834"/>
                            </a:lnTo>
                            <a:lnTo>
                              <a:pt x="385445" y="328295"/>
                            </a:lnTo>
                            <a:lnTo>
                              <a:pt x="385445" y="324484"/>
                            </a:lnTo>
                            <a:lnTo>
                              <a:pt x="393700" y="298450"/>
                            </a:lnTo>
                            <a:lnTo>
                              <a:pt x="410209" y="278129"/>
                            </a:lnTo>
                            <a:lnTo>
                              <a:pt x="433069" y="264159"/>
                            </a:lnTo>
                            <a:lnTo>
                              <a:pt x="459740" y="259079"/>
                            </a:lnTo>
                            <a:lnTo>
                              <a:pt x="534669" y="259079"/>
                            </a:lnTo>
                            <a:lnTo>
                              <a:pt x="534669" y="201929"/>
                            </a:lnTo>
                            <a:lnTo>
                              <a:pt x="531494" y="200025"/>
                            </a:lnTo>
                            <a:lnTo>
                              <a:pt x="384175" y="200025"/>
                            </a:lnTo>
                            <a:lnTo>
                              <a:pt x="383077" y="62865"/>
                            </a:lnTo>
                            <a:lnTo>
                              <a:pt x="383021" y="55879"/>
                            </a:lnTo>
                            <a:lnTo>
                              <a:pt x="382905" y="41275"/>
                            </a:lnTo>
                            <a:lnTo>
                              <a:pt x="379730" y="26670"/>
                            </a:lnTo>
                            <a:lnTo>
                              <a:pt x="371475" y="14604"/>
                            </a:lnTo>
                            <a:lnTo>
                              <a:pt x="360045" y="6350"/>
                            </a:lnTo>
                            <a:lnTo>
                              <a:pt x="345440" y="3809"/>
                            </a:lnTo>
                            <a:lnTo>
                              <a:pt x="340360" y="3809"/>
                            </a:lnTo>
                            <a:lnTo>
                              <a:pt x="331470" y="3175"/>
                            </a:lnTo>
                            <a:lnTo>
                              <a:pt x="308610" y="1904"/>
                            </a:lnTo>
                            <a:lnTo>
                              <a:pt x="297180" y="634"/>
                            </a:lnTo>
                            <a:lnTo>
                              <a:pt x="289560" y="0"/>
                            </a:lnTo>
                            <a:close/>
                          </a:path>
                          <a:path w="613410" h="490220">
                            <a:moveTo>
                              <a:pt x="245110" y="199390"/>
                            </a:moveTo>
                            <a:lnTo>
                              <a:pt x="40639" y="199390"/>
                            </a:lnTo>
                            <a:lnTo>
                              <a:pt x="20955" y="204470"/>
                            </a:lnTo>
                            <a:lnTo>
                              <a:pt x="6985" y="218440"/>
                            </a:lnTo>
                            <a:lnTo>
                              <a:pt x="635" y="236854"/>
                            </a:lnTo>
                            <a:lnTo>
                              <a:pt x="4445" y="257809"/>
                            </a:lnTo>
                            <a:lnTo>
                              <a:pt x="10795" y="267334"/>
                            </a:lnTo>
                            <a:lnTo>
                              <a:pt x="19685" y="274954"/>
                            </a:lnTo>
                            <a:lnTo>
                              <a:pt x="29845" y="279400"/>
                            </a:lnTo>
                            <a:lnTo>
                              <a:pt x="40639" y="280670"/>
                            </a:lnTo>
                            <a:lnTo>
                              <a:pt x="144780" y="280670"/>
                            </a:lnTo>
                            <a:lnTo>
                              <a:pt x="15239" y="404495"/>
                            </a:lnTo>
                            <a:lnTo>
                              <a:pt x="10160" y="410209"/>
                            </a:lnTo>
                            <a:lnTo>
                              <a:pt x="5714" y="416559"/>
                            </a:lnTo>
                            <a:lnTo>
                              <a:pt x="3175" y="423545"/>
                            </a:lnTo>
                            <a:lnTo>
                              <a:pt x="0" y="438150"/>
                            </a:lnTo>
                            <a:lnTo>
                              <a:pt x="0" y="440054"/>
                            </a:lnTo>
                            <a:lnTo>
                              <a:pt x="3175" y="454659"/>
                            </a:lnTo>
                            <a:lnTo>
                              <a:pt x="11430" y="466725"/>
                            </a:lnTo>
                            <a:lnTo>
                              <a:pt x="24130" y="474979"/>
                            </a:lnTo>
                            <a:lnTo>
                              <a:pt x="38735" y="478154"/>
                            </a:lnTo>
                            <a:lnTo>
                              <a:pt x="293370" y="478154"/>
                            </a:lnTo>
                            <a:lnTo>
                              <a:pt x="305435" y="474979"/>
                            </a:lnTo>
                            <a:lnTo>
                              <a:pt x="314325" y="466090"/>
                            </a:lnTo>
                            <a:lnTo>
                              <a:pt x="318135" y="454659"/>
                            </a:lnTo>
                            <a:lnTo>
                              <a:pt x="315595" y="441959"/>
                            </a:lnTo>
                            <a:lnTo>
                              <a:pt x="296545" y="405129"/>
                            </a:lnTo>
                            <a:lnTo>
                              <a:pt x="278130" y="396875"/>
                            </a:lnTo>
                            <a:lnTo>
                              <a:pt x="140969" y="396875"/>
                            </a:lnTo>
                            <a:lnTo>
                              <a:pt x="267970" y="274954"/>
                            </a:lnTo>
                            <a:lnTo>
                              <a:pt x="276860" y="264159"/>
                            </a:lnTo>
                            <a:lnTo>
                              <a:pt x="281940" y="252095"/>
                            </a:lnTo>
                            <a:lnTo>
                              <a:pt x="283210" y="238125"/>
                            </a:lnTo>
                            <a:lnTo>
                              <a:pt x="279400" y="225425"/>
                            </a:lnTo>
                            <a:lnTo>
                              <a:pt x="274320" y="214629"/>
                            </a:lnTo>
                            <a:lnTo>
                              <a:pt x="266700" y="207009"/>
                            </a:lnTo>
                            <a:lnTo>
                              <a:pt x="256540" y="201295"/>
                            </a:lnTo>
                            <a:lnTo>
                              <a:pt x="245110" y="199390"/>
                            </a:lnTo>
                            <a:close/>
                          </a:path>
                          <a:path w="613410" h="490220">
                            <a:moveTo>
                              <a:pt x="534669" y="201929"/>
                            </a:moveTo>
                            <a:lnTo>
                              <a:pt x="534669" y="334645"/>
                            </a:lnTo>
                            <a:lnTo>
                              <a:pt x="528954" y="364490"/>
                            </a:lnTo>
                            <a:lnTo>
                              <a:pt x="513079" y="388620"/>
                            </a:lnTo>
                            <a:lnTo>
                              <a:pt x="488950" y="404495"/>
                            </a:lnTo>
                            <a:lnTo>
                              <a:pt x="459740" y="410845"/>
                            </a:lnTo>
                            <a:lnTo>
                              <a:pt x="591819" y="410845"/>
                            </a:lnTo>
                            <a:lnTo>
                              <a:pt x="605790" y="383540"/>
                            </a:lnTo>
                            <a:lnTo>
                              <a:pt x="613410" y="334645"/>
                            </a:lnTo>
                            <a:lnTo>
                              <a:pt x="605790" y="285750"/>
                            </a:lnTo>
                            <a:lnTo>
                              <a:pt x="591819" y="259079"/>
                            </a:lnTo>
                            <a:lnTo>
                              <a:pt x="583565" y="243204"/>
                            </a:lnTo>
                            <a:lnTo>
                              <a:pt x="550544" y="209550"/>
                            </a:lnTo>
                            <a:lnTo>
                              <a:pt x="534669" y="201929"/>
                            </a:lnTo>
                            <a:close/>
                          </a:path>
                          <a:path w="613410" h="490220">
                            <a:moveTo>
                              <a:pt x="534669" y="259079"/>
                            </a:moveTo>
                            <a:lnTo>
                              <a:pt x="459740" y="259079"/>
                            </a:lnTo>
                            <a:lnTo>
                              <a:pt x="488950" y="264795"/>
                            </a:lnTo>
                            <a:lnTo>
                              <a:pt x="513079" y="281304"/>
                            </a:lnTo>
                            <a:lnTo>
                              <a:pt x="528954" y="305434"/>
                            </a:lnTo>
                            <a:lnTo>
                              <a:pt x="534669" y="334645"/>
                            </a:lnTo>
                            <a:lnTo>
                              <a:pt x="534669" y="259079"/>
                            </a:lnTo>
                            <a:close/>
                          </a:path>
                          <a:path w="613410" h="490220">
                            <a:moveTo>
                              <a:pt x="459740" y="179704"/>
                            </a:moveTo>
                            <a:lnTo>
                              <a:pt x="439419" y="180975"/>
                            </a:lnTo>
                            <a:lnTo>
                              <a:pt x="419734" y="184784"/>
                            </a:lnTo>
                            <a:lnTo>
                              <a:pt x="401320" y="191134"/>
                            </a:lnTo>
                            <a:lnTo>
                              <a:pt x="384175" y="200025"/>
                            </a:lnTo>
                            <a:lnTo>
                              <a:pt x="531494" y="200025"/>
                            </a:lnTo>
                            <a:lnTo>
                              <a:pt x="508000" y="187959"/>
                            </a:lnTo>
                            <a:lnTo>
                              <a:pt x="459740" y="179704"/>
                            </a:lnTo>
                            <a:close/>
                          </a:path>
                        </a:pathLst>
                      </a:custGeom>
                      <a:solidFill>
                        <a:srgbClr val="008F46"/>
                      </a:solidFill>
                    </wps:spPr>
                    <wps:bodyPr wrap="square" lIns="0" tIns="0" rIns="0" bIns="0" rtlCol="0">
                      <a:noAutofit/>
                    </wps:bodyPr>
                  </wps:wsp>
                </a:graphicData>
              </a:graphic>
            </wp:anchor>
          </w:drawing>
        </mc:Choice>
        <mc:Fallback>
          <w:pict>
            <v:shape id="Graphic 48" o:spid="_x0000_s1026" o:spt="100" style="position:absolute;left:0pt;margin-left:28.7pt;margin-top:28.25pt;height:38.6pt;width:48.3pt;mso-position-horizontal-relative:page;mso-position-vertical-relative:page;z-index:-251645952;mso-width-relative:page;mso-height-relative:page;" fillcolor="#008F46" filled="t" stroked="f" coordsize="613410,490220" o:gfxdata="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" path="m289560,0l285115,9525,290830,14604,344170,55879,304165,62865,306029,324484,306070,334645,313690,383540,335915,426720,368935,459740,411480,481965,459740,490220,508000,481965,550544,459740,583565,426720,591819,410845,459740,410845,430530,404495,406400,388620,390525,364490,384175,334645,384810,333375,384810,330834,385445,328295,385445,324484,393700,298450,410209,278129,433069,264159,459740,259079,534669,259079,534669,201929,531494,200025,384175,200025,383077,62865,383021,55879,382905,41275,379730,26670,371475,14604,360045,6350,345440,3809,340360,3809,331470,3175,308610,1904,297180,634,289560,0xem245110,199390l40639,199390,20955,204470,6985,218440,635,236854,4445,257809,10795,267334,19685,274954,29845,279400,40639,280670,144780,280670,15239,404495,10160,410209,5714,416559,3175,423545,0,438150,0,440054,3175,454659,11430,466725,24130,474979,38735,478154,293370,478154,305435,474979,314325,466090,318135,454659,315595,441959,296545,405129,278130,396875,140969,396875,267970,274954,276860,264159,281940,252095,283210,238125,279400,225425,274320,214629,266700,207009,256540,201295,245110,199390xem534669,201929l534669,334645,528954,364490,513079,388620,488950,404495,459740,410845,591819,410845,605790,383540,613410,334645,605790,285750,591819,259079,583565,243204,550544,209550,534669,201929xem534669,259079l459740,259079,488950,264795,513079,281304,528954,305434,534669,334645,534669,259079xem459740,179704l439419,180975,419734,184784,401320,191134,384175,200025,531494,200025,508000,187959,459740,179704xe">
              <v:fill on="t" focussize="0,0"/>
              <v:stroke on="f"/>
              <v:imagedata o:title=""/>
              <o:lock v:ext="edit" aspectratio="f"/>
              <v:textbox inset="0mm,0mm,0mm,0mm"/>
            </v:shape>
          </w:pict>
        </mc:Fallback>
      </mc:AlternateContent>
    </w:r>
    <w:r>
      <w:rPr>
        <w:sz w:val="20"/>
      </w:rPr>
      <mc:AlternateContent>
        <mc:Choice Requires="wpg">
          <w:drawing>
            <wp:anchor distT="0" distB="0" distL="0" distR="0" simplePos="0" relativeHeight="251670528" behindDoc="1" locked="0" layoutInCell="1" allowOverlap="1">
              <wp:simplePos x="0" y="0"/>
              <wp:positionH relativeFrom="page">
                <wp:posOffset>1068705</wp:posOffset>
              </wp:positionH>
              <wp:positionV relativeFrom="page">
                <wp:posOffset>612140</wp:posOffset>
              </wp:positionV>
              <wp:extent cx="545465" cy="180975"/>
              <wp:effectExtent l="0" t="0" r="0" b="0"/>
              <wp:wrapNone/>
              <wp:docPr id="49" name="Group 49"/>
              <wp:cNvGraphicFramePr/>
              <a:graphic xmlns:a="http://schemas.openxmlformats.org/drawingml/2006/main">
                <a:graphicData uri="http://schemas.microsoft.com/office/word/2010/wordprocessingGroup">
                  <wpg:wgp>
                    <wpg:cNvGrpSpPr/>
                    <wpg:grpSpPr>
                      <a:xfrm>
                        <a:off x="0" y="0"/>
                        <a:ext cx="545465" cy="180975"/>
                        <a:chOff x="0" y="0"/>
                        <a:chExt cx="545465" cy="180975"/>
                      </a:xfrm>
                    </wpg:grpSpPr>
                    <pic:pic xmlns:pic="http://schemas.openxmlformats.org/drawingml/2006/picture">
                      <pic:nvPicPr>
                        <pic:cNvPr id="50" name="Image 50"/>
                        <pic:cNvPicPr/>
                      </pic:nvPicPr>
                      <pic:blipFill>
                        <a:blip r:embed="rId1" cstate="print"/>
                        <a:stretch>
                          <a:fillRect/>
                        </a:stretch>
                      </pic:blipFill>
                      <pic:spPr>
                        <a:xfrm>
                          <a:off x="0" y="0"/>
                          <a:ext cx="154305" cy="145415"/>
                        </a:xfrm>
                        <a:prstGeom prst="rect">
                          <a:avLst/>
                        </a:prstGeom>
                      </pic:spPr>
                    </pic:pic>
                    <wps:wsp>
                      <wps:cNvPr id="51" name="Graphic 51"/>
                      <wps:cNvSpPr/>
                      <wps:spPr>
                        <a:xfrm>
                          <a:off x="173989" y="37465"/>
                          <a:ext cx="52705" cy="106045"/>
                        </a:xfrm>
                        <a:custGeom>
                          <a:avLst/>
                          <a:gdLst/>
                          <a:ahLst/>
                          <a:cxnLst/>
                          <a:rect l="l" t="t" r="r" b="b"/>
                          <a:pathLst>
                            <a:path w="52705" h="106045">
                              <a:moveTo>
                                <a:pt x="38100" y="0"/>
                              </a:moveTo>
                              <a:lnTo>
                                <a:pt x="31114" y="0"/>
                              </a:lnTo>
                              <a:lnTo>
                                <a:pt x="17779" y="1904"/>
                              </a:lnTo>
                              <a:lnTo>
                                <a:pt x="8254" y="7620"/>
                              </a:lnTo>
                              <a:lnTo>
                                <a:pt x="1904" y="17779"/>
                              </a:lnTo>
                              <a:lnTo>
                                <a:pt x="0" y="30479"/>
                              </a:lnTo>
                              <a:lnTo>
                                <a:pt x="0" y="103504"/>
                              </a:lnTo>
                              <a:lnTo>
                                <a:pt x="2539" y="106045"/>
                              </a:lnTo>
                              <a:lnTo>
                                <a:pt x="8889" y="106045"/>
                              </a:lnTo>
                              <a:lnTo>
                                <a:pt x="11429" y="103504"/>
                              </a:lnTo>
                              <a:lnTo>
                                <a:pt x="11429" y="31115"/>
                              </a:lnTo>
                              <a:lnTo>
                                <a:pt x="12700" y="22225"/>
                              </a:lnTo>
                              <a:lnTo>
                                <a:pt x="16509" y="15875"/>
                              </a:lnTo>
                              <a:lnTo>
                                <a:pt x="22859" y="12065"/>
                              </a:lnTo>
                              <a:lnTo>
                                <a:pt x="31750" y="10795"/>
                              </a:lnTo>
                              <a:lnTo>
                                <a:pt x="36829" y="10795"/>
                              </a:lnTo>
                              <a:lnTo>
                                <a:pt x="43814" y="12700"/>
                              </a:lnTo>
                              <a:lnTo>
                                <a:pt x="50164" y="12700"/>
                              </a:lnTo>
                              <a:lnTo>
                                <a:pt x="52704" y="10160"/>
                              </a:lnTo>
                              <a:lnTo>
                                <a:pt x="52704" y="4445"/>
                              </a:lnTo>
                              <a:lnTo>
                                <a:pt x="50800" y="2540"/>
                              </a:lnTo>
                              <a:lnTo>
                                <a:pt x="43179" y="635"/>
                              </a:lnTo>
                              <a:lnTo>
                                <a:pt x="38100" y="0"/>
                              </a:lnTo>
                              <a:close/>
                            </a:path>
                          </a:pathLst>
                        </a:custGeom>
                        <a:solidFill>
                          <a:srgbClr val="57585B"/>
                        </a:solidFill>
                      </wps:spPr>
                      <wps:bodyPr wrap="square" lIns="0" tIns="0" rIns="0" bIns="0" rtlCol="0">
                        <a:noAutofit/>
                      </wps:bodyPr>
                    </wps:wsp>
                    <pic:pic xmlns:pic="http://schemas.openxmlformats.org/drawingml/2006/picture">
                      <pic:nvPicPr>
                        <pic:cNvPr id="52" name="Image 52"/>
                        <pic:cNvPicPr/>
                      </pic:nvPicPr>
                      <pic:blipFill>
                        <a:blip r:embed="rId2" cstate="print"/>
                        <a:stretch>
                          <a:fillRect/>
                        </a:stretch>
                      </pic:blipFill>
                      <pic:spPr>
                        <a:xfrm>
                          <a:off x="258445" y="37465"/>
                          <a:ext cx="184150" cy="143509"/>
                        </a:xfrm>
                        <a:prstGeom prst="rect">
                          <a:avLst/>
                        </a:prstGeom>
                      </pic:spPr>
                    </pic:pic>
                    <pic:pic xmlns:pic="http://schemas.openxmlformats.org/drawingml/2006/picture">
                      <pic:nvPicPr>
                        <pic:cNvPr id="53" name="Image 53"/>
                        <pic:cNvPicPr/>
                      </pic:nvPicPr>
                      <pic:blipFill>
                        <a:blip r:embed="rId3" cstate="print"/>
                        <a:stretch>
                          <a:fillRect/>
                        </a:stretch>
                      </pic:blipFill>
                      <pic:spPr>
                        <a:xfrm>
                          <a:off x="461644" y="38734"/>
                          <a:ext cx="83819" cy="106679"/>
                        </a:xfrm>
                        <a:prstGeom prst="rect">
                          <a:avLst/>
                        </a:prstGeom>
                      </pic:spPr>
                    </pic:pic>
                  </wpg:wgp>
                </a:graphicData>
              </a:graphic>
            </wp:anchor>
          </w:drawing>
        </mc:Choice>
        <mc:Fallback>
          <w:pict>
            <v:group id="_x0000_s1026" o:spid="_x0000_s1026" o:spt="203" style="position:absolute;left:0pt;margin-left:84.15pt;margin-top:48.2pt;height:14.25pt;width:42.95pt;mso-position-horizontal-relative:page;mso-position-vertical-relative:page;z-index:-251645952;mso-width-relative:page;mso-height-relative:page;" coordsize="545465,180975" o:gfxdata="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">
              <o:lock v:ext="edit" aspectratio="f"/>
              <v:shape id="Image 50" o:spid="_x0000_s1026" o:spt="75" type="#_x0000_t75" style="position:absolute;left:0;top:0;height:145415;width:154305;" filled="f" o:preferrelative="t" stroked="f" coordsize="21600,21600" o:gfxdata="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owxU7gAAADbAAAA&#10;DwAAAAAAAAABACAAAAAiAAAAZHJzL2Rvd25yZXYueG1sUEsBAhQAFAAAAAgAh07iQDMvBZ47AAAA&#10;OQAAABAAAAAAAAAAAQAgAAAABwEAAGRycy9zaGFwZXhtbC54bWxQSwUGAAAAAAYABgBbAQAAsQMA&#10;AAAA&#10;">
                <v:fill on="f" focussize="0,0"/>
                <v:stroke on="f"/>
                <v:imagedata r:id="rId1" o:title=""/>
                <o:lock v:ext="edit" aspectratio="f"/>
              </v:shape>
              <v:shape id="Graphic 51" o:spid="_x0000_s1026" o:spt="100" style="position:absolute;left:173989;top:37465;height:106045;width:52705;" fillcolor="#57585B" filled="t" stroked="f" coordsize="52705,106045" o:gfxdata="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cWuPvQAA&#10;ANsAAAAPAAAAAAAAAAEAIAAAACIAAABkcnMvZG93bnJldi54bWxQSwECFAAUAAAACACHTuJAMy8F&#10;njsAAAA5AAAAEAAAAAAAAAABACAAAAAMAQAAZHJzL3NoYXBleG1sLnhtbFBLBQYAAAAABgAGAFsB&#10;AAC2AwAAAAA=&#10;" path="m38100,0l31114,0,17779,1904,8254,7620,1904,17779,0,30479,0,103504,2539,106045,8889,106045,11429,103504,11429,31115,12700,22225,16509,15875,22859,12065,31750,10795,36829,10795,43814,12700,50164,12700,52704,10160,52704,4445,50800,2540,43179,635,38100,0xe">
                <v:fill on="t" focussize="0,0"/>
                <v:stroke on="f"/>
                <v:imagedata o:title=""/>
                <o:lock v:ext="edit" aspectratio="f"/>
                <v:textbox inset="0mm,0mm,0mm,0mm"/>
              </v:shape>
              <v:shape id="Image 52" o:spid="_x0000_s1026" o:spt="75" type="#_x0000_t75" style="position:absolute;left:258445;top:37465;height:143509;width:184150;" filled="f" o:preferrelative="t" stroked="f" coordsize="21600,21600" o:gfxdata="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wIr7vQAA&#10;ANsAAAAPAAAAAAAAAAEAIAAAACIAAABkcnMvZG93bnJldi54bWxQSwECFAAUAAAACACHTuJAMy8F&#10;njsAAAA5AAAAEAAAAAAAAAABACAAAAAMAQAAZHJzL3NoYXBleG1sLnhtbFBLBQYAAAAABgAGAFsB&#10;AAC2AwAAAAA=&#10;">
                <v:fill on="f" focussize="0,0"/>
                <v:stroke on="f"/>
                <v:imagedata r:id="rId2" o:title=""/>
                <o:lock v:ext="edit" aspectratio="f"/>
              </v:shape>
              <v:shape id="Image 53" o:spid="_x0000_s1026" o:spt="75" type="#_x0000_t75" style="position:absolute;left:461644;top:38734;height:106679;width:83819;" filled="f" o:preferrelative="t" stroked="f" coordsize="21600,21600" o:gfxdata="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6aiS8AAAA&#10;2wAAAA8AAAAAAAAAAQAgAAAAIgAAAGRycy9kb3ducmV2LnhtbFBLAQIUABQAAAAIAIdO4kAzLwWe&#10;OwAAADkAAAAQAAAAAAAAAAEAIAAAAAsBAABkcnMvc2hhcGV4bWwueG1sUEsFBgAAAAAGAAYAWwEA&#10;ALUDAAAAAA==&#10;">
                <v:fill on="f" focussize="0,0"/>
                <v:stroke on="f"/>
                <v:imagedata r:id="rId3" o:title=""/>
                <o:lock v:ext="edit" aspectratio="f"/>
              </v:shape>
            </v:group>
          </w:pict>
        </mc:Fallback>
      </mc:AlternateContent>
    </w:r>
    <w:r>
      <w:rPr>
        <w:sz w:val="20"/>
      </w:rPr>
      <w:drawing>
        <wp:anchor distT="0" distB="0" distL="0" distR="0" simplePos="0" relativeHeight="251671552" behindDoc="1" locked="0" layoutInCell="1" allowOverlap="1">
          <wp:simplePos x="0" y="0"/>
          <wp:positionH relativeFrom="page">
            <wp:posOffset>4565015</wp:posOffset>
          </wp:positionH>
          <wp:positionV relativeFrom="page">
            <wp:posOffset>620395</wp:posOffset>
          </wp:positionV>
          <wp:extent cx="2634615" cy="16954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 cstate="print"/>
                  <a:stretch>
                    <a:fillRect/>
                  </a:stretch>
                </pic:blipFill>
                <pic:spPr>
                  <a:xfrm>
                    <a:off x="0" y="0"/>
                    <a:ext cx="2634361" cy="169545"/>
                  </a:xfrm>
                  <a:prstGeom prst="rect">
                    <a:avLst/>
                  </a:prstGeom>
                </pic:spPr>
              </pic:pic>
            </a:graphicData>
          </a:graphic>
        </wp:anchor>
      </w:drawing>
    </w:r>
    <w:r>
      <w:rPr>
        <w:sz w:val="20"/>
      </w:rPr>
      <mc:AlternateContent>
        <mc:Choice Requires="wps">
          <w:drawing>
            <wp:anchor distT="0" distB="0" distL="0" distR="0" simplePos="0" relativeHeight="251671552" behindDoc="1" locked="0" layoutInCell="1" allowOverlap="1">
              <wp:simplePos x="0" y="0"/>
              <wp:positionH relativeFrom="page">
                <wp:posOffset>419100</wp:posOffset>
              </wp:positionH>
              <wp:positionV relativeFrom="page">
                <wp:posOffset>890905</wp:posOffset>
              </wp:positionV>
              <wp:extent cx="498475" cy="159385"/>
              <wp:effectExtent l="0" t="0" r="0" b="0"/>
              <wp:wrapNone/>
              <wp:docPr id="55" name="Graphic 55"/>
              <wp:cNvGraphicFramePr/>
              <a:graphic xmlns:a="http://schemas.openxmlformats.org/drawingml/2006/main">
                <a:graphicData uri="http://schemas.microsoft.com/office/word/2010/wordprocessingShape">
                  <wps:wsp>
                    <wps:cNvSpPr/>
                    <wps:spPr>
                      <a:xfrm>
                        <a:off x="0" y="0"/>
                        <a:ext cx="498475" cy="159385"/>
                      </a:xfrm>
                      <a:custGeom>
                        <a:avLst/>
                        <a:gdLst/>
                        <a:ahLst/>
                        <a:cxnLst/>
                        <a:rect l="l" t="t" r="r" b="b"/>
                        <a:pathLst>
                          <a:path w="498475" h="159385">
                            <a:moveTo>
                              <a:pt x="463550" y="0"/>
                            </a:moveTo>
                            <a:lnTo>
                              <a:pt x="450215" y="1904"/>
                            </a:lnTo>
                            <a:lnTo>
                              <a:pt x="438150" y="9525"/>
                            </a:lnTo>
                            <a:lnTo>
                              <a:pt x="396240" y="42545"/>
                            </a:lnTo>
                            <a:lnTo>
                              <a:pt x="349884" y="66675"/>
                            </a:lnTo>
                            <a:lnTo>
                              <a:pt x="300355" y="81279"/>
                            </a:lnTo>
                            <a:lnTo>
                              <a:pt x="248920" y="86360"/>
                            </a:lnTo>
                            <a:lnTo>
                              <a:pt x="198120" y="81279"/>
                            </a:lnTo>
                            <a:lnTo>
                              <a:pt x="148590" y="66675"/>
                            </a:lnTo>
                            <a:lnTo>
                              <a:pt x="102870" y="43179"/>
                            </a:lnTo>
                            <a:lnTo>
                              <a:pt x="60959" y="10160"/>
                            </a:lnTo>
                            <a:lnTo>
                              <a:pt x="48895" y="2540"/>
                            </a:lnTo>
                            <a:lnTo>
                              <a:pt x="10159" y="12065"/>
                            </a:lnTo>
                            <a:lnTo>
                              <a:pt x="0" y="38735"/>
                            </a:lnTo>
                            <a:lnTo>
                              <a:pt x="3175" y="52070"/>
                            </a:lnTo>
                            <a:lnTo>
                              <a:pt x="53340" y="97790"/>
                            </a:lnTo>
                            <a:lnTo>
                              <a:pt x="98425" y="124460"/>
                            </a:lnTo>
                            <a:lnTo>
                              <a:pt x="146684" y="143510"/>
                            </a:lnTo>
                            <a:lnTo>
                              <a:pt x="197484" y="155575"/>
                            </a:lnTo>
                            <a:lnTo>
                              <a:pt x="248920" y="159385"/>
                            </a:lnTo>
                            <a:lnTo>
                              <a:pt x="300990" y="155575"/>
                            </a:lnTo>
                            <a:lnTo>
                              <a:pt x="351790" y="143510"/>
                            </a:lnTo>
                            <a:lnTo>
                              <a:pt x="400050" y="123825"/>
                            </a:lnTo>
                            <a:lnTo>
                              <a:pt x="445769" y="97154"/>
                            </a:lnTo>
                            <a:lnTo>
                              <a:pt x="487044" y="62865"/>
                            </a:lnTo>
                            <a:lnTo>
                              <a:pt x="498475" y="37465"/>
                            </a:lnTo>
                            <a:lnTo>
                              <a:pt x="496569" y="24129"/>
                            </a:lnTo>
                            <a:lnTo>
                              <a:pt x="488950" y="11429"/>
                            </a:lnTo>
                            <a:lnTo>
                              <a:pt x="477519" y="3175"/>
                            </a:lnTo>
                            <a:lnTo>
                              <a:pt x="463550" y="0"/>
                            </a:lnTo>
                            <a:close/>
                          </a:path>
                        </a:pathLst>
                      </a:custGeom>
                      <a:solidFill>
                        <a:srgbClr val="7DC042"/>
                      </a:solidFill>
                    </wps:spPr>
                    <wps:bodyPr wrap="square" lIns="0" tIns="0" rIns="0" bIns="0" rtlCol="0">
                      <a:noAutofit/>
                    </wps:bodyPr>
                  </wps:wsp>
                </a:graphicData>
              </a:graphic>
            </wp:anchor>
          </w:drawing>
        </mc:Choice>
        <mc:Fallback>
          <w:pict>
            <v:shape id="Graphic 55" o:spid="_x0000_s1026" o:spt="100" style="position:absolute;left:0pt;margin-left:33pt;margin-top:70.15pt;height:12.55pt;width:39.25pt;mso-position-horizontal-relative:page;mso-position-vertical-relative:page;z-index:-251644928;mso-width-relative:page;mso-height-relative:page;" fillcolor="#7DC042" filled="t" stroked="f" coordsize="498475,159385" o:gfxdata="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rooe+dkAAAAKAQAADwAAAAAA&#10;AAABACAAAAAiAAAAZHJzL2Rvd25yZXYueG1sUEsBAhQAFAAAAAgAh07iQOgja4EvAwAASQkAAA4A&#10;AAAAAAAAAQAgAAAAKAEAAGRycy9lMm9Eb2MueG1sUEsFBgAAAAAGAAYAWQEAAMkGAAAAAA==&#10;" path="m463550,0l450215,1904,438150,9525,396240,42545,349884,66675,300355,81279,248920,86360,198120,81279,148590,66675,102870,43179,60959,10160,48895,2540,10159,12065,0,38735,3175,52070,53340,97790,98425,124460,146684,143510,197484,155575,248920,159385,300990,155575,351790,143510,400050,123825,445769,97154,487044,62865,498475,37465,496569,24129,488950,11429,477519,3175,46355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360045</wp:posOffset>
              </wp:positionH>
              <wp:positionV relativeFrom="page">
                <wp:posOffset>1308100</wp:posOffset>
              </wp:positionV>
              <wp:extent cx="6840220" cy="1270"/>
              <wp:effectExtent l="0" t="0" r="0" b="0"/>
              <wp:wrapNone/>
              <wp:docPr id="56" name="Graphic 56"/>
              <wp:cNvGraphicFramePr/>
              <a:graphic xmlns:a="http://schemas.openxmlformats.org/drawingml/2006/main">
                <a:graphicData uri="http://schemas.microsoft.com/office/word/2010/wordprocessingShape">
                  <wps:wsp>
                    <wps:cNvSpPr/>
                    <wps:spPr>
                      <a:xfrm>
                        <a:off x="0" y="0"/>
                        <a:ext cx="6840220" cy="1270"/>
                      </a:xfrm>
                      <a:custGeom>
                        <a:avLst/>
                        <a:gdLst/>
                        <a:ahLst/>
                        <a:cxnLst/>
                        <a:rect l="l" t="t" r="r" b="b"/>
                        <a:pathLst>
                          <a:path w="6840220">
                            <a:moveTo>
                              <a:pt x="0" y="0"/>
                            </a:moveTo>
                            <a:lnTo>
                              <a:pt x="6840220" y="0"/>
                            </a:lnTo>
                          </a:path>
                        </a:pathLst>
                      </a:custGeom>
                      <a:ln w="9004">
                        <a:solidFill>
                          <a:srgbClr val="57585B"/>
                        </a:solidFill>
                        <a:prstDash val="solid"/>
                      </a:ln>
                    </wps:spPr>
                    <wps:bodyPr wrap="square" lIns="0" tIns="0" rIns="0" bIns="0" rtlCol="0">
                      <a:noAutofit/>
                    </wps:bodyPr>
                  </wps:wsp>
                </a:graphicData>
              </a:graphic>
            </wp:anchor>
          </w:drawing>
        </mc:Choice>
        <mc:Fallback>
          <w:pict>
            <v:shape id="Graphic 56" o:spid="_x0000_s1026" o:spt="100" style="position:absolute;left:0pt;margin-left:28.35pt;margin-top:103pt;height:0.1pt;width:538.6pt;mso-position-horizontal-relative:page;mso-position-vertical-relative:page;z-index:-251643904;mso-width-relative:page;mso-height-relative:page;" filled="f" stroked="t" coordsize="6840220,1" o:gfxdata="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tBIn3aAAAACwEAAA8A&#10;AAAAAAAAAQAgAAAAIgAAAGRycy9kb3ducmV2LnhtbFBLAQIUABQAAAAIAIdO4kBrtJshFQIAAHwE&#10;AAAOAAAAAAAAAAEAIAAAACkBAABkcnMvZTJvRG9jLnhtbFBLBQYAAAAABgAGAFkBAACwBQAAAAA=&#10;" path="m0,0l6840220,0e">
              <v:fill on="f" focussize="0,0"/>
              <v:stroke weight="0.708976377952756pt" color="#57585B" joinstyle="round"/>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lowerLetter"/>
      <w:lvlText w:val="(%1)"/>
      <w:lvlJc w:val="left"/>
      <w:pPr>
        <w:ind w:left="1145" w:hanging="721"/>
        <w:jc w:val="left"/>
      </w:pPr>
      <w:rPr>
        <w:rFonts w:hint="default" w:ascii="Microsoft Sans Serif" w:hAnsi="Microsoft Sans Serif" w:eastAsia="Microsoft Sans Serif" w:cs="Microsoft Sans Serif"/>
        <w:b w:val="0"/>
        <w:bCs w:val="0"/>
        <w:i w:val="0"/>
        <w:iCs w:val="0"/>
        <w:color w:val="57585B"/>
        <w:spacing w:val="-6"/>
        <w:w w:val="76"/>
        <w:sz w:val="16"/>
        <w:szCs w:val="16"/>
        <w:lang w:val="en-US" w:eastAsia="en-US" w:bidi="ar-SA"/>
      </w:rPr>
    </w:lvl>
    <w:lvl w:ilvl="1" w:tentative="0">
      <w:start w:val="0"/>
      <w:numFmt w:val="bullet"/>
      <w:lvlText w:val="•"/>
      <w:lvlJc w:val="left"/>
      <w:pPr>
        <w:ind w:left="2188" w:hanging="721"/>
      </w:pPr>
      <w:rPr>
        <w:rFonts w:hint="default"/>
        <w:lang w:val="en-US" w:eastAsia="en-US" w:bidi="ar-SA"/>
      </w:rPr>
    </w:lvl>
    <w:lvl w:ilvl="2" w:tentative="0">
      <w:start w:val="0"/>
      <w:numFmt w:val="bullet"/>
      <w:lvlText w:val="•"/>
      <w:lvlJc w:val="left"/>
      <w:pPr>
        <w:ind w:left="3237" w:hanging="721"/>
      </w:pPr>
      <w:rPr>
        <w:rFonts w:hint="default"/>
        <w:lang w:val="en-US" w:eastAsia="en-US" w:bidi="ar-SA"/>
      </w:rPr>
    </w:lvl>
    <w:lvl w:ilvl="3" w:tentative="0">
      <w:start w:val="0"/>
      <w:numFmt w:val="bullet"/>
      <w:lvlText w:val="•"/>
      <w:lvlJc w:val="left"/>
      <w:pPr>
        <w:ind w:left="4286" w:hanging="721"/>
      </w:pPr>
      <w:rPr>
        <w:rFonts w:hint="default"/>
        <w:lang w:val="en-US" w:eastAsia="en-US" w:bidi="ar-SA"/>
      </w:rPr>
    </w:lvl>
    <w:lvl w:ilvl="4" w:tentative="0">
      <w:start w:val="0"/>
      <w:numFmt w:val="bullet"/>
      <w:lvlText w:val="•"/>
      <w:lvlJc w:val="left"/>
      <w:pPr>
        <w:ind w:left="5335" w:hanging="721"/>
      </w:pPr>
      <w:rPr>
        <w:rFonts w:hint="default"/>
        <w:lang w:val="en-US" w:eastAsia="en-US" w:bidi="ar-SA"/>
      </w:rPr>
    </w:lvl>
    <w:lvl w:ilvl="5" w:tentative="0">
      <w:start w:val="0"/>
      <w:numFmt w:val="bullet"/>
      <w:lvlText w:val="•"/>
      <w:lvlJc w:val="left"/>
      <w:pPr>
        <w:ind w:left="6384" w:hanging="721"/>
      </w:pPr>
      <w:rPr>
        <w:rFonts w:hint="default"/>
        <w:lang w:val="en-US" w:eastAsia="en-US" w:bidi="ar-SA"/>
      </w:rPr>
    </w:lvl>
    <w:lvl w:ilvl="6" w:tentative="0">
      <w:start w:val="0"/>
      <w:numFmt w:val="bullet"/>
      <w:lvlText w:val="•"/>
      <w:lvlJc w:val="left"/>
      <w:pPr>
        <w:ind w:left="7433" w:hanging="721"/>
      </w:pPr>
      <w:rPr>
        <w:rFonts w:hint="default"/>
        <w:lang w:val="en-US" w:eastAsia="en-US" w:bidi="ar-SA"/>
      </w:rPr>
    </w:lvl>
    <w:lvl w:ilvl="7" w:tentative="0">
      <w:start w:val="0"/>
      <w:numFmt w:val="bullet"/>
      <w:lvlText w:val="•"/>
      <w:lvlJc w:val="left"/>
      <w:pPr>
        <w:ind w:left="8482" w:hanging="721"/>
      </w:pPr>
      <w:rPr>
        <w:rFonts w:hint="default"/>
        <w:lang w:val="en-US" w:eastAsia="en-US" w:bidi="ar-SA"/>
      </w:rPr>
    </w:lvl>
    <w:lvl w:ilvl="8" w:tentative="0">
      <w:start w:val="0"/>
      <w:numFmt w:val="bullet"/>
      <w:lvlText w:val="•"/>
      <w:lvlJc w:val="left"/>
      <w:pPr>
        <w:ind w:left="9531" w:hanging="721"/>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607" w:hanging="183"/>
        <w:jc w:val="left"/>
      </w:pPr>
      <w:rPr>
        <w:rFonts w:hint="default"/>
        <w:spacing w:val="-4"/>
        <w:w w:val="103"/>
        <w:lang w:val="en-US" w:eastAsia="en-US" w:bidi="ar-SA"/>
      </w:rPr>
    </w:lvl>
    <w:lvl w:ilvl="1" w:tentative="0">
      <w:start w:val="1"/>
      <w:numFmt w:val="decimal"/>
      <w:lvlText w:val="%1.%2."/>
      <w:lvlJc w:val="left"/>
      <w:pPr>
        <w:ind w:left="1145" w:hanging="721"/>
        <w:jc w:val="left"/>
      </w:pPr>
      <w:rPr>
        <w:rFonts w:hint="default" w:ascii="Microsoft Sans Serif" w:hAnsi="Microsoft Sans Serif" w:eastAsia="Microsoft Sans Serif" w:cs="Microsoft Sans Serif"/>
        <w:b w:val="0"/>
        <w:bCs w:val="0"/>
        <w:i w:val="0"/>
        <w:iCs w:val="0"/>
        <w:color w:val="57585B"/>
        <w:spacing w:val="-15"/>
        <w:w w:val="97"/>
        <w:sz w:val="16"/>
        <w:szCs w:val="16"/>
        <w:lang w:val="en-US" w:eastAsia="en-US" w:bidi="ar-SA"/>
      </w:rPr>
    </w:lvl>
    <w:lvl w:ilvl="2" w:tentative="0">
      <w:start w:val="1"/>
      <w:numFmt w:val="decimal"/>
      <w:lvlText w:val="%1.%2.%3."/>
      <w:lvlJc w:val="left"/>
      <w:pPr>
        <w:ind w:left="1145" w:hanging="721"/>
        <w:jc w:val="left"/>
      </w:pPr>
      <w:rPr>
        <w:rFonts w:hint="default" w:ascii="Microsoft Sans Serif" w:hAnsi="Microsoft Sans Serif" w:eastAsia="Microsoft Sans Serif" w:cs="Microsoft Sans Serif"/>
        <w:b w:val="0"/>
        <w:bCs w:val="0"/>
        <w:i w:val="0"/>
        <w:iCs w:val="0"/>
        <w:color w:val="57585B"/>
        <w:spacing w:val="-15"/>
        <w:w w:val="97"/>
        <w:sz w:val="16"/>
        <w:szCs w:val="16"/>
        <w:lang w:val="en-US" w:eastAsia="en-US" w:bidi="ar-SA"/>
      </w:rPr>
    </w:lvl>
    <w:lvl w:ilvl="3" w:tentative="0">
      <w:start w:val="0"/>
      <w:numFmt w:val="bullet"/>
      <w:lvlText w:val="•"/>
      <w:lvlJc w:val="left"/>
      <w:pPr>
        <w:ind w:left="3470" w:hanging="721"/>
      </w:pPr>
      <w:rPr>
        <w:rFonts w:hint="default"/>
        <w:lang w:val="en-US" w:eastAsia="en-US" w:bidi="ar-SA"/>
      </w:rPr>
    </w:lvl>
    <w:lvl w:ilvl="4" w:tentative="0">
      <w:start w:val="0"/>
      <w:numFmt w:val="bullet"/>
      <w:lvlText w:val="•"/>
      <w:lvlJc w:val="left"/>
      <w:pPr>
        <w:ind w:left="4636" w:hanging="721"/>
      </w:pPr>
      <w:rPr>
        <w:rFonts w:hint="default"/>
        <w:lang w:val="en-US" w:eastAsia="en-US" w:bidi="ar-SA"/>
      </w:rPr>
    </w:lvl>
    <w:lvl w:ilvl="5" w:tentative="0">
      <w:start w:val="0"/>
      <w:numFmt w:val="bullet"/>
      <w:lvlText w:val="•"/>
      <w:lvlJc w:val="left"/>
      <w:pPr>
        <w:ind w:left="5801" w:hanging="721"/>
      </w:pPr>
      <w:rPr>
        <w:rFonts w:hint="default"/>
        <w:lang w:val="en-US" w:eastAsia="en-US" w:bidi="ar-SA"/>
      </w:rPr>
    </w:lvl>
    <w:lvl w:ilvl="6" w:tentative="0">
      <w:start w:val="0"/>
      <w:numFmt w:val="bullet"/>
      <w:lvlText w:val="•"/>
      <w:lvlJc w:val="left"/>
      <w:pPr>
        <w:ind w:left="6967" w:hanging="721"/>
      </w:pPr>
      <w:rPr>
        <w:rFonts w:hint="default"/>
        <w:lang w:val="en-US" w:eastAsia="en-US" w:bidi="ar-SA"/>
      </w:rPr>
    </w:lvl>
    <w:lvl w:ilvl="7" w:tentative="0">
      <w:start w:val="0"/>
      <w:numFmt w:val="bullet"/>
      <w:lvlText w:val="•"/>
      <w:lvlJc w:val="left"/>
      <w:pPr>
        <w:ind w:left="8132" w:hanging="721"/>
      </w:pPr>
      <w:rPr>
        <w:rFonts w:hint="default"/>
        <w:lang w:val="en-US" w:eastAsia="en-US" w:bidi="ar-SA"/>
      </w:rPr>
    </w:lvl>
    <w:lvl w:ilvl="8" w:tentative="0">
      <w:start w:val="0"/>
      <w:numFmt w:val="bullet"/>
      <w:lvlText w:val="•"/>
      <w:lvlJc w:val="left"/>
      <w:pPr>
        <w:ind w:left="9298" w:hanging="721"/>
      </w:pPr>
      <w:rPr>
        <w:rFonts w:hint="default"/>
        <w:lang w:val="en-US" w:eastAsia="en-US" w:bidi="ar-SA"/>
      </w:rPr>
    </w:lvl>
  </w:abstractNum>
  <w:abstractNum w:abstractNumId="2">
    <w:nsid w:val="59ADCABA"/>
    <w:multiLevelType w:val="multilevel"/>
    <w:tmpl w:val="59ADCABA"/>
    <w:lvl w:ilvl="0" w:tentative="0">
      <w:start w:val="7"/>
      <w:numFmt w:val="decimal"/>
      <w:lvlText w:val="%1"/>
      <w:lvlJc w:val="left"/>
      <w:pPr>
        <w:ind w:left="1145" w:hanging="721"/>
        <w:jc w:val="left"/>
      </w:pPr>
      <w:rPr>
        <w:rFonts w:hint="default"/>
        <w:lang w:val="en-US" w:eastAsia="en-US" w:bidi="ar-SA"/>
      </w:rPr>
    </w:lvl>
    <w:lvl w:ilvl="1" w:tentative="0">
      <w:start w:val="4"/>
      <w:numFmt w:val="decimal"/>
      <w:lvlText w:val="%1.%2."/>
      <w:lvlJc w:val="left"/>
      <w:pPr>
        <w:ind w:left="1145" w:hanging="721"/>
        <w:jc w:val="left"/>
      </w:pPr>
      <w:rPr>
        <w:rFonts w:hint="default" w:ascii="Microsoft Sans Serif" w:hAnsi="Microsoft Sans Serif" w:eastAsia="Microsoft Sans Serif" w:cs="Microsoft Sans Serif"/>
        <w:b w:val="0"/>
        <w:bCs w:val="0"/>
        <w:i w:val="0"/>
        <w:iCs w:val="0"/>
        <w:color w:val="57585B"/>
        <w:spacing w:val="-20"/>
        <w:w w:val="97"/>
        <w:sz w:val="16"/>
        <w:szCs w:val="16"/>
        <w:lang w:val="en-US" w:eastAsia="en-US" w:bidi="ar-SA"/>
      </w:rPr>
    </w:lvl>
    <w:lvl w:ilvl="2" w:tentative="0">
      <w:start w:val="0"/>
      <w:numFmt w:val="bullet"/>
      <w:lvlText w:val="•"/>
      <w:lvlJc w:val="left"/>
      <w:pPr>
        <w:ind w:left="3237" w:hanging="721"/>
      </w:pPr>
      <w:rPr>
        <w:rFonts w:hint="default"/>
        <w:lang w:val="en-US" w:eastAsia="en-US" w:bidi="ar-SA"/>
      </w:rPr>
    </w:lvl>
    <w:lvl w:ilvl="3" w:tentative="0">
      <w:start w:val="0"/>
      <w:numFmt w:val="bullet"/>
      <w:lvlText w:val="•"/>
      <w:lvlJc w:val="left"/>
      <w:pPr>
        <w:ind w:left="4286" w:hanging="721"/>
      </w:pPr>
      <w:rPr>
        <w:rFonts w:hint="default"/>
        <w:lang w:val="en-US" w:eastAsia="en-US" w:bidi="ar-SA"/>
      </w:rPr>
    </w:lvl>
    <w:lvl w:ilvl="4" w:tentative="0">
      <w:start w:val="0"/>
      <w:numFmt w:val="bullet"/>
      <w:lvlText w:val="•"/>
      <w:lvlJc w:val="left"/>
      <w:pPr>
        <w:ind w:left="5335" w:hanging="721"/>
      </w:pPr>
      <w:rPr>
        <w:rFonts w:hint="default"/>
        <w:lang w:val="en-US" w:eastAsia="en-US" w:bidi="ar-SA"/>
      </w:rPr>
    </w:lvl>
    <w:lvl w:ilvl="5" w:tentative="0">
      <w:start w:val="0"/>
      <w:numFmt w:val="bullet"/>
      <w:lvlText w:val="•"/>
      <w:lvlJc w:val="left"/>
      <w:pPr>
        <w:ind w:left="6384" w:hanging="721"/>
      </w:pPr>
      <w:rPr>
        <w:rFonts w:hint="default"/>
        <w:lang w:val="en-US" w:eastAsia="en-US" w:bidi="ar-SA"/>
      </w:rPr>
    </w:lvl>
    <w:lvl w:ilvl="6" w:tentative="0">
      <w:start w:val="0"/>
      <w:numFmt w:val="bullet"/>
      <w:lvlText w:val="•"/>
      <w:lvlJc w:val="left"/>
      <w:pPr>
        <w:ind w:left="7433" w:hanging="721"/>
      </w:pPr>
      <w:rPr>
        <w:rFonts w:hint="default"/>
        <w:lang w:val="en-US" w:eastAsia="en-US" w:bidi="ar-SA"/>
      </w:rPr>
    </w:lvl>
    <w:lvl w:ilvl="7" w:tentative="0">
      <w:start w:val="0"/>
      <w:numFmt w:val="bullet"/>
      <w:lvlText w:val="•"/>
      <w:lvlJc w:val="left"/>
      <w:pPr>
        <w:ind w:left="8482" w:hanging="721"/>
      </w:pPr>
      <w:rPr>
        <w:rFonts w:hint="default"/>
        <w:lang w:val="en-US" w:eastAsia="en-US" w:bidi="ar-SA"/>
      </w:rPr>
    </w:lvl>
    <w:lvl w:ilvl="8" w:tentative="0">
      <w:start w:val="0"/>
      <w:numFmt w:val="bullet"/>
      <w:lvlText w:val="•"/>
      <w:lvlJc w:val="left"/>
      <w:pPr>
        <w:ind w:left="9531" w:hanging="72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A002B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spacing w:before="114"/>
      <w:ind w:left="319"/>
      <w:outlineLvl w:val="1"/>
    </w:pPr>
    <w:rPr>
      <w:rFonts w:ascii="Arial" w:hAnsi="Arial" w:eastAsia="Arial" w:cs="Arial"/>
      <w:b/>
      <w:bCs/>
      <w:sz w:val="30"/>
      <w:szCs w:val="30"/>
      <w:lang w:val="en-US" w:eastAsia="en-US" w:bidi="ar-SA"/>
    </w:rPr>
  </w:style>
  <w:style w:type="paragraph" w:styleId="3">
    <w:name w:val="heading 2"/>
    <w:basedOn w:val="1"/>
    <w:qFormat/>
    <w:uiPriority w:val="1"/>
    <w:pPr>
      <w:spacing w:before="119"/>
      <w:ind w:left="319"/>
      <w:outlineLvl w:val="2"/>
    </w:pPr>
    <w:rPr>
      <w:rFonts w:ascii="Arial" w:hAnsi="Arial" w:eastAsia="Arial" w:cs="Arial"/>
      <w:b/>
      <w:bCs/>
      <w:sz w:val="22"/>
      <w:szCs w:val="22"/>
      <w:lang w:val="en-US" w:eastAsia="en-US" w:bidi="ar-SA"/>
    </w:rPr>
  </w:style>
  <w:style w:type="paragraph" w:styleId="4">
    <w:name w:val="heading 3"/>
    <w:basedOn w:val="1"/>
    <w:qFormat/>
    <w:uiPriority w:val="1"/>
    <w:pPr>
      <w:spacing w:before="50"/>
      <w:ind w:left="319"/>
      <w:outlineLvl w:val="3"/>
    </w:pPr>
    <w:rPr>
      <w:rFonts w:ascii="Microsoft Sans Serif" w:hAnsi="Microsoft Sans Serif" w:eastAsia="Microsoft Sans Serif" w:cs="Microsoft Sans Serif"/>
      <w:sz w:val="20"/>
      <w:szCs w:val="20"/>
      <w:lang w:val="en-US" w:eastAsia="en-US" w:bidi="ar-SA"/>
    </w:rPr>
  </w:style>
  <w:style w:type="paragraph" w:styleId="5">
    <w:name w:val="heading 4"/>
    <w:basedOn w:val="1"/>
    <w:qFormat/>
    <w:uiPriority w:val="1"/>
    <w:pPr>
      <w:ind w:left="610" w:hanging="185"/>
      <w:outlineLvl w:val="4"/>
    </w:pPr>
    <w:rPr>
      <w:rFonts w:ascii="Arial" w:hAnsi="Arial" w:eastAsia="Arial" w:cs="Arial"/>
      <w:b/>
      <w:bCs/>
      <w:sz w:val="16"/>
      <w:szCs w:val="16"/>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Microsoft Sans Serif" w:hAnsi="Microsoft Sans Serif" w:eastAsia="Microsoft Sans Serif" w:cs="Microsoft Sans Serif"/>
      <w:sz w:val="16"/>
      <w:szCs w:val="16"/>
      <w:lang w:val="en-US" w:eastAsia="en-US" w:bidi="ar-SA"/>
    </w:rPr>
  </w:style>
  <w:style w:type="character" w:styleId="9">
    <w:name w:val="Hyperlink"/>
    <w:basedOn w:val="6"/>
    <w:uiPriority w:val="0"/>
    <w:rPr>
      <w:color w:val="0000FF"/>
      <w:u w:val="single"/>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145" w:hanging="721"/>
    </w:pPr>
    <w:rPr>
      <w:rFonts w:ascii="Microsoft Sans Serif" w:hAnsi="Microsoft Sans Serif" w:eastAsia="Microsoft Sans Serif" w:cs="Microsoft Sans Serif"/>
      <w:lang w:val="en-US" w:eastAsia="en-US" w:bidi="ar-SA"/>
    </w:rPr>
  </w:style>
  <w:style w:type="paragraph" w:customStyle="1" w:styleId="12">
    <w:name w:val="Table Paragraph"/>
    <w:basedOn w:val="1"/>
    <w:qFormat/>
    <w:uiPriority w:val="1"/>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1999</Words>
  <Characters>10447</Characters>
  <TotalTime>10</TotalTime>
  <ScaleCrop>false</ScaleCrop>
  <LinksUpToDate>false</LinksUpToDate>
  <CharactersWithSpaces>12364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2026-06-17T07:52:00Z</dcterms:created>
  <dc:creator>Elton P. Gatsi</dc:creator>
  <cp:lastModifiedBy>Arthur Magaya</cp:lastModifiedBy>
  <dcterms:modified xsi:type="dcterms:W3CDTF">2026-06-18T07:13:56Z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2023-08-16T00:00:00Z</vt:filetime>
  </property>
  <property fmtid="{D5CDD505-2E9C-101B-9397-08002B2CF9AE}" pid="4" name="Creator">
    <vt:lpwstr>Microsoft® Word 2019</vt:lpwstr>
  </property>
  <property fmtid="{D5CDD505-2E9C-101B-9397-08002B2CF9AE}" pid="5" name="LastSaved">
    <vt:filetime>2026-06-17T00:00:00Z</vt:filetime>
  </property>
  <property fmtid="{D5CDD505-2E9C-101B-9397-08002B2CF9AE}" pid="6" name="Producer">
    <vt:lpwstr>Microsoft® Word 2019</vt:lpwstr>
  </property>
  <property fmtid="{D5CDD505-2E9C-101B-9397-08002B2CF9AE}" pid="7" name="KSOTemplateDocerSaveRecord">
    <vt:lpwstr>eyJoZGlkIjoiZGQyNTgzMmNlYTRiOWI2ZTg4MzNhOTA1MWZkYWE3ZmMifQ==</vt:lpwstr>
  </property>
  <property fmtid="{D5CDD505-2E9C-101B-9397-08002B2CF9AE}" pid="8" name="KSOProductBuildVer">
    <vt:lpwstr>1033-12.1.0.26880</vt:lpwstr>
  </property>
  <property fmtid="{D5CDD505-2E9C-101B-9397-08002B2CF9AE}" pid="9" name="ICV">
    <vt:lpwstr>07F435575A254468B686A16A6D512C84_12</vt:lpwstr>
  </property>
</Properties>
</file>