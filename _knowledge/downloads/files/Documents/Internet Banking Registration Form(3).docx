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BE44D">
      <w:pPr>
        <w:spacing w:before="69"/>
        <w:ind w:left="319" w:right="0" w:firstLine="0"/>
        <w:jc w:val="left"/>
        <w:rPr>
          <w:rFonts w:ascii="Arial"/>
          <w:b/>
          <w:sz w:val="13"/>
        </w:rPr>
      </w:pPr>
      <w:r>
        <w:rPr>
          <w:rFonts w:ascii="Arial"/>
          <w:b/>
          <w:sz w:val="13"/>
        </w:rPr>
        <mc:AlternateContent>
          <mc:Choice Requires="wpg">
            <w:drawing>
              <wp:anchor distT="0" distB="0" distL="0" distR="0" simplePos="0" relativeHeight="251674624" behindDoc="1" locked="0" layoutInCell="1" allowOverlap="1">
                <wp:simplePos x="0" y="0"/>
                <wp:positionH relativeFrom="page">
                  <wp:posOffset>364490</wp:posOffset>
                </wp:positionH>
                <wp:positionV relativeFrom="paragraph">
                  <wp:posOffset>162560</wp:posOffset>
                </wp:positionV>
                <wp:extent cx="613410" cy="69278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613410" cy="692785"/>
                          <a:chOff x="0" y="0"/>
                          <a:chExt cx="613410" cy="692785"/>
                        </a:xfrm>
                      </wpg:grpSpPr>
                      <wps:wsp>
                        <wps:cNvPr id="4" name="Graphic 4"/>
                        <wps:cNvSpPr/>
                        <wps:spPr>
                          <a:xfrm>
                            <a:off x="0" y="0"/>
                            <a:ext cx="591820" cy="490220"/>
                          </a:xfrm>
                          <a:custGeom>
                            <a:avLst/>
                            <a:gdLst/>
                            <a:ahLst/>
                            <a:cxnLst/>
                            <a:rect l="l" t="t" r="r" b="b"/>
                            <a:pathLst>
                              <a:path w="591820" h="490220">
                                <a:moveTo>
                                  <a:pt x="318135" y="454660"/>
                                </a:moveTo>
                                <a:lnTo>
                                  <a:pt x="315595" y="441960"/>
                                </a:lnTo>
                                <a:lnTo>
                                  <a:pt x="296545" y="405130"/>
                                </a:lnTo>
                                <a:lnTo>
                                  <a:pt x="278130" y="396875"/>
                                </a:lnTo>
                                <a:lnTo>
                                  <a:pt x="140970" y="396875"/>
                                </a:lnTo>
                                <a:lnTo>
                                  <a:pt x="267970" y="274955"/>
                                </a:lnTo>
                                <a:lnTo>
                                  <a:pt x="276860" y="264795"/>
                                </a:lnTo>
                                <a:lnTo>
                                  <a:pt x="281940" y="252095"/>
                                </a:lnTo>
                                <a:lnTo>
                                  <a:pt x="283210" y="238760"/>
                                </a:lnTo>
                                <a:lnTo>
                                  <a:pt x="279400" y="225425"/>
                                </a:lnTo>
                                <a:lnTo>
                                  <a:pt x="274320" y="215265"/>
                                </a:lnTo>
                                <a:lnTo>
                                  <a:pt x="266700" y="207010"/>
                                </a:lnTo>
                                <a:lnTo>
                                  <a:pt x="256540" y="201295"/>
                                </a:lnTo>
                                <a:lnTo>
                                  <a:pt x="245110" y="199390"/>
                                </a:lnTo>
                                <a:lnTo>
                                  <a:pt x="40640" y="199390"/>
                                </a:lnTo>
                                <a:lnTo>
                                  <a:pt x="20955" y="205105"/>
                                </a:lnTo>
                                <a:lnTo>
                                  <a:pt x="6985" y="218440"/>
                                </a:lnTo>
                                <a:lnTo>
                                  <a:pt x="635" y="236855"/>
                                </a:lnTo>
                                <a:lnTo>
                                  <a:pt x="4445" y="257810"/>
                                </a:lnTo>
                                <a:lnTo>
                                  <a:pt x="10795" y="267335"/>
                                </a:lnTo>
                                <a:lnTo>
                                  <a:pt x="19685" y="274955"/>
                                </a:lnTo>
                                <a:lnTo>
                                  <a:pt x="29845" y="279400"/>
                                </a:lnTo>
                                <a:lnTo>
                                  <a:pt x="40640" y="281305"/>
                                </a:lnTo>
                                <a:lnTo>
                                  <a:pt x="144780" y="281305"/>
                                </a:lnTo>
                                <a:lnTo>
                                  <a:pt x="15240" y="404495"/>
                                </a:lnTo>
                                <a:lnTo>
                                  <a:pt x="10160" y="410210"/>
                                </a:lnTo>
                                <a:lnTo>
                                  <a:pt x="5715" y="416560"/>
                                </a:lnTo>
                                <a:lnTo>
                                  <a:pt x="3175" y="423545"/>
                                </a:lnTo>
                                <a:lnTo>
                                  <a:pt x="0" y="438150"/>
                                </a:lnTo>
                                <a:lnTo>
                                  <a:pt x="0" y="440055"/>
                                </a:lnTo>
                                <a:lnTo>
                                  <a:pt x="3175" y="455295"/>
                                </a:lnTo>
                                <a:lnTo>
                                  <a:pt x="11430" y="467360"/>
                                </a:lnTo>
                                <a:lnTo>
                                  <a:pt x="24130" y="474980"/>
                                </a:lnTo>
                                <a:lnTo>
                                  <a:pt x="38735" y="478155"/>
                                </a:lnTo>
                                <a:lnTo>
                                  <a:pt x="293370" y="478155"/>
                                </a:lnTo>
                                <a:lnTo>
                                  <a:pt x="305435" y="474980"/>
                                </a:lnTo>
                                <a:lnTo>
                                  <a:pt x="314325" y="466090"/>
                                </a:lnTo>
                                <a:lnTo>
                                  <a:pt x="318135" y="454660"/>
                                </a:lnTo>
                                <a:close/>
                              </a:path>
                              <a:path w="591820" h="490220">
                                <a:moveTo>
                                  <a:pt x="591820" y="410845"/>
                                </a:moveTo>
                                <a:lnTo>
                                  <a:pt x="459740" y="410845"/>
                                </a:lnTo>
                                <a:lnTo>
                                  <a:pt x="430530" y="405130"/>
                                </a:lnTo>
                                <a:lnTo>
                                  <a:pt x="406400" y="388620"/>
                                </a:lnTo>
                                <a:lnTo>
                                  <a:pt x="390525" y="364490"/>
                                </a:lnTo>
                                <a:lnTo>
                                  <a:pt x="384175" y="335280"/>
                                </a:lnTo>
                                <a:lnTo>
                                  <a:pt x="384810" y="333375"/>
                                </a:lnTo>
                                <a:lnTo>
                                  <a:pt x="384810" y="330835"/>
                                </a:lnTo>
                                <a:lnTo>
                                  <a:pt x="385445" y="328295"/>
                                </a:lnTo>
                                <a:lnTo>
                                  <a:pt x="385445" y="324485"/>
                                </a:lnTo>
                                <a:lnTo>
                                  <a:pt x="393700" y="299085"/>
                                </a:lnTo>
                                <a:lnTo>
                                  <a:pt x="410210" y="278130"/>
                                </a:lnTo>
                                <a:lnTo>
                                  <a:pt x="433070" y="264160"/>
                                </a:lnTo>
                                <a:lnTo>
                                  <a:pt x="459740" y="259080"/>
                                </a:lnTo>
                                <a:lnTo>
                                  <a:pt x="534670" y="259080"/>
                                </a:lnTo>
                                <a:lnTo>
                                  <a:pt x="534670" y="201930"/>
                                </a:lnTo>
                                <a:lnTo>
                                  <a:pt x="531495" y="200025"/>
                                </a:lnTo>
                                <a:lnTo>
                                  <a:pt x="384175" y="200025"/>
                                </a:lnTo>
                                <a:lnTo>
                                  <a:pt x="382905" y="41275"/>
                                </a:lnTo>
                                <a:lnTo>
                                  <a:pt x="379730" y="26670"/>
                                </a:lnTo>
                                <a:lnTo>
                                  <a:pt x="371475" y="14605"/>
                                </a:lnTo>
                                <a:lnTo>
                                  <a:pt x="360045" y="6985"/>
                                </a:lnTo>
                                <a:lnTo>
                                  <a:pt x="345440" y="3810"/>
                                </a:lnTo>
                                <a:lnTo>
                                  <a:pt x="340360" y="3810"/>
                                </a:lnTo>
                                <a:lnTo>
                                  <a:pt x="308610" y="1905"/>
                                </a:lnTo>
                                <a:lnTo>
                                  <a:pt x="289560" y="0"/>
                                </a:lnTo>
                                <a:lnTo>
                                  <a:pt x="285115" y="9525"/>
                                </a:lnTo>
                                <a:lnTo>
                                  <a:pt x="290830" y="14605"/>
                                </a:lnTo>
                                <a:lnTo>
                                  <a:pt x="344170" y="55880"/>
                                </a:lnTo>
                                <a:lnTo>
                                  <a:pt x="304165" y="63500"/>
                                </a:lnTo>
                                <a:lnTo>
                                  <a:pt x="306070" y="335280"/>
                                </a:lnTo>
                                <a:lnTo>
                                  <a:pt x="313690" y="384175"/>
                                </a:lnTo>
                                <a:lnTo>
                                  <a:pt x="335915" y="426720"/>
                                </a:lnTo>
                                <a:lnTo>
                                  <a:pt x="368935" y="460375"/>
                                </a:lnTo>
                                <a:lnTo>
                                  <a:pt x="411480" y="481965"/>
                                </a:lnTo>
                                <a:lnTo>
                                  <a:pt x="459740" y="490220"/>
                                </a:lnTo>
                                <a:lnTo>
                                  <a:pt x="508000" y="481965"/>
                                </a:lnTo>
                                <a:lnTo>
                                  <a:pt x="550545" y="460375"/>
                                </a:lnTo>
                                <a:lnTo>
                                  <a:pt x="583565" y="426720"/>
                                </a:lnTo>
                                <a:lnTo>
                                  <a:pt x="591820" y="410845"/>
                                </a:lnTo>
                                <a:close/>
                              </a:path>
                            </a:pathLst>
                          </a:custGeom>
                          <a:solidFill>
                            <a:srgbClr val="008F46"/>
                          </a:solidFill>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384175" y="179704"/>
                            <a:ext cx="229234" cy="231139"/>
                          </a:xfrm>
                          <a:prstGeom prst="rect">
                            <a:avLst/>
                          </a:prstGeom>
                        </pic:spPr>
                      </pic:pic>
                      <wps:wsp>
                        <wps:cNvPr id="6" name="Graphic 6"/>
                        <wps:cNvSpPr/>
                        <wps:spPr>
                          <a:xfrm>
                            <a:off x="54610" y="532765"/>
                            <a:ext cx="498475" cy="160020"/>
                          </a:xfrm>
                          <a:custGeom>
                            <a:avLst/>
                            <a:gdLst/>
                            <a:ahLst/>
                            <a:cxnLst/>
                            <a:rect l="l" t="t" r="r" b="b"/>
                            <a:pathLst>
                              <a:path w="498475" h="160020">
                                <a:moveTo>
                                  <a:pt x="248920" y="160019"/>
                                </a:moveTo>
                                <a:lnTo>
                                  <a:pt x="197484" y="155575"/>
                                </a:lnTo>
                                <a:lnTo>
                                  <a:pt x="146684" y="143509"/>
                                </a:lnTo>
                                <a:lnTo>
                                  <a:pt x="98425" y="124459"/>
                                </a:lnTo>
                                <a:lnTo>
                                  <a:pt x="53340" y="97790"/>
                                </a:lnTo>
                                <a:lnTo>
                                  <a:pt x="3175" y="52069"/>
                                </a:lnTo>
                                <a:lnTo>
                                  <a:pt x="0" y="38734"/>
                                </a:lnTo>
                                <a:lnTo>
                                  <a:pt x="10159" y="12065"/>
                                </a:lnTo>
                                <a:lnTo>
                                  <a:pt x="48895" y="3175"/>
                                </a:lnTo>
                                <a:lnTo>
                                  <a:pt x="60959" y="10794"/>
                                </a:lnTo>
                                <a:lnTo>
                                  <a:pt x="102870" y="43180"/>
                                </a:lnTo>
                                <a:lnTo>
                                  <a:pt x="148590" y="67309"/>
                                </a:lnTo>
                                <a:lnTo>
                                  <a:pt x="198120" y="81915"/>
                                </a:lnTo>
                                <a:lnTo>
                                  <a:pt x="248920" y="86994"/>
                                </a:lnTo>
                                <a:lnTo>
                                  <a:pt x="300355" y="81915"/>
                                </a:lnTo>
                                <a:lnTo>
                                  <a:pt x="349884" y="66675"/>
                                </a:lnTo>
                                <a:lnTo>
                                  <a:pt x="396240" y="42544"/>
                                </a:lnTo>
                                <a:lnTo>
                                  <a:pt x="438150" y="10159"/>
                                </a:lnTo>
                                <a:lnTo>
                                  <a:pt x="450215" y="2540"/>
                                </a:lnTo>
                                <a:lnTo>
                                  <a:pt x="488950" y="11430"/>
                                </a:lnTo>
                                <a:lnTo>
                                  <a:pt x="498475" y="38100"/>
                                </a:lnTo>
                                <a:lnTo>
                                  <a:pt x="487044" y="63500"/>
                                </a:lnTo>
                                <a:lnTo>
                                  <a:pt x="445769" y="97155"/>
                                </a:lnTo>
                                <a:lnTo>
                                  <a:pt x="400050" y="123825"/>
                                </a:lnTo>
                                <a:lnTo>
                                  <a:pt x="351790" y="143509"/>
                                </a:lnTo>
                                <a:lnTo>
                                  <a:pt x="300990" y="155575"/>
                                </a:lnTo>
                                <a:lnTo>
                                  <a:pt x="248920" y="160019"/>
                                </a:lnTo>
                                <a:close/>
                              </a:path>
                            </a:pathLst>
                          </a:custGeom>
                          <a:solidFill>
                            <a:srgbClr val="7CC042"/>
                          </a:solidFill>
                        </wps:spPr>
                        <wps:bodyPr wrap="square" lIns="0" tIns="0" rIns="0" bIns="0" rtlCol="0">
                          <a:noAutofit/>
                        </wps:bodyPr>
                      </wps:wsp>
                    </wpg:wgp>
                  </a:graphicData>
                </a:graphic>
              </wp:anchor>
            </w:drawing>
          </mc:Choice>
          <mc:Fallback>
            <w:pict>
              <v:group id="_x0000_s1026" o:spid="_x0000_s1026" o:spt="203" style="position:absolute;left:0pt;margin-left:28.7pt;margin-top:12.8pt;height:54.55pt;width:48.3pt;mso-position-horizontal-relative:page;mso-wrap-distance-bottom:0pt;mso-wrap-distance-top:0pt;z-index:-251641856;mso-width-relative:page;mso-height-relative:page;" coordsize="613410,692785" o:gfxdata="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">
                <o:lock v:ext="edit" aspectratio="f"/>
                <v:shape id="Graphic 4" o:spid="_x0000_s1026" o:spt="100" style="position:absolute;left:0;top:0;height:490220;width:591820;" fillcolor="#008F46" filled="t" stroked="f" coordsize="591820,490220" o:gfxdata="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b9isvQAA&#10;ANoAAAAPAAAAAAAAAAEAIAAAACIAAABkcnMvZG93bnJldi54bWxQSwECFAAUAAAACACHTuJAMy8F&#10;njsAAAA5AAAAEAAAAAAAAAABACAAAAAMAQAAZHJzL3NoYXBleG1sLnhtbFBLBQYAAAAABgAGAFsB&#10;AAC2AwAAAAA=&#10;" path="m318135,454660l315595,441960,296545,405130,278130,396875,140970,396875,267970,274955,276860,264795,281940,252095,283210,238760,279400,225425,274320,215265,266700,207010,256540,201295,245110,199390,40640,199390,20955,205105,6985,218440,635,236855,4445,257810,10795,267335,19685,274955,29845,279400,40640,281305,144780,281305,15240,404495,10160,410210,5715,416560,3175,423545,0,438150,0,440055,3175,455295,11430,467360,24130,474980,38735,478155,293370,478155,305435,474980,314325,466090,318135,454660xem591820,410845l459740,410845,430530,405130,406400,388620,390525,364490,384175,335280,384810,333375,384810,330835,385445,328295,385445,324485,393700,299085,410210,278130,433070,264160,459740,259080,534670,259080,534670,201930,531495,200025,384175,200025,382905,41275,379730,26670,371475,14605,360045,6985,345440,3810,340360,3810,308610,1905,289560,0,285115,9525,290830,14605,344170,55880,304165,63500,306070,335280,313690,384175,335915,426720,368935,460375,411480,481965,459740,490220,508000,481965,550545,460375,583565,426720,591820,410845xe">
                  <v:fill on="t" focussize="0,0"/>
                  <v:stroke on="f"/>
                  <v:imagedata o:title=""/>
                  <o:lock v:ext="edit" aspectratio="f"/>
                  <v:textbox inset="0mm,0mm,0mm,0mm"/>
                </v:shape>
                <v:shape id="Image 5" o:spid="_x0000_s1026" o:spt="75" type="#_x0000_t75" style="position:absolute;left:384175;top:179704;height:231139;width:229234;" filled="f" o:preferrelative="t" stroked="f" coordsize="21600,21600" o:gfxdata="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LaCcvQAA&#10;ANoAAAAPAAAAAAAAAAEAIAAAACIAAABkcnMvZG93bnJldi54bWxQSwECFAAUAAAACACHTuJAMy8F&#10;njsAAAA5AAAAEAAAAAAAAAABACAAAAAMAQAAZHJzL3NoYXBleG1sLnhtbFBLBQYAAAAABgAGAFsB&#10;AAC2AwAAAAA=&#10;">
                  <v:fill on="f" focussize="0,0"/>
                  <v:stroke on="f"/>
                  <v:imagedata r:id="rId9" o:title=""/>
                  <o:lock v:ext="edit" aspectratio="f"/>
                </v:shape>
                <v:shape id="Graphic 6" o:spid="_x0000_s1026" o:spt="100" style="position:absolute;left:54610;top:532765;height:160020;width:498475;" fillcolor="#7CC042" filled="t" stroked="f" coordsize="498475,160020" o:gfxdata="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N7vWbgAAADaAAAA&#10;DwAAAAAAAAABACAAAAAiAAAAZHJzL2Rvd25yZXYueG1sUEsBAhQAFAAAAAgAh07iQDMvBZ47AAAA&#10;OQAAABAAAAAAAAAAAQAgAAAABwEAAGRycy9zaGFwZXhtbC54bWxQSwUGAAAAAAYABgBbAQAAsQMA&#10;AAAA&#10;" path="m248920,160019l197484,155575,146684,143509,98425,124459,53340,97790,3175,52069,0,38734,10159,12065,48895,3175,60959,10794,102870,43180,148590,67309,198120,81915,248920,86994,300355,81915,349884,66675,396240,42544,438150,10159,450215,2540,488950,11430,498475,38100,487044,63500,445769,97155,400050,123825,351790,143509,300990,155575,248920,160019xe">
                  <v:fill on="t" focussize="0,0"/>
                  <v:stroke on="f"/>
                  <v:imagedata o:title=""/>
                  <o:lock v:ext="edit" aspectratio="f"/>
                  <v:textbox inset="0mm,0mm,0mm,0mm"/>
                </v:shape>
                <w10:wrap type="topAndBottom"/>
              </v:group>
            </w:pict>
          </mc:Fallback>
        </mc:AlternateContent>
      </w:r>
      <w:r>
        <w:rPr>
          <w:rFonts w:ascii="Arial"/>
          <w:b/>
          <w:sz w:val="13"/>
        </w:rPr>
        <mc:AlternateContent>
          <mc:Choice Requires="wpg">
            <w:drawing>
              <wp:anchor distT="0" distB="0" distL="0" distR="0" simplePos="0" relativeHeight="251674624" behindDoc="1" locked="0" layoutInCell="1" allowOverlap="1">
                <wp:simplePos x="0" y="0"/>
                <wp:positionH relativeFrom="page">
                  <wp:posOffset>1068070</wp:posOffset>
                </wp:positionH>
                <wp:positionV relativeFrom="paragraph">
                  <wp:posOffset>415925</wp:posOffset>
                </wp:positionV>
                <wp:extent cx="546100" cy="1816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46100" cy="181610"/>
                          <a:chOff x="0" y="0"/>
                          <a:chExt cx="546100" cy="181610"/>
                        </a:xfrm>
                      </wpg:grpSpPr>
                      <pic:pic xmlns:pic="http://schemas.openxmlformats.org/drawingml/2006/picture">
                        <pic:nvPicPr>
                          <pic:cNvPr id="8" name="Image 8"/>
                          <pic:cNvPicPr/>
                        </pic:nvPicPr>
                        <pic:blipFill>
                          <a:blip r:embed="rId10" cstate="print"/>
                          <a:stretch>
                            <a:fillRect/>
                          </a:stretch>
                        </pic:blipFill>
                        <pic:spPr>
                          <a:xfrm>
                            <a:off x="0" y="0"/>
                            <a:ext cx="153924" cy="144779"/>
                          </a:xfrm>
                          <a:prstGeom prst="rect">
                            <a:avLst/>
                          </a:prstGeom>
                        </pic:spPr>
                      </pic:pic>
                      <wps:wsp>
                        <wps:cNvPr id="9" name="Graphic 9"/>
                        <wps:cNvSpPr/>
                        <wps:spPr>
                          <a:xfrm>
                            <a:off x="174370" y="37719"/>
                            <a:ext cx="52705" cy="106680"/>
                          </a:xfrm>
                          <a:custGeom>
                            <a:avLst/>
                            <a:gdLst/>
                            <a:ahLst/>
                            <a:cxnLst/>
                            <a:rect l="l" t="t" r="r" b="b"/>
                            <a:pathLst>
                              <a:path w="52705" h="106680">
                                <a:moveTo>
                                  <a:pt x="8890" y="106679"/>
                                </a:moveTo>
                                <a:lnTo>
                                  <a:pt x="2540" y="106679"/>
                                </a:lnTo>
                                <a:lnTo>
                                  <a:pt x="0" y="103504"/>
                                </a:lnTo>
                                <a:lnTo>
                                  <a:pt x="0" y="30479"/>
                                </a:lnTo>
                                <a:lnTo>
                                  <a:pt x="1905" y="17779"/>
                                </a:lnTo>
                                <a:lnTo>
                                  <a:pt x="8255" y="8254"/>
                                </a:lnTo>
                                <a:lnTo>
                                  <a:pt x="17780" y="1904"/>
                                </a:lnTo>
                                <a:lnTo>
                                  <a:pt x="31115" y="0"/>
                                </a:lnTo>
                                <a:lnTo>
                                  <a:pt x="38100" y="0"/>
                                </a:lnTo>
                                <a:lnTo>
                                  <a:pt x="43180" y="634"/>
                                </a:lnTo>
                                <a:lnTo>
                                  <a:pt x="50800" y="3175"/>
                                </a:lnTo>
                                <a:lnTo>
                                  <a:pt x="52705" y="4445"/>
                                </a:lnTo>
                                <a:lnTo>
                                  <a:pt x="52705" y="10159"/>
                                </a:lnTo>
                                <a:lnTo>
                                  <a:pt x="50165" y="12700"/>
                                </a:lnTo>
                                <a:lnTo>
                                  <a:pt x="43815" y="12700"/>
                                </a:lnTo>
                                <a:lnTo>
                                  <a:pt x="36830" y="10795"/>
                                </a:lnTo>
                                <a:lnTo>
                                  <a:pt x="31750" y="10795"/>
                                </a:lnTo>
                                <a:lnTo>
                                  <a:pt x="22860" y="12065"/>
                                </a:lnTo>
                                <a:lnTo>
                                  <a:pt x="16510" y="15875"/>
                                </a:lnTo>
                                <a:lnTo>
                                  <a:pt x="12700" y="22225"/>
                                </a:lnTo>
                                <a:lnTo>
                                  <a:pt x="11430" y="31115"/>
                                </a:lnTo>
                                <a:lnTo>
                                  <a:pt x="11430" y="103504"/>
                                </a:lnTo>
                                <a:lnTo>
                                  <a:pt x="8890" y="106679"/>
                                </a:lnTo>
                                <a:close/>
                              </a:path>
                            </a:pathLst>
                          </a:custGeom>
                          <a:solidFill>
                            <a:srgbClr val="56575B"/>
                          </a:solidFill>
                        </wps:spPr>
                        <wps:bodyPr wrap="square" lIns="0" tIns="0" rIns="0" bIns="0" rtlCol="0">
                          <a:noAutofit/>
                        </wps:bodyPr>
                      </wps:wsp>
                      <pic:pic xmlns:pic="http://schemas.openxmlformats.org/drawingml/2006/picture">
                        <pic:nvPicPr>
                          <pic:cNvPr id="10" name="Image 10"/>
                          <pic:cNvPicPr/>
                        </pic:nvPicPr>
                        <pic:blipFill>
                          <a:blip r:embed="rId11" cstate="print"/>
                          <a:stretch>
                            <a:fillRect/>
                          </a:stretch>
                        </pic:blipFill>
                        <pic:spPr>
                          <a:xfrm>
                            <a:off x="259079" y="38100"/>
                            <a:ext cx="184403" cy="143255"/>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461772" y="39623"/>
                            <a:ext cx="83819" cy="106679"/>
                          </a:xfrm>
                          <a:prstGeom prst="rect">
                            <a:avLst/>
                          </a:prstGeom>
                        </pic:spPr>
                      </pic:pic>
                    </wpg:wgp>
                  </a:graphicData>
                </a:graphic>
              </wp:anchor>
            </w:drawing>
          </mc:Choice>
          <mc:Fallback>
            <w:pict>
              <v:group id="_x0000_s1026" o:spid="_x0000_s1026" o:spt="203" style="position:absolute;left:0pt;margin-left:84.1pt;margin-top:32.75pt;height:14.3pt;width:43pt;mso-position-horizontal-relative:page;mso-wrap-distance-bottom:0pt;mso-wrap-distance-top:0pt;z-index:-251641856;mso-width-relative:page;mso-height-relative:page;" coordsize="546100,181610" o:gfxdata="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">
                <o:lock v:ext="edit" aspectratio="f"/>
                <v:shape id="Image 8" o:spid="_x0000_s1026" o:spt="75" type="#_x0000_t75" style="position:absolute;left:0;top:0;height:144779;width:153924;" filled="f" o:preferrelative="t" stroked="f" coordsize="21600,21600" o:gfxdata="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OV+K+5AAAA2gAA&#10;AA8AAAAAAAAAAQAgAAAAIgAAAGRycy9kb3ducmV2LnhtbFBLAQIUABQAAAAIAIdO4kAzLwWeOwAA&#10;ADkAAAAQAAAAAAAAAAEAIAAAAAgBAABkcnMvc2hhcGV4bWwueG1sUEsFBgAAAAAGAAYAWwEAALID&#10;AAAAAA==&#10;">
                  <v:fill on="f" focussize="0,0"/>
                  <v:stroke on="f"/>
                  <v:imagedata r:id="rId10" o:title=""/>
                  <o:lock v:ext="edit" aspectratio="f"/>
                </v:shape>
                <v:shape id="Graphic 9" o:spid="_x0000_s1026" o:spt="100" style="position:absolute;left:174370;top:37719;height:106680;width:52705;" fillcolor="#56575B" filled="t" stroked="f" coordsize="52705,106680" o:gfxdata="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OwqO5AAAA2gAA&#10;AA8AAAAAAAAAAQAgAAAAIgAAAGRycy9kb3ducmV2LnhtbFBLAQIUABQAAAAIAIdO4kAzLwWeOwAA&#10;ADkAAAAQAAAAAAAAAAEAIAAAAAgBAABkcnMvc2hhcGV4bWwueG1sUEsFBgAAAAAGAAYAWwEAALID&#10;AAAAAA==&#10;" path="m8890,106679l2540,106679,0,103504,0,30479,1905,17779,8255,8254,17780,1904,31115,0,38100,0,43180,634,50800,3175,52705,4445,52705,10159,50165,12700,43815,12700,36830,10795,31750,10795,22860,12065,16510,15875,12700,22225,11430,31115,11430,103504,8890,106679xe">
                  <v:fill on="t" focussize="0,0"/>
                  <v:stroke on="f"/>
                  <v:imagedata o:title=""/>
                  <o:lock v:ext="edit" aspectratio="f"/>
                  <v:textbox inset="0mm,0mm,0mm,0mm"/>
                </v:shape>
                <v:shape id="Image 10" o:spid="_x0000_s1026" o:spt="75" type="#_x0000_t75" style="position:absolute;left:259079;top:38100;height:143255;width:184403;" filled="f" o:preferrelative="t" stroked="f" coordsize="21600,21600" o:gfxdata="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Jj7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Image 11" o:spid="_x0000_s1026" o:spt="75" type="#_x0000_t75" style="position:absolute;left:461772;top:39623;height:106679;width:83819;" filled="f" o:preferrelative="t" stroked="f" coordsize="21600,21600" o:gfxdata="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zk4zugAAANsA&#10;AAAPAAAAAAAAAAEAIAAAACIAAABkcnMvZG93bnJldi54bWxQSwECFAAUAAAACACHTuJAMy8FnjsA&#10;AAA5AAAAEAAAAAAAAAABACAAAAAJAQAAZHJzL3NoYXBleG1sLnhtbFBLBQYAAAAABgAGAFsBAACz&#10;AwAAAAA=&#10;">
                  <v:fill on="f" focussize="0,0"/>
                  <v:stroke on="f"/>
                  <v:imagedata r:id="rId12" o:title=""/>
                  <o:lock v:ext="edit" aspectratio="f"/>
                </v:shape>
                <w10:wrap type="topAndBottom"/>
              </v:group>
            </w:pict>
          </mc:Fallback>
        </mc:AlternateContent>
      </w:r>
      <w:r>
        <w:rPr>
          <w:rFonts w:ascii="Arial"/>
          <w:b/>
          <w:sz w:val="13"/>
        </w:rPr>
        <w:drawing>
          <wp:anchor distT="0" distB="0" distL="0" distR="0" simplePos="0" relativeHeight="251675648" behindDoc="1" locked="0" layoutInCell="1" allowOverlap="1">
            <wp:simplePos x="0" y="0"/>
            <wp:positionH relativeFrom="page">
              <wp:posOffset>4563745</wp:posOffset>
            </wp:positionH>
            <wp:positionV relativeFrom="paragraph">
              <wp:posOffset>425450</wp:posOffset>
            </wp:positionV>
            <wp:extent cx="2616835" cy="16827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616545" cy="168021"/>
                    </a:xfrm>
                    <a:prstGeom prst="rect">
                      <a:avLst/>
                    </a:prstGeom>
                  </pic:spPr>
                </pic:pic>
              </a:graphicData>
            </a:graphic>
          </wp:anchor>
        </w:drawing>
      </w:r>
      <w:r>
        <w:rPr>
          <w:rFonts w:ascii="Arial"/>
          <w:b/>
          <w:sz w:val="13"/>
        </w:rPr>
        <mc:AlternateContent>
          <mc:Choice Requires="wps">
            <w:drawing>
              <wp:anchor distT="0" distB="0" distL="0" distR="0" simplePos="0" relativeHeight="251675648" behindDoc="1" locked="0" layoutInCell="1" allowOverlap="1">
                <wp:simplePos x="0" y="0"/>
                <wp:positionH relativeFrom="page">
                  <wp:posOffset>360045</wp:posOffset>
                </wp:positionH>
                <wp:positionV relativeFrom="paragraph">
                  <wp:posOffset>1107440</wp:posOffset>
                </wp:positionV>
                <wp:extent cx="6840220" cy="9525"/>
                <wp:effectExtent l="0" t="0" r="0" b="0"/>
                <wp:wrapTopAndBottom/>
                <wp:docPr id="13" name="Graphic 13"/>
                <wp:cNvGraphicFramePr/>
                <a:graphic xmlns:a="http://schemas.openxmlformats.org/drawingml/2006/main">
                  <a:graphicData uri="http://schemas.microsoft.com/office/word/2010/wordprocessingShape">
                    <wps:wsp>
                      <wps:cNvSpPr/>
                      <wps:spPr>
                        <a:xfrm>
                          <a:off x="0" y="0"/>
                          <a:ext cx="6840220" cy="9525"/>
                        </a:xfrm>
                        <a:custGeom>
                          <a:avLst/>
                          <a:gdLst/>
                          <a:ahLst/>
                          <a:cxnLst/>
                          <a:rect l="l" t="t" r="r" b="b"/>
                          <a:pathLst>
                            <a:path w="6840220" h="9525">
                              <a:moveTo>
                                <a:pt x="6840220" y="9004"/>
                              </a:moveTo>
                              <a:lnTo>
                                <a:pt x="0" y="9004"/>
                              </a:lnTo>
                              <a:lnTo>
                                <a:pt x="0" y="0"/>
                              </a:lnTo>
                              <a:lnTo>
                                <a:pt x="6840220" y="0"/>
                              </a:lnTo>
                              <a:lnTo>
                                <a:pt x="6840220" y="9004"/>
                              </a:lnTo>
                              <a:close/>
                            </a:path>
                          </a:pathLst>
                        </a:custGeom>
                        <a:solidFill>
                          <a:srgbClr val="56575B"/>
                        </a:solidFill>
                      </wps:spPr>
                      <wps:bodyPr wrap="square" lIns="0" tIns="0" rIns="0" bIns="0" rtlCol="0">
                        <a:noAutofit/>
                      </wps:bodyPr>
                    </wps:wsp>
                  </a:graphicData>
                </a:graphic>
              </wp:anchor>
            </w:drawing>
          </mc:Choice>
          <mc:Fallback>
            <w:pict>
              <v:shape id="Graphic 13" o:spid="_x0000_s1026" o:spt="100" style="position:absolute;left:0pt;margin-left:28.35pt;margin-top:87.2pt;height:0.75pt;width:538.6pt;mso-position-horizontal-relative:page;mso-wrap-distance-bottom:0pt;mso-wrap-distance-top:0pt;z-index:-251640832;mso-width-relative:page;mso-height-relative:page;" fillcolor="#56575B" filled="t" stroked="f" coordsize="6840220,9525" o:gfxdata="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MO0H&#10;7tgAAAALAQAADwAAAAAAAAABACAAAAAiAAAAZHJzL2Rvd25yZXYueG1sUEsBAhQAFAAAAAgAh07i&#10;QE9g/wAiAgAA4QQAAA4AAAAAAAAAAQAgAAAAJwEAAGRycy9lMm9Eb2MueG1sUEsFBgAAAAAGAAYA&#10;WQEAALsFAAAAAA==&#10;" path="m6840220,9004l0,9004,0,0,6840220,0,6840220,9004xe">
                <v:fill on="t" focussize="0,0"/>
                <v:stroke on="f"/>
                <v:imagedata o:title=""/>
                <o:lock v:ext="edit" aspectratio="f"/>
                <v:textbox inset="0mm,0mm,0mm,0mm"/>
                <w10:wrap type="topAndBottom"/>
              </v:shape>
            </w:pict>
          </mc:Fallback>
        </mc:AlternateContent>
      </w:r>
      <w:r>
        <w:rPr>
          <w:rFonts w:ascii="Arial"/>
          <w:b/>
          <w:spacing w:val="-3"/>
          <w:sz w:val="13"/>
        </w:rPr>
        <w:t>M-</w:t>
      </w:r>
      <w:r>
        <w:rPr>
          <w:rFonts w:ascii="Arial"/>
          <w:b/>
          <w:spacing w:val="-2"/>
          <w:sz w:val="13"/>
        </w:rPr>
        <w:t>012CL</w:t>
      </w:r>
    </w:p>
    <w:p w14:paraId="3C5D6C73">
      <w:pPr>
        <w:pStyle w:val="9"/>
        <w:spacing w:before="143"/>
        <w:rPr>
          <w:rFonts w:ascii="Arial"/>
          <w:b/>
          <w:sz w:val="20"/>
        </w:rPr>
      </w:pPr>
    </w:p>
    <w:p w14:paraId="78701B97">
      <w:pPr>
        <w:pStyle w:val="2"/>
      </w:pPr>
      <w:bookmarkStart w:id="0" w:name="Corporate Internet Banking Registration "/>
      <w:bookmarkEnd w:id="0"/>
      <w:r>
        <w:rPr>
          <w:color w:val="56575B"/>
          <w:spacing w:val="-2"/>
        </w:rPr>
        <w:t>Corporate Internet</w:t>
      </w:r>
      <w:r>
        <w:rPr>
          <w:color w:val="56575B"/>
          <w:spacing w:val="-16"/>
        </w:rPr>
        <w:t xml:space="preserve"> </w:t>
      </w:r>
      <w:r>
        <w:rPr>
          <w:color w:val="56575B"/>
          <w:spacing w:val="-2"/>
        </w:rPr>
        <w:t>Banking</w:t>
      </w:r>
      <w:r>
        <w:rPr>
          <w:color w:val="56575B"/>
          <w:spacing w:val="-15"/>
        </w:rPr>
        <w:t xml:space="preserve"> </w:t>
      </w:r>
      <w:r>
        <w:rPr>
          <w:color w:val="56575B"/>
          <w:spacing w:val="-2"/>
        </w:rPr>
        <w:t>Registration</w:t>
      </w:r>
      <w:r>
        <w:rPr>
          <w:color w:val="56575B"/>
          <w:spacing w:val="-20"/>
        </w:rPr>
        <w:t xml:space="preserve"> </w:t>
      </w:r>
      <w:r>
        <w:rPr>
          <w:color w:val="56575B"/>
          <w:spacing w:val="-4"/>
        </w:rPr>
        <w:t>Form</w:t>
      </w:r>
    </w:p>
    <w:p w14:paraId="0226DC3A">
      <w:pPr>
        <w:pStyle w:val="3"/>
      </w:pPr>
      <w:r>
        <mc:AlternateContent>
          <mc:Choice Requires="wpg">
            <w:drawing>
              <wp:anchor distT="0" distB="0" distL="0" distR="0" simplePos="0" relativeHeight="251660288" behindDoc="0" locked="0" layoutInCell="1" allowOverlap="1">
                <wp:simplePos x="0" y="0"/>
                <wp:positionH relativeFrom="page">
                  <wp:posOffset>1216025</wp:posOffset>
                </wp:positionH>
                <wp:positionV relativeFrom="paragraph">
                  <wp:posOffset>361950</wp:posOffset>
                </wp:positionV>
                <wp:extent cx="5981065" cy="248285"/>
                <wp:effectExtent l="0" t="0" r="0" b="0"/>
                <wp:wrapNone/>
                <wp:docPr id="14" name="Group 14"/>
                <wp:cNvGraphicFramePr/>
                <a:graphic xmlns:a="http://schemas.openxmlformats.org/drawingml/2006/main">
                  <a:graphicData uri="http://schemas.microsoft.com/office/word/2010/wordprocessingGroup">
                    <wpg:wgp>
                      <wpg:cNvGrpSpPr/>
                      <wpg:grpSpPr>
                        <a:xfrm>
                          <a:off x="0" y="0"/>
                          <a:ext cx="5981065" cy="248285"/>
                          <a:chOff x="0" y="0"/>
                          <a:chExt cx="5981065" cy="248285"/>
                        </a:xfrm>
                      </wpg:grpSpPr>
                      <wps:wsp>
                        <wps:cNvPr id="15" name="Graphic 15"/>
                        <wps:cNvSpPr/>
                        <wps:spPr>
                          <a:xfrm>
                            <a:off x="0" y="6934"/>
                            <a:ext cx="5981065" cy="241300"/>
                          </a:xfrm>
                          <a:custGeom>
                            <a:avLst/>
                            <a:gdLst/>
                            <a:ahLst/>
                            <a:cxnLst/>
                            <a:rect l="l" t="t" r="r" b="b"/>
                            <a:pathLst>
                              <a:path w="5981065" h="241300">
                                <a:moveTo>
                                  <a:pt x="5976035" y="240766"/>
                                </a:moveTo>
                                <a:lnTo>
                                  <a:pt x="4495" y="240766"/>
                                </a:lnTo>
                                <a:lnTo>
                                  <a:pt x="3098" y="240550"/>
                                </a:lnTo>
                                <a:lnTo>
                                  <a:pt x="1854" y="239915"/>
                                </a:lnTo>
                                <a:lnTo>
                                  <a:pt x="850" y="238912"/>
                                </a:lnTo>
                                <a:lnTo>
                                  <a:pt x="215" y="237667"/>
                                </a:lnTo>
                                <a:lnTo>
                                  <a:pt x="0" y="236270"/>
                                </a:lnTo>
                                <a:lnTo>
                                  <a:pt x="0" y="4495"/>
                                </a:lnTo>
                                <a:lnTo>
                                  <a:pt x="4495" y="0"/>
                                </a:lnTo>
                                <a:lnTo>
                                  <a:pt x="5976035" y="0"/>
                                </a:lnTo>
                                <a:lnTo>
                                  <a:pt x="5980531" y="4495"/>
                                </a:lnTo>
                                <a:lnTo>
                                  <a:pt x="8991" y="4495"/>
                                </a:lnTo>
                                <a:lnTo>
                                  <a:pt x="4495" y="8991"/>
                                </a:lnTo>
                                <a:lnTo>
                                  <a:pt x="8991" y="8991"/>
                                </a:lnTo>
                                <a:lnTo>
                                  <a:pt x="8991" y="231775"/>
                                </a:lnTo>
                                <a:lnTo>
                                  <a:pt x="4495" y="231775"/>
                                </a:lnTo>
                                <a:lnTo>
                                  <a:pt x="8991" y="236270"/>
                                </a:lnTo>
                                <a:lnTo>
                                  <a:pt x="5980531" y="236270"/>
                                </a:lnTo>
                                <a:lnTo>
                                  <a:pt x="5980315" y="237667"/>
                                </a:lnTo>
                                <a:lnTo>
                                  <a:pt x="5979680" y="238912"/>
                                </a:lnTo>
                                <a:lnTo>
                                  <a:pt x="5978677" y="239915"/>
                                </a:lnTo>
                                <a:lnTo>
                                  <a:pt x="5977420" y="240550"/>
                                </a:lnTo>
                                <a:lnTo>
                                  <a:pt x="5976035" y="240766"/>
                                </a:lnTo>
                                <a:close/>
                              </a:path>
                              <a:path w="5981065" h="241300">
                                <a:moveTo>
                                  <a:pt x="8991" y="8991"/>
                                </a:moveTo>
                                <a:lnTo>
                                  <a:pt x="4495" y="8991"/>
                                </a:lnTo>
                                <a:lnTo>
                                  <a:pt x="8991" y="4495"/>
                                </a:lnTo>
                                <a:lnTo>
                                  <a:pt x="8991" y="8991"/>
                                </a:lnTo>
                                <a:close/>
                              </a:path>
                              <a:path w="5981065" h="241300">
                                <a:moveTo>
                                  <a:pt x="5971527" y="8991"/>
                                </a:moveTo>
                                <a:lnTo>
                                  <a:pt x="8991" y="8991"/>
                                </a:lnTo>
                                <a:lnTo>
                                  <a:pt x="8991" y="4495"/>
                                </a:lnTo>
                                <a:lnTo>
                                  <a:pt x="5971527" y="4495"/>
                                </a:lnTo>
                                <a:lnTo>
                                  <a:pt x="5971527" y="8991"/>
                                </a:lnTo>
                                <a:close/>
                              </a:path>
                              <a:path w="5981065" h="241300">
                                <a:moveTo>
                                  <a:pt x="5971527" y="236270"/>
                                </a:moveTo>
                                <a:lnTo>
                                  <a:pt x="5971527" y="4495"/>
                                </a:lnTo>
                                <a:lnTo>
                                  <a:pt x="5976035" y="8991"/>
                                </a:lnTo>
                                <a:lnTo>
                                  <a:pt x="5980531" y="8991"/>
                                </a:lnTo>
                                <a:lnTo>
                                  <a:pt x="5980531" y="231775"/>
                                </a:lnTo>
                                <a:lnTo>
                                  <a:pt x="5976035" y="231775"/>
                                </a:lnTo>
                                <a:lnTo>
                                  <a:pt x="5971527" y="236270"/>
                                </a:lnTo>
                                <a:close/>
                              </a:path>
                              <a:path w="5981065" h="241300">
                                <a:moveTo>
                                  <a:pt x="5980531" y="8991"/>
                                </a:moveTo>
                                <a:lnTo>
                                  <a:pt x="5976035" y="8991"/>
                                </a:lnTo>
                                <a:lnTo>
                                  <a:pt x="5971527" y="4495"/>
                                </a:lnTo>
                                <a:lnTo>
                                  <a:pt x="5980531" y="4495"/>
                                </a:lnTo>
                                <a:lnTo>
                                  <a:pt x="5980531" y="8991"/>
                                </a:lnTo>
                                <a:close/>
                              </a:path>
                              <a:path w="5981065" h="241300">
                                <a:moveTo>
                                  <a:pt x="8991" y="236270"/>
                                </a:moveTo>
                                <a:lnTo>
                                  <a:pt x="4495" y="231775"/>
                                </a:lnTo>
                                <a:lnTo>
                                  <a:pt x="8991" y="231775"/>
                                </a:lnTo>
                                <a:lnTo>
                                  <a:pt x="8991" y="236270"/>
                                </a:lnTo>
                                <a:close/>
                              </a:path>
                              <a:path w="5981065" h="241300">
                                <a:moveTo>
                                  <a:pt x="5971527" y="236270"/>
                                </a:moveTo>
                                <a:lnTo>
                                  <a:pt x="8991" y="236270"/>
                                </a:lnTo>
                                <a:lnTo>
                                  <a:pt x="8991" y="231775"/>
                                </a:lnTo>
                                <a:lnTo>
                                  <a:pt x="5971527" y="231775"/>
                                </a:lnTo>
                                <a:lnTo>
                                  <a:pt x="5971527" y="236270"/>
                                </a:lnTo>
                                <a:close/>
                              </a:path>
                              <a:path w="5981065" h="241300">
                                <a:moveTo>
                                  <a:pt x="5980531" y="236270"/>
                                </a:moveTo>
                                <a:lnTo>
                                  <a:pt x="5971527" y="236270"/>
                                </a:lnTo>
                                <a:lnTo>
                                  <a:pt x="5976035" y="231775"/>
                                </a:lnTo>
                                <a:lnTo>
                                  <a:pt x="5980531" y="231775"/>
                                </a:lnTo>
                                <a:lnTo>
                                  <a:pt x="5980531" y="236270"/>
                                </a:lnTo>
                                <a:close/>
                              </a:path>
                            </a:pathLst>
                          </a:custGeom>
                          <a:solidFill>
                            <a:srgbClr val="56575B"/>
                          </a:solidFill>
                        </wps:spPr>
                        <wps:bodyPr wrap="square" lIns="0" tIns="0" rIns="0" bIns="0" rtlCol="0">
                          <a:noAutofit/>
                        </wps:bodyPr>
                      </wps:wsp>
                      <wps:wsp>
                        <wps:cNvPr id="16" name="Graphic 16"/>
                        <wps:cNvSpPr/>
                        <wps:spPr>
                          <a:xfrm>
                            <a:off x="136702" y="3301"/>
                            <a:ext cx="3700779" cy="238125"/>
                          </a:xfrm>
                          <a:custGeom>
                            <a:avLst/>
                            <a:gdLst/>
                            <a:ahLst/>
                            <a:cxnLst/>
                            <a:rect l="l" t="t" r="r" b="b"/>
                            <a:pathLst>
                              <a:path w="3700779" h="238125">
                                <a:moveTo>
                                  <a:pt x="3700272" y="237743"/>
                                </a:moveTo>
                                <a:lnTo>
                                  <a:pt x="0" y="237743"/>
                                </a:lnTo>
                                <a:lnTo>
                                  <a:pt x="0" y="0"/>
                                </a:lnTo>
                                <a:lnTo>
                                  <a:pt x="3700272" y="0"/>
                                </a:lnTo>
                                <a:lnTo>
                                  <a:pt x="3700272" y="237743"/>
                                </a:lnTo>
                                <a:close/>
                              </a:path>
                            </a:pathLst>
                          </a:custGeom>
                          <a:solidFill>
                            <a:srgbClr val="FFFFFF"/>
                          </a:solidFill>
                        </wps:spPr>
                        <wps:bodyPr wrap="square" lIns="0" tIns="0" rIns="0" bIns="0" rtlCol="0">
                          <a:noAutofit/>
                        </wps:bodyPr>
                      </wps:wsp>
                      <wps:wsp>
                        <wps:cNvPr id="17" name="Graphic 17"/>
                        <wps:cNvSpPr/>
                        <wps:spPr>
                          <a:xfrm>
                            <a:off x="132765" y="0"/>
                            <a:ext cx="3707765" cy="244475"/>
                          </a:xfrm>
                          <a:custGeom>
                            <a:avLst/>
                            <a:gdLst/>
                            <a:ahLst/>
                            <a:cxnLst/>
                            <a:rect l="l" t="t" r="r" b="b"/>
                            <a:pathLst>
                              <a:path w="3707765" h="244475">
                                <a:moveTo>
                                  <a:pt x="3703954" y="244474"/>
                                </a:moveTo>
                                <a:lnTo>
                                  <a:pt x="3809" y="244474"/>
                                </a:lnTo>
                                <a:lnTo>
                                  <a:pt x="2349" y="244182"/>
                                </a:lnTo>
                                <a:lnTo>
                                  <a:pt x="1117" y="243357"/>
                                </a:lnTo>
                                <a:lnTo>
                                  <a:pt x="292" y="242125"/>
                                </a:lnTo>
                                <a:lnTo>
                                  <a:pt x="0" y="240664"/>
                                </a:lnTo>
                                <a:lnTo>
                                  <a:pt x="0" y="3809"/>
                                </a:lnTo>
                                <a:lnTo>
                                  <a:pt x="292" y="2349"/>
                                </a:lnTo>
                                <a:lnTo>
                                  <a:pt x="1117" y="1117"/>
                                </a:lnTo>
                                <a:lnTo>
                                  <a:pt x="2349" y="292"/>
                                </a:lnTo>
                                <a:lnTo>
                                  <a:pt x="3809" y="0"/>
                                </a:lnTo>
                                <a:lnTo>
                                  <a:pt x="3703954" y="0"/>
                                </a:lnTo>
                                <a:lnTo>
                                  <a:pt x="3705415" y="292"/>
                                </a:lnTo>
                                <a:lnTo>
                                  <a:pt x="3706647" y="1117"/>
                                </a:lnTo>
                                <a:lnTo>
                                  <a:pt x="3707472" y="2349"/>
                                </a:lnTo>
                                <a:lnTo>
                                  <a:pt x="3707765" y="3809"/>
                                </a:lnTo>
                                <a:lnTo>
                                  <a:pt x="7619" y="3809"/>
                                </a:lnTo>
                                <a:lnTo>
                                  <a:pt x="3809" y="7619"/>
                                </a:lnTo>
                                <a:lnTo>
                                  <a:pt x="7619" y="7619"/>
                                </a:lnTo>
                                <a:lnTo>
                                  <a:pt x="7619" y="236854"/>
                                </a:lnTo>
                                <a:lnTo>
                                  <a:pt x="3809" y="236854"/>
                                </a:lnTo>
                                <a:lnTo>
                                  <a:pt x="7619" y="240664"/>
                                </a:lnTo>
                                <a:lnTo>
                                  <a:pt x="3707765" y="240664"/>
                                </a:lnTo>
                                <a:lnTo>
                                  <a:pt x="3707472" y="242125"/>
                                </a:lnTo>
                                <a:lnTo>
                                  <a:pt x="3706647" y="243357"/>
                                </a:lnTo>
                                <a:lnTo>
                                  <a:pt x="3705415" y="244182"/>
                                </a:lnTo>
                                <a:lnTo>
                                  <a:pt x="3703954" y="244474"/>
                                </a:lnTo>
                                <a:close/>
                              </a:path>
                              <a:path w="3707765" h="244475">
                                <a:moveTo>
                                  <a:pt x="7619" y="7619"/>
                                </a:moveTo>
                                <a:lnTo>
                                  <a:pt x="3809" y="7619"/>
                                </a:lnTo>
                                <a:lnTo>
                                  <a:pt x="7619" y="3809"/>
                                </a:lnTo>
                                <a:lnTo>
                                  <a:pt x="7619" y="7619"/>
                                </a:lnTo>
                                <a:close/>
                              </a:path>
                              <a:path w="3707765" h="244475">
                                <a:moveTo>
                                  <a:pt x="3700145" y="7619"/>
                                </a:moveTo>
                                <a:lnTo>
                                  <a:pt x="7619" y="7619"/>
                                </a:lnTo>
                                <a:lnTo>
                                  <a:pt x="7619" y="3809"/>
                                </a:lnTo>
                                <a:lnTo>
                                  <a:pt x="3700145" y="3809"/>
                                </a:lnTo>
                                <a:lnTo>
                                  <a:pt x="3700145" y="7619"/>
                                </a:lnTo>
                                <a:close/>
                              </a:path>
                              <a:path w="3707765" h="244475">
                                <a:moveTo>
                                  <a:pt x="3700145" y="240664"/>
                                </a:moveTo>
                                <a:lnTo>
                                  <a:pt x="3700145" y="3809"/>
                                </a:lnTo>
                                <a:lnTo>
                                  <a:pt x="3703954" y="7619"/>
                                </a:lnTo>
                                <a:lnTo>
                                  <a:pt x="3707765" y="7619"/>
                                </a:lnTo>
                                <a:lnTo>
                                  <a:pt x="3707765" y="236854"/>
                                </a:lnTo>
                                <a:lnTo>
                                  <a:pt x="3703954" y="236854"/>
                                </a:lnTo>
                                <a:lnTo>
                                  <a:pt x="3700145" y="240664"/>
                                </a:lnTo>
                                <a:close/>
                              </a:path>
                              <a:path w="3707765" h="244475">
                                <a:moveTo>
                                  <a:pt x="3707765" y="7619"/>
                                </a:moveTo>
                                <a:lnTo>
                                  <a:pt x="3703954" y="7619"/>
                                </a:lnTo>
                                <a:lnTo>
                                  <a:pt x="3700145" y="3809"/>
                                </a:lnTo>
                                <a:lnTo>
                                  <a:pt x="3707765" y="3809"/>
                                </a:lnTo>
                                <a:lnTo>
                                  <a:pt x="3707765" y="7619"/>
                                </a:lnTo>
                                <a:close/>
                              </a:path>
                              <a:path w="3707765" h="244475">
                                <a:moveTo>
                                  <a:pt x="7619" y="240664"/>
                                </a:moveTo>
                                <a:lnTo>
                                  <a:pt x="3809" y="236854"/>
                                </a:lnTo>
                                <a:lnTo>
                                  <a:pt x="7619" y="236854"/>
                                </a:lnTo>
                                <a:lnTo>
                                  <a:pt x="7619" y="240664"/>
                                </a:lnTo>
                                <a:close/>
                              </a:path>
                              <a:path w="3707765" h="244475">
                                <a:moveTo>
                                  <a:pt x="3700145" y="240664"/>
                                </a:moveTo>
                                <a:lnTo>
                                  <a:pt x="7619" y="240664"/>
                                </a:lnTo>
                                <a:lnTo>
                                  <a:pt x="7619" y="236854"/>
                                </a:lnTo>
                                <a:lnTo>
                                  <a:pt x="3700145" y="236854"/>
                                </a:lnTo>
                                <a:lnTo>
                                  <a:pt x="3700145" y="240664"/>
                                </a:lnTo>
                                <a:close/>
                              </a:path>
                              <a:path w="3707765" h="244475">
                                <a:moveTo>
                                  <a:pt x="3707765" y="240664"/>
                                </a:moveTo>
                                <a:lnTo>
                                  <a:pt x="3700145" y="240664"/>
                                </a:lnTo>
                                <a:lnTo>
                                  <a:pt x="3703954" y="236854"/>
                                </a:lnTo>
                                <a:lnTo>
                                  <a:pt x="3707765" y="236854"/>
                                </a:lnTo>
                                <a:lnTo>
                                  <a:pt x="3707765" y="240664"/>
                                </a:lnTo>
                                <a:close/>
                              </a:path>
                            </a:pathLst>
                          </a:custGeom>
                          <a:solidFill>
                            <a:srgbClr val="000000"/>
                          </a:solidFill>
                        </wps:spPr>
                        <wps:bodyPr wrap="square" lIns="0" tIns="0" rIns="0" bIns="0" rtlCol="0">
                          <a:noAutofit/>
                        </wps:bodyPr>
                      </wps:wsp>
                      <wps:wsp>
                        <wps:cNvPr id="18" name="Textbox 18"/>
                        <wps:cNvSpPr txBox="1"/>
                        <wps:spPr>
                          <a:xfrm>
                            <a:off x="0" y="0"/>
                            <a:ext cx="5981065" cy="248285"/>
                          </a:xfrm>
                          <a:prstGeom prst="rect">
                            <a:avLst/>
                          </a:prstGeom>
                        </wps:spPr>
                        <wps:txbx>
                          <w:txbxContent>
                            <w:p w14:paraId="00265B27">
                              <w:pPr>
                                <w:spacing w:before="84"/>
                                <w:ind w:left="364" w:right="0" w:firstLine="0"/>
                                <w:jc w:val="left"/>
                                <w:rPr>
                                  <w:sz w:val="22"/>
                                </w:rPr>
                              </w:pPr>
                              <w:r>
                                <w:rPr>
                                  <w:sz w:val="22"/>
                                </w:rPr>
                                <w:t>Artificial</w:t>
                              </w:r>
                              <w:r>
                                <w:rPr>
                                  <w:spacing w:val="-9"/>
                                  <w:sz w:val="22"/>
                                </w:rPr>
                                <w:t xml:space="preserve"> </w:t>
                              </w:r>
                              <w:r>
                                <w:rPr>
                                  <w:sz w:val="22"/>
                                </w:rPr>
                                <w:t>Intelligence</w:t>
                              </w:r>
                              <w:r>
                                <w:rPr>
                                  <w:spacing w:val="-8"/>
                                  <w:sz w:val="22"/>
                                </w:rPr>
                                <w:t xml:space="preserve"> </w:t>
                              </w:r>
                              <w:r>
                                <w:rPr>
                                  <w:sz w:val="22"/>
                                </w:rPr>
                                <w:t>Initiative</w:t>
                              </w:r>
                              <w:r>
                                <w:rPr>
                                  <w:spacing w:val="-9"/>
                                  <w:sz w:val="22"/>
                                </w:rPr>
                                <w:t xml:space="preserve"> </w:t>
                              </w:r>
                              <w:r>
                                <w:rPr>
                                  <w:spacing w:val="-2"/>
                                  <w:sz w:val="22"/>
                                </w:rPr>
                                <w:t>Africa</w:t>
                              </w:r>
                            </w:p>
                          </w:txbxContent>
                        </wps:txbx>
                        <wps:bodyPr wrap="square" lIns="0" tIns="0" rIns="0" bIns="0" rtlCol="0">
                          <a:noAutofit/>
                        </wps:bodyPr>
                      </wps:wsp>
                    </wpg:wgp>
                  </a:graphicData>
                </a:graphic>
              </wp:anchor>
            </w:drawing>
          </mc:Choice>
          <mc:Fallback>
            <w:pict>
              <v:group id="_x0000_s1026" o:spid="_x0000_s1026" o:spt="203" style="position:absolute;left:0pt;margin-left:95.75pt;margin-top:28.5pt;height:19.55pt;width:470.95pt;mso-position-horizontal-relative:page;z-index:251660288;mso-width-relative:page;mso-height-relative:page;" coordsize="5981065,248285" o:gfxdata="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">
                <o:lock v:ext="edit" aspectratio="f"/>
                <v:shape id="Graphic 15" o:spid="_x0000_s1026" o:spt="100" style="position:absolute;left:0;top:6934;height:241300;width:5981065;" fillcolor="#56575B" filled="t" stroked="f" coordsize="5981065,241300" o:gfxdata="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WEnDvQAA&#10;ANsAAAAPAAAAAAAAAAEAIAAAACIAAABkcnMvZG93bnJldi54bWxQSwECFAAUAAAACACHTuJAMy8F&#10;njsAAAA5AAAAEAAAAAAAAAABACAAAAAMAQAAZHJzL3NoYXBleG1sLnhtbFBLBQYAAAAABgAGAFsB&#10;AAC2AwAAAAA=&#10;" path="m5976035,240766l4495,240766,3098,240550,1854,239915,850,238912,215,237667,0,236270,0,4495,4495,0,5976035,0,5980531,4495,8991,4495,4495,8991,8991,8991,8991,231775,4495,231775,8991,236270,5980531,236270,5980315,237667,5979680,238912,5978677,239915,5977420,240550,5976035,240766xem8991,8991l4495,8991,8991,4495,8991,8991xem5971527,8991l8991,8991,8991,4495,5971527,4495,5971527,8991xem5971527,236270l5971527,4495,5976035,8991,5980531,8991,5980531,231775,5976035,231775,5971527,236270xem5980531,8991l5976035,8991,5971527,4495,5980531,4495,5980531,8991xem8991,236270l4495,231775,8991,231775,8991,236270xem5971527,236270l8991,236270,8991,231775,5971527,231775,5971527,236270xem5980531,236270l5971527,236270,5976035,231775,5980531,231775,5980531,236270xe">
                  <v:fill on="t" focussize="0,0"/>
                  <v:stroke on="f"/>
                  <v:imagedata o:title=""/>
                  <o:lock v:ext="edit" aspectratio="f"/>
                  <v:textbox inset="0mm,0mm,0mm,0mm"/>
                </v:shape>
                <v:shape id="Graphic 16" o:spid="_x0000_s1026" o:spt="100" style="position:absolute;left:136702;top:3301;height:238125;width:3700779;" fillcolor="#FFFFFF" filled="t" stroked="f" coordsize="3700779,238125" o:gfxdata="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yP0bsAAADb&#10;AAAADwAAAAAAAAABACAAAAAiAAAAZHJzL2Rvd25yZXYueG1sUEsBAhQAFAAAAAgAh07iQDMvBZ47&#10;AAAAOQAAABAAAAAAAAAAAQAgAAAACgEAAGRycy9zaGFwZXhtbC54bWxQSwUGAAAAAAYABgBbAQAA&#10;tAMAAAAA&#10;" path="m3700272,237743l0,237743,0,0,3700272,0,3700272,237743xe">
                  <v:fill on="t" focussize="0,0"/>
                  <v:stroke on="f"/>
                  <v:imagedata o:title=""/>
                  <o:lock v:ext="edit" aspectratio="f"/>
                  <v:textbox inset="0mm,0mm,0mm,0mm"/>
                </v:shape>
                <v:shape id="Graphic 17" o:spid="_x0000_s1026" o:spt="100" style="position:absolute;left:132765;top:0;height:244475;width:3707765;" fillcolor="#000000" filled="t" stroked="f" coordsize="3707765,244475" o:gfxdata="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mEdm8AAAA&#10;2wAAAA8AAAAAAAAAAQAgAAAAIgAAAGRycy9kb3ducmV2LnhtbFBLAQIUABQAAAAIAIdO4kAzLwWe&#10;OwAAADkAAAAQAAAAAAAAAAEAIAAAAAsBAABkcnMvc2hhcGV4bWwueG1sUEsFBgAAAAAGAAYAWwEA&#10;ALUDAAAAAA==&#10;" path="m3703954,244474l3809,244474,2349,244182,1117,243357,292,242125,0,240664,0,3809,292,2349,1117,1117,2349,292,3809,0,3703954,0,3705415,292,3706647,1117,3707472,2349,3707765,3809,7619,3809,3809,7619,7619,7619,7619,236854,3809,236854,7619,240664,3707765,240664,3707472,242125,3706647,243357,3705415,244182,3703954,244474xem7619,7619l3809,7619,7619,3809,7619,7619xem3700145,7619l7619,7619,7619,3809,3700145,3809,3700145,7619xem3700145,240664l3700145,3809,3703954,7619,3707765,7619,3707765,236854,3703954,236854,3700145,240664xem3707765,7619l3703954,7619,3700145,3809,3707765,3809,3707765,7619xem7619,240664l3809,236854,7619,236854,7619,240664xem3700145,240664l7619,240664,7619,236854,3700145,236854,3700145,240664xem3707765,240664l3700145,240664,3703954,236854,3707765,236854,3707765,240664xe">
                  <v:fill on="t" focussize="0,0"/>
                  <v:stroke on="f"/>
                  <v:imagedata o:title=""/>
                  <o:lock v:ext="edit" aspectratio="f"/>
                  <v:textbox inset="0mm,0mm,0mm,0mm"/>
                </v:shape>
                <v:shape id="Textbox 18" o:spid="_x0000_s1026" o:spt="202" type="#_x0000_t202" style="position:absolute;left:0;top:0;height:248285;width:5981065;"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0265B27">
                        <w:pPr>
                          <w:spacing w:before="84"/>
                          <w:ind w:left="364" w:right="0" w:firstLine="0"/>
                          <w:jc w:val="left"/>
                          <w:rPr>
                            <w:sz w:val="22"/>
                          </w:rPr>
                        </w:pPr>
                        <w:r>
                          <w:rPr>
                            <w:sz w:val="22"/>
                          </w:rPr>
                          <w:t>Artificial</w:t>
                        </w:r>
                        <w:r>
                          <w:rPr>
                            <w:spacing w:val="-9"/>
                            <w:sz w:val="22"/>
                          </w:rPr>
                          <w:t xml:space="preserve"> </w:t>
                        </w:r>
                        <w:r>
                          <w:rPr>
                            <w:sz w:val="22"/>
                          </w:rPr>
                          <w:t>Intelligence</w:t>
                        </w:r>
                        <w:r>
                          <w:rPr>
                            <w:spacing w:val="-8"/>
                            <w:sz w:val="22"/>
                          </w:rPr>
                          <w:t xml:space="preserve"> </w:t>
                        </w:r>
                        <w:r>
                          <w:rPr>
                            <w:sz w:val="22"/>
                          </w:rPr>
                          <w:t>Initiative</w:t>
                        </w:r>
                        <w:r>
                          <w:rPr>
                            <w:spacing w:val="-9"/>
                            <w:sz w:val="22"/>
                          </w:rPr>
                          <w:t xml:space="preserve"> </w:t>
                        </w:r>
                        <w:r>
                          <w:rPr>
                            <w:spacing w:val="-2"/>
                            <w:sz w:val="22"/>
                          </w:rPr>
                          <w:t>Africa</w:t>
                        </w:r>
                      </w:p>
                    </w:txbxContent>
                  </v:textbox>
                </v:shape>
              </v:group>
            </w:pict>
          </mc:Fallback>
        </mc:AlternateContent>
      </w:r>
      <w:bookmarkStart w:id="1" w:name="(Mandatory fields for Corporates)"/>
      <w:bookmarkEnd w:id="1"/>
      <w:r>
        <w:rPr>
          <w:color w:val="56575B"/>
        </w:rPr>
        <w:t>(Mandatory</w:t>
      </w:r>
      <w:r>
        <w:rPr>
          <w:color w:val="56575B"/>
          <w:spacing w:val="-7"/>
        </w:rPr>
        <w:t xml:space="preserve"> </w:t>
      </w:r>
      <w:r>
        <w:rPr>
          <w:color w:val="56575B"/>
        </w:rPr>
        <w:t>fields</w:t>
      </w:r>
      <w:r>
        <w:rPr>
          <w:color w:val="56575B"/>
          <w:spacing w:val="-4"/>
        </w:rPr>
        <w:t xml:space="preserve"> </w:t>
      </w:r>
      <w:r>
        <w:rPr>
          <w:color w:val="56575B"/>
        </w:rPr>
        <w:t>for</w:t>
      </w:r>
      <w:r>
        <w:rPr>
          <w:color w:val="56575B"/>
          <w:spacing w:val="-3"/>
        </w:rPr>
        <w:t xml:space="preserve"> </w:t>
      </w:r>
      <w:r>
        <w:rPr>
          <w:color w:val="56575B"/>
          <w:spacing w:val="-2"/>
        </w:rPr>
        <w:t>Corporates)</w:t>
      </w:r>
    </w:p>
    <w:p w14:paraId="038E92E3">
      <w:pPr>
        <w:pStyle w:val="9"/>
        <w:spacing w:before="27"/>
        <w:rPr>
          <w:rFonts w:ascii="Arial"/>
          <w:b/>
          <w:sz w:val="20"/>
        </w:rPr>
      </w:pPr>
    </w:p>
    <w:p w14:paraId="164E6327">
      <w:pPr>
        <w:pStyle w:val="9"/>
        <w:spacing w:after="0"/>
        <w:rPr>
          <w:rFonts w:ascii="Arial"/>
          <w:b/>
          <w:sz w:val="20"/>
        </w:rPr>
        <w:sectPr>
          <w:footerReference r:id="rId5" w:type="default"/>
          <w:type w:val="continuous"/>
          <w:pgSz w:w="11920" w:h="16850"/>
          <w:pgMar w:top="280" w:right="141" w:bottom="1140" w:left="141" w:header="0" w:footer="958" w:gutter="0"/>
          <w:pgNumType w:start="1"/>
          <w:cols w:space="720" w:num="1"/>
        </w:sectPr>
      </w:pPr>
    </w:p>
    <w:p w14:paraId="56FA6B76">
      <w:pPr>
        <w:pStyle w:val="9"/>
        <w:spacing w:before="101"/>
        <w:ind w:left="403"/>
      </w:pPr>
      <w:r>
        <w:rPr>
          <w:color w:val="56575B"/>
          <w:spacing w:val="-2"/>
        </w:rPr>
        <w:t>Company</w:t>
      </w:r>
      <w:r>
        <w:rPr>
          <w:color w:val="56575B"/>
          <w:spacing w:val="-5"/>
        </w:rPr>
        <w:t xml:space="preserve"> </w:t>
      </w:r>
      <w:r>
        <w:rPr>
          <w:color w:val="56575B"/>
          <w:spacing w:val="-2"/>
        </w:rPr>
        <w:t>Name:</w:t>
      </w:r>
    </w:p>
    <w:p w14:paraId="22A5660F">
      <w:pPr>
        <w:pStyle w:val="9"/>
        <w:spacing w:before="77"/>
      </w:pPr>
    </w:p>
    <w:p w14:paraId="5C6BEF14">
      <w:pPr>
        <w:pStyle w:val="9"/>
        <w:ind w:left="425"/>
      </w:pPr>
      <w:r>
        <mc:AlternateContent>
          <mc:Choice Requires="wpg">
            <w:drawing>
              <wp:anchor distT="0" distB="0" distL="0" distR="0" simplePos="0" relativeHeight="251671552" behindDoc="1" locked="0" layoutInCell="1" allowOverlap="1">
                <wp:simplePos x="0" y="0"/>
                <wp:positionH relativeFrom="page">
                  <wp:posOffset>617855</wp:posOffset>
                </wp:positionH>
                <wp:positionV relativeFrom="paragraph">
                  <wp:posOffset>-71755</wp:posOffset>
                </wp:positionV>
                <wp:extent cx="6952615" cy="852170"/>
                <wp:effectExtent l="0" t="0" r="0" b="0"/>
                <wp:wrapNone/>
                <wp:docPr id="19" name="Group 19"/>
                <wp:cNvGraphicFramePr/>
                <a:graphic xmlns:a="http://schemas.openxmlformats.org/drawingml/2006/main">
                  <a:graphicData uri="http://schemas.microsoft.com/office/word/2010/wordprocessingGroup">
                    <wpg:wgp>
                      <wpg:cNvGrpSpPr/>
                      <wpg:grpSpPr>
                        <a:xfrm>
                          <a:off x="0" y="0"/>
                          <a:ext cx="6952615" cy="852169"/>
                          <a:chOff x="0" y="0"/>
                          <a:chExt cx="6952615" cy="852169"/>
                        </a:xfrm>
                      </wpg:grpSpPr>
                      <wps:wsp>
                        <wps:cNvPr id="20" name="Graphic 20"/>
                        <wps:cNvSpPr/>
                        <wps:spPr>
                          <a:xfrm>
                            <a:off x="2348179" y="314261"/>
                            <a:ext cx="890269" cy="180340"/>
                          </a:xfrm>
                          <a:custGeom>
                            <a:avLst/>
                            <a:gdLst/>
                            <a:ahLst/>
                            <a:cxnLst/>
                            <a:rect l="l" t="t" r="r" b="b"/>
                            <a:pathLst>
                              <a:path w="890269" h="180340">
                                <a:moveTo>
                                  <a:pt x="885240" y="179819"/>
                                </a:moveTo>
                                <a:lnTo>
                                  <a:pt x="4495" y="179819"/>
                                </a:lnTo>
                                <a:lnTo>
                                  <a:pt x="3098" y="179603"/>
                                </a:lnTo>
                                <a:lnTo>
                                  <a:pt x="1854" y="178968"/>
                                </a:lnTo>
                                <a:lnTo>
                                  <a:pt x="850" y="177965"/>
                                </a:lnTo>
                                <a:lnTo>
                                  <a:pt x="215" y="176720"/>
                                </a:lnTo>
                                <a:lnTo>
                                  <a:pt x="0" y="175323"/>
                                </a:lnTo>
                                <a:lnTo>
                                  <a:pt x="0" y="4508"/>
                                </a:lnTo>
                                <a:lnTo>
                                  <a:pt x="4495" y="0"/>
                                </a:lnTo>
                                <a:lnTo>
                                  <a:pt x="885240" y="0"/>
                                </a:lnTo>
                                <a:lnTo>
                                  <a:pt x="889736" y="4508"/>
                                </a:lnTo>
                                <a:lnTo>
                                  <a:pt x="8991" y="4508"/>
                                </a:lnTo>
                                <a:lnTo>
                                  <a:pt x="4495" y="9004"/>
                                </a:lnTo>
                                <a:lnTo>
                                  <a:pt x="8991" y="9004"/>
                                </a:lnTo>
                                <a:lnTo>
                                  <a:pt x="8991" y="170815"/>
                                </a:lnTo>
                                <a:lnTo>
                                  <a:pt x="4495" y="170815"/>
                                </a:lnTo>
                                <a:lnTo>
                                  <a:pt x="8991" y="175323"/>
                                </a:lnTo>
                                <a:lnTo>
                                  <a:pt x="889736" y="175323"/>
                                </a:lnTo>
                                <a:lnTo>
                                  <a:pt x="889520" y="176720"/>
                                </a:lnTo>
                                <a:lnTo>
                                  <a:pt x="888885" y="177965"/>
                                </a:lnTo>
                                <a:lnTo>
                                  <a:pt x="887882" y="178968"/>
                                </a:lnTo>
                                <a:lnTo>
                                  <a:pt x="886637" y="179603"/>
                                </a:lnTo>
                                <a:lnTo>
                                  <a:pt x="885240" y="179819"/>
                                </a:lnTo>
                                <a:close/>
                              </a:path>
                              <a:path w="890269" h="180340">
                                <a:moveTo>
                                  <a:pt x="8991" y="9004"/>
                                </a:moveTo>
                                <a:lnTo>
                                  <a:pt x="4495" y="9004"/>
                                </a:lnTo>
                                <a:lnTo>
                                  <a:pt x="8991" y="4508"/>
                                </a:lnTo>
                                <a:lnTo>
                                  <a:pt x="8991" y="9004"/>
                                </a:lnTo>
                                <a:close/>
                              </a:path>
                              <a:path w="890269" h="180340">
                                <a:moveTo>
                                  <a:pt x="880745" y="9004"/>
                                </a:moveTo>
                                <a:lnTo>
                                  <a:pt x="8991" y="9004"/>
                                </a:lnTo>
                                <a:lnTo>
                                  <a:pt x="8991" y="4508"/>
                                </a:lnTo>
                                <a:lnTo>
                                  <a:pt x="880745" y="4508"/>
                                </a:lnTo>
                                <a:lnTo>
                                  <a:pt x="880745" y="9004"/>
                                </a:lnTo>
                                <a:close/>
                              </a:path>
                              <a:path w="890269" h="180340">
                                <a:moveTo>
                                  <a:pt x="880745" y="175323"/>
                                </a:moveTo>
                                <a:lnTo>
                                  <a:pt x="880745" y="4508"/>
                                </a:lnTo>
                                <a:lnTo>
                                  <a:pt x="885240" y="9004"/>
                                </a:lnTo>
                                <a:lnTo>
                                  <a:pt x="889736" y="9004"/>
                                </a:lnTo>
                                <a:lnTo>
                                  <a:pt x="889736" y="170815"/>
                                </a:lnTo>
                                <a:lnTo>
                                  <a:pt x="885240" y="170815"/>
                                </a:lnTo>
                                <a:lnTo>
                                  <a:pt x="880745" y="175323"/>
                                </a:lnTo>
                                <a:close/>
                              </a:path>
                              <a:path w="890269" h="180340">
                                <a:moveTo>
                                  <a:pt x="889736" y="9004"/>
                                </a:moveTo>
                                <a:lnTo>
                                  <a:pt x="885240" y="9004"/>
                                </a:lnTo>
                                <a:lnTo>
                                  <a:pt x="880745" y="4508"/>
                                </a:lnTo>
                                <a:lnTo>
                                  <a:pt x="889736" y="4508"/>
                                </a:lnTo>
                                <a:lnTo>
                                  <a:pt x="889736" y="9004"/>
                                </a:lnTo>
                                <a:close/>
                              </a:path>
                              <a:path w="890269" h="180340">
                                <a:moveTo>
                                  <a:pt x="8991" y="175323"/>
                                </a:moveTo>
                                <a:lnTo>
                                  <a:pt x="4495" y="170815"/>
                                </a:lnTo>
                                <a:lnTo>
                                  <a:pt x="8991" y="170815"/>
                                </a:lnTo>
                                <a:lnTo>
                                  <a:pt x="8991" y="175323"/>
                                </a:lnTo>
                                <a:close/>
                              </a:path>
                              <a:path w="890269" h="180340">
                                <a:moveTo>
                                  <a:pt x="880745" y="175323"/>
                                </a:moveTo>
                                <a:lnTo>
                                  <a:pt x="8991" y="175323"/>
                                </a:lnTo>
                                <a:lnTo>
                                  <a:pt x="8991" y="170815"/>
                                </a:lnTo>
                                <a:lnTo>
                                  <a:pt x="880745" y="170815"/>
                                </a:lnTo>
                                <a:lnTo>
                                  <a:pt x="880745" y="175323"/>
                                </a:lnTo>
                                <a:close/>
                              </a:path>
                              <a:path w="890269" h="180340">
                                <a:moveTo>
                                  <a:pt x="889736" y="175323"/>
                                </a:moveTo>
                                <a:lnTo>
                                  <a:pt x="880745" y="175323"/>
                                </a:lnTo>
                                <a:lnTo>
                                  <a:pt x="885240" y="170815"/>
                                </a:lnTo>
                                <a:lnTo>
                                  <a:pt x="889736" y="170815"/>
                                </a:lnTo>
                                <a:lnTo>
                                  <a:pt x="889736" y="175323"/>
                                </a:lnTo>
                                <a:close/>
                              </a:path>
                            </a:pathLst>
                          </a:custGeom>
                          <a:solidFill>
                            <a:srgbClr val="56575B"/>
                          </a:solidFill>
                        </wps:spPr>
                        <wps:bodyPr wrap="square" lIns="0" tIns="0" rIns="0" bIns="0" rtlCol="0">
                          <a:noAutofit/>
                        </wps:bodyPr>
                      </wps:wsp>
                      <wps:wsp>
                        <wps:cNvPr id="21" name="Graphic 21"/>
                        <wps:cNvSpPr/>
                        <wps:spPr>
                          <a:xfrm>
                            <a:off x="603834" y="18986"/>
                            <a:ext cx="5977890" cy="802005"/>
                          </a:xfrm>
                          <a:custGeom>
                            <a:avLst/>
                            <a:gdLst/>
                            <a:ahLst/>
                            <a:cxnLst/>
                            <a:rect l="l" t="t" r="r" b="b"/>
                            <a:pathLst>
                              <a:path w="5977890" h="802005">
                                <a:moveTo>
                                  <a:pt x="5974816" y="583628"/>
                                </a:moveTo>
                                <a:lnTo>
                                  <a:pt x="5970321" y="579120"/>
                                </a:lnTo>
                                <a:lnTo>
                                  <a:pt x="5965812" y="579120"/>
                                </a:lnTo>
                                <a:lnTo>
                                  <a:pt x="5965812" y="588124"/>
                                </a:lnTo>
                                <a:lnTo>
                                  <a:pt x="5965812" y="792480"/>
                                </a:lnTo>
                                <a:lnTo>
                                  <a:pt x="22961" y="792480"/>
                                </a:lnTo>
                                <a:lnTo>
                                  <a:pt x="22961" y="588124"/>
                                </a:lnTo>
                                <a:lnTo>
                                  <a:pt x="5965812" y="588124"/>
                                </a:lnTo>
                                <a:lnTo>
                                  <a:pt x="5965812" y="579120"/>
                                </a:lnTo>
                                <a:lnTo>
                                  <a:pt x="18465" y="579120"/>
                                </a:lnTo>
                                <a:lnTo>
                                  <a:pt x="17068" y="579348"/>
                                </a:lnTo>
                                <a:lnTo>
                                  <a:pt x="15824" y="579983"/>
                                </a:lnTo>
                                <a:lnTo>
                                  <a:pt x="14820" y="580986"/>
                                </a:lnTo>
                                <a:lnTo>
                                  <a:pt x="14185" y="582231"/>
                                </a:lnTo>
                                <a:lnTo>
                                  <a:pt x="13970" y="583628"/>
                                </a:lnTo>
                                <a:lnTo>
                                  <a:pt x="13970" y="796988"/>
                                </a:lnTo>
                                <a:lnTo>
                                  <a:pt x="18465" y="801484"/>
                                </a:lnTo>
                                <a:lnTo>
                                  <a:pt x="5970321" y="801484"/>
                                </a:lnTo>
                                <a:lnTo>
                                  <a:pt x="5974816" y="796988"/>
                                </a:lnTo>
                                <a:lnTo>
                                  <a:pt x="5974816" y="792480"/>
                                </a:lnTo>
                                <a:lnTo>
                                  <a:pt x="5974816" y="588124"/>
                                </a:lnTo>
                                <a:lnTo>
                                  <a:pt x="5974816" y="583628"/>
                                </a:lnTo>
                                <a:close/>
                              </a:path>
                              <a:path w="5977890" h="802005">
                                <a:moveTo>
                                  <a:pt x="5974816" y="4508"/>
                                </a:moveTo>
                                <a:lnTo>
                                  <a:pt x="5970321" y="0"/>
                                </a:lnTo>
                                <a:lnTo>
                                  <a:pt x="5965812" y="0"/>
                                </a:lnTo>
                                <a:lnTo>
                                  <a:pt x="5965812" y="9004"/>
                                </a:lnTo>
                                <a:lnTo>
                                  <a:pt x="5965812" y="213360"/>
                                </a:lnTo>
                                <a:lnTo>
                                  <a:pt x="8991" y="213360"/>
                                </a:lnTo>
                                <a:lnTo>
                                  <a:pt x="8991" y="9004"/>
                                </a:lnTo>
                                <a:lnTo>
                                  <a:pt x="5965812" y="9004"/>
                                </a:lnTo>
                                <a:lnTo>
                                  <a:pt x="5965812" y="0"/>
                                </a:lnTo>
                                <a:lnTo>
                                  <a:pt x="4495" y="0"/>
                                </a:lnTo>
                                <a:lnTo>
                                  <a:pt x="3098" y="228"/>
                                </a:lnTo>
                                <a:lnTo>
                                  <a:pt x="1854" y="863"/>
                                </a:lnTo>
                                <a:lnTo>
                                  <a:pt x="850" y="1866"/>
                                </a:lnTo>
                                <a:lnTo>
                                  <a:pt x="215" y="3111"/>
                                </a:lnTo>
                                <a:lnTo>
                                  <a:pt x="0" y="4508"/>
                                </a:lnTo>
                                <a:lnTo>
                                  <a:pt x="0" y="217868"/>
                                </a:lnTo>
                                <a:lnTo>
                                  <a:pt x="4495" y="222364"/>
                                </a:lnTo>
                                <a:lnTo>
                                  <a:pt x="5970321" y="222364"/>
                                </a:lnTo>
                                <a:lnTo>
                                  <a:pt x="5974816" y="217868"/>
                                </a:lnTo>
                                <a:lnTo>
                                  <a:pt x="5974816" y="213360"/>
                                </a:lnTo>
                                <a:lnTo>
                                  <a:pt x="5974816" y="9004"/>
                                </a:lnTo>
                                <a:lnTo>
                                  <a:pt x="5974816" y="4508"/>
                                </a:lnTo>
                                <a:close/>
                              </a:path>
                              <a:path w="5977890" h="802005">
                                <a:moveTo>
                                  <a:pt x="5977356" y="299783"/>
                                </a:moveTo>
                                <a:lnTo>
                                  <a:pt x="5972861" y="295275"/>
                                </a:lnTo>
                                <a:lnTo>
                                  <a:pt x="5968352" y="295275"/>
                                </a:lnTo>
                                <a:lnTo>
                                  <a:pt x="5968352" y="304279"/>
                                </a:lnTo>
                                <a:lnTo>
                                  <a:pt x="5968352" y="466090"/>
                                </a:lnTo>
                                <a:lnTo>
                                  <a:pt x="3669131" y="466090"/>
                                </a:lnTo>
                                <a:lnTo>
                                  <a:pt x="3669131" y="304279"/>
                                </a:lnTo>
                                <a:lnTo>
                                  <a:pt x="5968352" y="304279"/>
                                </a:lnTo>
                                <a:lnTo>
                                  <a:pt x="5968352" y="295275"/>
                                </a:lnTo>
                                <a:lnTo>
                                  <a:pt x="3664635" y="295275"/>
                                </a:lnTo>
                                <a:lnTo>
                                  <a:pt x="3663238" y="295503"/>
                                </a:lnTo>
                                <a:lnTo>
                                  <a:pt x="3661994" y="296138"/>
                                </a:lnTo>
                                <a:lnTo>
                                  <a:pt x="3660991" y="297141"/>
                                </a:lnTo>
                                <a:lnTo>
                                  <a:pt x="3660356" y="298386"/>
                                </a:lnTo>
                                <a:lnTo>
                                  <a:pt x="3660140" y="299783"/>
                                </a:lnTo>
                                <a:lnTo>
                                  <a:pt x="3660140" y="470598"/>
                                </a:lnTo>
                                <a:lnTo>
                                  <a:pt x="3664635" y="475094"/>
                                </a:lnTo>
                                <a:lnTo>
                                  <a:pt x="5972861" y="475094"/>
                                </a:lnTo>
                                <a:lnTo>
                                  <a:pt x="5977356" y="470598"/>
                                </a:lnTo>
                                <a:lnTo>
                                  <a:pt x="5977356" y="466090"/>
                                </a:lnTo>
                                <a:lnTo>
                                  <a:pt x="5977356" y="304279"/>
                                </a:lnTo>
                                <a:lnTo>
                                  <a:pt x="5977356" y="299783"/>
                                </a:lnTo>
                                <a:close/>
                              </a:path>
                            </a:pathLst>
                          </a:custGeom>
                          <a:solidFill>
                            <a:srgbClr val="56575B"/>
                          </a:solidFill>
                        </wps:spPr>
                        <wps:bodyPr wrap="square" lIns="0" tIns="0" rIns="0" bIns="0" rtlCol="0">
                          <a:noAutofit/>
                        </wps:bodyPr>
                      </wps:wsp>
                      <wps:wsp>
                        <wps:cNvPr id="22" name="Graphic 22"/>
                        <wps:cNvSpPr/>
                        <wps:spPr>
                          <a:xfrm>
                            <a:off x="712597" y="3810"/>
                            <a:ext cx="2948940" cy="238125"/>
                          </a:xfrm>
                          <a:custGeom>
                            <a:avLst/>
                            <a:gdLst/>
                            <a:ahLst/>
                            <a:cxnLst/>
                            <a:rect l="l" t="t" r="r" b="b"/>
                            <a:pathLst>
                              <a:path w="2948940" h="238125">
                                <a:moveTo>
                                  <a:pt x="2948940" y="237743"/>
                                </a:moveTo>
                                <a:lnTo>
                                  <a:pt x="0" y="237743"/>
                                </a:lnTo>
                                <a:lnTo>
                                  <a:pt x="0" y="0"/>
                                </a:lnTo>
                                <a:lnTo>
                                  <a:pt x="2948940" y="0"/>
                                </a:lnTo>
                                <a:lnTo>
                                  <a:pt x="2948940" y="237743"/>
                                </a:lnTo>
                                <a:close/>
                              </a:path>
                            </a:pathLst>
                          </a:custGeom>
                          <a:solidFill>
                            <a:srgbClr val="FFFFFF"/>
                          </a:solidFill>
                        </wps:spPr>
                        <wps:bodyPr wrap="square" lIns="0" tIns="0" rIns="0" bIns="0" rtlCol="0">
                          <a:noAutofit/>
                        </wps:bodyPr>
                      </wps:wsp>
                      <wps:wsp>
                        <wps:cNvPr id="23" name="Graphic 23"/>
                        <wps:cNvSpPr/>
                        <wps:spPr>
                          <a:xfrm>
                            <a:off x="708025" y="0"/>
                            <a:ext cx="2956560" cy="245745"/>
                          </a:xfrm>
                          <a:custGeom>
                            <a:avLst/>
                            <a:gdLst/>
                            <a:ahLst/>
                            <a:cxnLst/>
                            <a:rect l="l" t="t" r="r" b="b"/>
                            <a:pathLst>
                              <a:path w="2956560" h="245745">
                                <a:moveTo>
                                  <a:pt x="2952749" y="245745"/>
                                </a:moveTo>
                                <a:lnTo>
                                  <a:pt x="3809" y="245745"/>
                                </a:lnTo>
                                <a:lnTo>
                                  <a:pt x="2349" y="245452"/>
                                </a:lnTo>
                                <a:lnTo>
                                  <a:pt x="1117" y="244627"/>
                                </a:lnTo>
                                <a:lnTo>
                                  <a:pt x="292" y="243395"/>
                                </a:lnTo>
                                <a:lnTo>
                                  <a:pt x="0" y="241935"/>
                                </a:lnTo>
                                <a:lnTo>
                                  <a:pt x="0" y="3810"/>
                                </a:lnTo>
                                <a:lnTo>
                                  <a:pt x="292" y="2349"/>
                                </a:lnTo>
                                <a:lnTo>
                                  <a:pt x="1117" y="1117"/>
                                </a:lnTo>
                                <a:lnTo>
                                  <a:pt x="2349" y="292"/>
                                </a:lnTo>
                                <a:lnTo>
                                  <a:pt x="3809" y="0"/>
                                </a:lnTo>
                                <a:lnTo>
                                  <a:pt x="2952749" y="0"/>
                                </a:lnTo>
                                <a:lnTo>
                                  <a:pt x="2954210" y="292"/>
                                </a:lnTo>
                                <a:lnTo>
                                  <a:pt x="2955442" y="1117"/>
                                </a:lnTo>
                                <a:lnTo>
                                  <a:pt x="2956267" y="2349"/>
                                </a:lnTo>
                                <a:lnTo>
                                  <a:pt x="2956560" y="3810"/>
                                </a:lnTo>
                                <a:lnTo>
                                  <a:pt x="7619" y="3810"/>
                                </a:lnTo>
                                <a:lnTo>
                                  <a:pt x="3809" y="7620"/>
                                </a:lnTo>
                                <a:lnTo>
                                  <a:pt x="7619" y="7620"/>
                                </a:lnTo>
                                <a:lnTo>
                                  <a:pt x="7619" y="238125"/>
                                </a:lnTo>
                                <a:lnTo>
                                  <a:pt x="3809" y="238125"/>
                                </a:lnTo>
                                <a:lnTo>
                                  <a:pt x="7619" y="241935"/>
                                </a:lnTo>
                                <a:lnTo>
                                  <a:pt x="2956560" y="241935"/>
                                </a:lnTo>
                                <a:lnTo>
                                  <a:pt x="2956267" y="243395"/>
                                </a:lnTo>
                                <a:lnTo>
                                  <a:pt x="2955442" y="244627"/>
                                </a:lnTo>
                                <a:lnTo>
                                  <a:pt x="2954210" y="245452"/>
                                </a:lnTo>
                                <a:lnTo>
                                  <a:pt x="2952749" y="245745"/>
                                </a:lnTo>
                                <a:close/>
                              </a:path>
                              <a:path w="2956560" h="245745">
                                <a:moveTo>
                                  <a:pt x="7619" y="7620"/>
                                </a:moveTo>
                                <a:lnTo>
                                  <a:pt x="3809" y="7620"/>
                                </a:lnTo>
                                <a:lnTo>
                                  <a:pt x="7619" y="3810"/>
                                </a:lnTo>
                                <a:lnTo>
                                  <a:pt x="7619" y="7620"/>
                                </a:lnTo>
                                <a:close/>
                              </a:path>
                              <a:path w="2956560" h="245745">
                                <a:moveTo>
                                  <a:pt x="2948940" y="7620"/>
                                </a:moveTo>
                                <a:lnTo>
                                  <a:pt x="7619" y="7620"/>
                                </a:lnTo>
                                <a:lnTo>
                                  <a:pt x="7619" y="3810"/>
                                </a:lnTo>
                                <a:lnTo>
                                  <a:pt x="2948940" y="3810"/>
                                </a:lnTo>
                                <a:lnTo>
                                  <a:pt x="2948940" y="7620"/>
                                </a:lnTo>
                                <a:close/>
                              </a:path>
                              <a:path w="2956560" h="245745">
                                <a:moveTo>
                                  <a:pt x="2948940" y="241935"/>
                                </a:moveTo>
                                <a:lnTo>
                                  <a:pt x="2948940" y="3810"/>
                                </a:lnTo>
                                <a:lnTo>
                                  <a:pt x="2952749" y="7620"/>
                                </a:lnTo>
                                <a:lnTo>
                                  <a:pt x="2956560" y="7620"/>
                                </a:lnTo>
                                <a:lnTo>
                                  <a:pt x="2956560" y="238125"/>
                                </a:lnTo>
                                <a:lnTo>
                                  <a:pt x="2952749" y="238125"/>
                                </a:lnTo>
                                <a:lnTo>
                                  <a:pt x="2948940" y="241935"/>
                                </a:lnTo>
                                <a:close/>
                              </a:path>
                              <a:path w="2956560" h="245745">
                                <a:moveTo>
                                  <a:pt x="2956560" y="7620"/>
                                </a:moveTo>
                                <a:lnTo>
                                  <a:pt x="2952749" y="7620"/>
                                </a:lnTo>
                                <a:lnTo>
                                  <a:pt x="2948940" y="3810"/>
                                </a:lnTo>
                                <a:lnTo>
                                  <a:pt x="2956560" y="3810"/>
                                </a:lnTo>
                                <a:lnTo>
                                  <a:pt x="2956560" y="7620"/>
                                </a:lnTo>
                                <a:close/>
                              </a:path>
                              <a:path w="2956560" h="245745">
                                <a:moveTo>
                                  <a:pt x="7619" y="241935"/>
                                </a:moveTo>
                                <a:lnTo>
                                  <a:pt x="3809" y="238125"/>
                                </a:lnTo>
                                <a:lnTo>
                                  <a:pt x="7619" y="238125"/>
                                </a:lnTo>
                                <a:lnTo>
                                  <a:pt x="7619" y="241935"/>
                                </a:lnTo>
                                <a:close/>
                              </a:path>
                              <a:path w="2956560" h="245745">
                                <a:moveTo>
                                  <a:pt x="2948940" y="241935"/>
                                </a:moveTo>
                                <a:lnTo>
                                  <a:pt x="7619" y="241935"/>
                                </a:lnTo>
                                <a:lnTo>
                                  <a:pt x="7619" y="238125"/>
                                </a:lnTo>
                                <a:lnTo>
                                  <a:pt x="2948940" y="238125"/>
                                </a:lnTo>
                                <a:lnTo>
                                  <a:pt x="2948940" y="241935"/>
                                </a:lnTo>
                                <a:close/>
                              </a:path>
                              <a:path w="2956560" h="245745">
                                <a:moveTo>
                                  <a:pt x="2956560" y="241935"/>
                                </a:moveTo>
                                <a:lnTo>
                                  <a:pt x="2948940" y="241935"/>
                                </a:lnTo>
                                <a:lnTo>
                                  <a:pt x="2952749" y="238125"/>
                                </a:lnTo>
                                <a:lnTo>
                                  <a:pt x="2956560" y="238125"/>
                                </a:lnTo>
                                <a:lnTo>
                                  <a:pt x="2956560" y="241935"/>
                                </a:lnTo>
                                <a:close/>
                              </a:path>
                            </a:pathLst>
                          </a:custGeom>
                          <a:solidFill>
                            <a:srgbClr val="000000"/>
                          </a:solidFill>
                        </wps:spPr>
                        <wps:bodyPr wrap="square" lIns="0" tIns="0" rIns="0" bIns="0" rtlCol="0">
                          <a:noAutofit/>
                        </wps:bodyPr>
                      </wps:wsp>
                      <wps:wsp>
                        <wps:cNvPr id="24" name="Graphic 24"/>
                        <wps:cNvSpPr/>
                        <wps:spPr>
                          <a:xfrm>
                            <a:off x="3937" y="261365"/>
                            <a:ext cx="1312545" cy="262255"/>
                          </a:xfrm>
                          <a:custGeom>
                            <a:avLst/>
                            <a:gdLst/>
                            <a:ahLst/>
                            <a:cxnLst/>
                            <a:rect l="l" t="t" r="r" b="b"/>
                            <a:pathLst>
                              <a:path w="1312545" h="262255">
                                <a:moveTo>
                                  <a:pt x="1312164" y="262127"/>
                                </a:moveTo>
                                <a:lnTo>
                                  <a:pt x="0" y="262127"/>
                                </a:lnTo>
                                <a:lnTo>
                                  <a:pt x="0" y="0"/>
                                </a:lnTo>
                                <a:lnTo>
                                  <a:pt x="1312164" y="0"/>
                                </a:lnTo>
                                <a:lnTo>
                                  <a:pt x="1312164" y="262127"/>
                                </a:lnTo>
                                <a:close/>
                              </a:path>
                            </a:pathLst>
                          </a:custGeom>
                          <a:solidFill>
                            <a:srgbClr val="FFFFFF"/>
                          </a:solidFill>
                        </wps:spPr>
                        <wps:bodyPr wrap="square" lIns="0" tIns="0" rIns="0" bIns="0" rtlCol="0">
                          <a:noAutofit/>
                        </wps:bodyPr>
                      </wps:wsp>
                      <wps:wsp>
                        <wps:cNvPr id="25" name="Graphic 25"/>
                        <wps:cNvSpPr/>
                        <wps:spPr>
                          <a:xfrm>
                            <a:off x="0" y="257809"/>
                            <a:ext cx="1320165" cy="269875"/>
                          </a:xfrm>
                          <a:custGeom>
                            <a:avLst/>
                            <a:gdLst/>
                            <a:ahLst/>
                            <a:cxnLst/>
                            <a:rect l="l" t="t" r="r" b="b"/>
                            <a:pathLst>
                              <a:path w="1320165" h="269875">
                                <a:moveTo>
                                  <a:pt x="1316355" y="269874"/>
                                </a:moveTo>
                                <a:lnTo>
                                  <a:pt x="3810" y="269874"/>
                                </a:lnTo>
                                <a:lnTo>
                                  <a:pt x="2349" y="269582"/>
                                </a:lnTo>
                                <a:lnTo>
                                  <a:pt x="1117" y="268757"/>
                                </a:lnTo>
                                <a:lnTo>
                                  <a:pt x="292" y="267525"/>
                                </a:lnTo>
                                <a:lnTo>
                                  <a:pt x="0" y="266064"/>
                                </a:lnTo>
                                <a:lnTo>
                                  <a:pt x="0" y="3809"/>
                                </a:lnTo>
                                <a:lnTo>
                                  <a:pt x="292" y="2349"/>
                                </a:lnTo>
                                <a:lnTo>
                                  <a:pt x="1117" y="1117"/>
                                </a:lnTo>
                                <a:lnTo>
                                  <a:pt x="2349" y="292"/>
                                </a:lnTo>
                                <a:lnTo>
                                  <a:pt x="3810" y="0"/>
                                </a:lnTo>
                                <a:lnTo>
                                  <a:pt x="1316355" y="0"/>
                                </a:lnTo>
                                <a:lnTo>
                                  <a:pt x="1317815" y="292"/>
                                </a:lnTo>
                                <a:lnTo>
                                  <a:pt x="1319047" y="1117"/>
                                </a:lnTo>
                                <a:lnTo>
                                  <a:pt x="1319872" y="2349"/>
                                </a:lnTo>
                                <a:lnTo>
                                  <a:pt x="1320164" y="3809"/>
                                </a:lnTo>
                                <a:lnTo>
                                  <a:pt x="7620" y="3809"/>
                                </a:lnTo>
                                <a:lnTo>
                                  <a:pt x="3810" y="7619"/>
                                </a:lnTo>
                                <a:lnTo>
                                  <a:pt x="7620" y="7619"/>
                                </a:lnTo>
                                <a:lnTo>
                                  <a:pt x="7620" y="262254"/>
                                </a:lnTo>
                                <a:lnTo>
                                  <a:pt x="3810" y="262254"/>
                                </a:lnTo>
                                <a:lnTo>
                                  <a:pt x="7620" y="266064"/>
                                </a:lnTo>
                                <a:lnTo>
                                  <a:pt x="1320164" y="266064"/>
                                </a:lnTo>
                                <a:lnTo>
                                  <a:pt x="1319872" y="267525"/>
                                </a:lnTo>
                                <a:lnTo>
                                  <a:pt x="1319047" y="268757"/>
                                </a:lnTo>
                                <a:lnTo>
                                  <a:pt x="1317815" y="269582"/>
                                </a:lnTo>
                                <a:lnTo>
                                  <a:pt x="1316355" y="269874"/>
                                </a:lnTo>
                                <a:close/>
                              </a:path>
                              <a:path w="1320165" h="269875">
                                <a:moveTo>
                                  <a:pt x="7620" y="7619"/>
                                </a:moveTo>
                                <a:lnTo>
                                  <a:pt x="3810" y="7619"/>
                                </a:lnTo>
                                <a:lnTo>
                                  <a:pt x="7620" y="3809"/>
                                </a:lnTo>
                                <a:lnTo>
                                  <a:pt x="7620" y="7619"/>
                                </a:lnTo>
                                <a:close/>
                              </a:path>
                              <a:path w="1320165" h="269875">
                                <a:moveTo>
                                  <a:pt x="1312545" y="7619"/>
                                </a:moveTo>
                                <a:lnTo>
                                  <a:pt x="7620" y="7619"/>
                                </a:lnTo>
                                <a:lnTo>
                                  <a:pt x="7620" y="3809"/>
                                </a:lnTo>
                                <a:lnTo>
                                  <a:pt x="1312545" y="3809"/>
                                </a:lnTo>
                                <a:lnTo>
                                  <a:pt x="1312545" y="7619"/>
                                </a:lnTo>
                                <a:close/>
                              </a:path>
                              <a:path w="1320165" h="269875">
                                <a:moveTo>
                                  <a:pt x="1312545" y="266064"/>
                                </a:moveTo>
                                <a:lnTo>
                                  <a:pt x="1312545" y="3809"/>
                                </a:lnTo>
                                <a:lnTo>
                                  <a:pt x="1316355" y="7619"/>
                                </a:lnTo>
                                <a:lnTo>
                                  <a:pt x="1320164" y="7619"/>
                                </a:lnTo>
                                <a:lnTo>
                                  <a:pt x="1320164" y="262254"/>
                                </a:lnTo>
                                <a:lnTo>
                                  <a:pt x="1316355" y="262254"/>
                                </a:lnTo>
                                <a:lnTo>
                                  <a:pt x="1312545" y="266064"/>
                                </a:lnTo>
                                <a:close/>
                              </a:path>
                              <a:path w="1320165" h="269875">
                                <a:moveTo>
                                  <a:pt x="1320164" y="7619"/>
                                </a:moveTo>
                                <a:lnTo>
                                  <a:pt x="1316355" y="7619"/>
                                </a:lnTo>
                                <a:lnTo>
                                  <a:pt x="1312545" y="3809"/>
                                </a:lnTo>
                                <a:lnTo>
                                  <a:pt x="1320164" y="3809"/>
                                </a:lnTo>
                                <a:lnTo>
                                  <a:pt x="1320164" y="7619"/>
                                </a:lnTo>
                                <a:close/>
                              </a:path>
                              <a:path w="1320165" h="269875">
                                <a:moveTo>
                                  <a:pt x="7620" y="266064"/>
                                </a:moveTo>
                                <a:lnTo>
                                  <a:pt x="3810" y="262254"/>
                                </a:lnTo>
                                <a:lnTo>
                                  <a:pt x="7620" y="262254"/>
                                </a:lnTo>
                                <a:lnTo>
                                  <a:pt x="7620" y="266064"/>
                                </a:lnTo>
                                <a:close/>
                              </a:path>
                              <a:path w="1320165" h="269875">
                                <a:moveTo>
                                  <a:pt x="1312545" y="266064"/>
                                </a:moveTo>
                                <a:lnTo>
                                  <a:pt x="7620" y="266064"/>
                                </a:lnTo>
                                <a:lnTo>
                                  <a:pt x="7620" y="262254"/>
                                </a:lnTo>
                                <a:lnTo>
                                  <a:pt x="1312545" y="262254"/>
                                </a:lnTo>
                                <a:lnTo>
                                  <a:pt x="1312545" y="266064"/>
                                </a:lnTo>
                                <a:close/>
                              </a:path>
                              <a:path w="1320165" h="269875">
                                <a:moveTo>
                                  <a:pt x="1320164" y="266064"/>
                                </a:moveTo>
                                <a:lnTo>
                                  <a:pt x="1312545" y="266064"/>
                                </a:lnTo>
                                <a:lnTo>
                                  <a:pt x="1316355" y="262254"/>
                                </a:lnTo>
                                <a:lnTo>
                                  <a:pt x="1320164" y="262254"/>
                                </a:lnTo>
                                <a:lnTo>
                                  <a:pt x="1320164" y="266064"/>
                                </a:lnTo>
                                <a:close/>
                              </a:path>
                            </a:pathLst>
                          </a:custGeom>
                          <a:solidFill>
                            <a:srgbClr val="000000"/>
                          </a:solidFill>
                        </wps:spPr>
                        <wps:bodyPr wrap="square" lIns="0" tIns="0" rIns="0" bIns="0" rtlCol="0">
                          <a:noAutofit/>
                        </wps:bodyPr>
                      </wps:wsp>
                      <wps:wsp>
                        <wps:cNvPr id="26" name="Graphic 26"/>
                        <wps:cNvSpPr/>
                        <wps:spPr>
                          <a:xfrm>
                            <a:off x="2346325" y="261365"/>
                            <a:ext cx="878205" cy="262255"/>
                          </a:xfrm>
                          <a:custGeom>
                            <a:avLst/>
                            <a:gdLst/>
                            <a:ahLst/>
                            <a:cxnLst/>
                            <a:rect l="l" t="t" r="r" b="b"/>
                            <a:pathLst>
                              <a:path w="878205" h="262255">
                                <a:moveTo>
                                  <a:pt x="877823" y="262127"/>
                                </a:moveTo>
                                <a:lnTo>
                                  <a:pt x="0" y="262127"/>
                                </a:lnTo>
                                <a:lnTo>
                                  <a:pt x="0" y="0"/>
                                </a:lnTo>
                                <a:lnTo>
                                  <a:pt x="877823" y="0"/>
                                </a:lnTo>
                                <a:lnTo>
                                  <a:pt x="877823" y="262127"/>
                                </a:lnTo>
                                <a:close/>
                              </a:path>
                            </a:pathLst>
                          </a:custGeom>
                          <a:solidFill>
                            <a:srgbClr val="FFFFFF"/>
                          </a:solidFill>
                        </wps:spPr>
                        <wps:bodyPr wrap="square" lIns="0" tIns="0" rIns="0" bIns="0" rtlCol="0">
                          <a:noAutofit/>
                        </wps:bodyPr>
                      </wps:wsp>
                      <wps:wsp>
                        <wps:cNvPr id="27" name="Graphic 27"/>
                        <wps:cNvSpPr/>
                        <wps:spPr>
                          <a:xfrm>
                            <a:off x="2343150" y="257809"/>
                            <a:ext cx="885190" cy="269875"/>
                          </a:xfrm>
                          <a:custGeom>
                            <a:avLst/>
                            <a:gdLst/>
                            <a:ahLst/>
                            <a:cxnLst/>
                            <a:rect l="l" t="t" r="r" b="b"/>
                            <a:pathLst>
                              <a:path w="885190" h="269875">
                                <a:moveTo>
                                  <a:pt x="881380" y="269874"/>
                                </a:moveTo>
                                <a:lnTo>
                                  <a:pt x="3809" y="269874"/>
                                </a:lnTo>
                                <a:lnTo>
                                  <a:pt x="2349" y="269582"/>
                                </a:lnTo>
                                <a:lnTo>
                                  <a:pt x="1117" y="268757"/>
                                </a:lnTo>
                                <a:lnTo>
                                  <a:pt x="292" y="267525"/>
                                </a:lnTo>
                                <a:lnTo>
                                  <a:pt x="0" y="266064"/>
                                </a:lnTo>
                                <a:lnTo>
                                  <a:pt x="0" y="3809"/>
                                </a:lnTo>
                                <a:lnTo>
                                  <a:pt x="292" y="2349"/>
                                </a:lnTo>
                                <a:lnTo>
                                  <a:pt x="1117" y="1117"/>
                                </a:lnTo>
                                <a:lnTo>
                                  <a:pt x="2349" y="292"/>
                                </a:lnTo>
                                <a:lnTo>
                                  <a:pt x="3809" y="0"/>
                                </a:lnTo>
                                <a:lnTo>
                                  <a:pt x="881380" y="0"/>
                                </a:lnTo>
                                <a:lnTo>
                                  <a:pt x="882840" y="292"/>
                                </a:lnTo>
                                <a:lnTo>
                                  <a:pt x="884072" y="1117"/>
                                </a:lnTo>
                                <a:lnTo>
                                  <a:pt x="884897" y="2349"/>
                                </a:lnTo>
                                <a:lnTo>
                                  <a:pt x="885190" y="3809"/>
                                </a:lnTo>
                                <a:lnTo>
                                  <a:pt x="7619" y="3809"/>
                                </a:lnTo>
                                <a:lnTo>
                                  <a:pt x="3809" y="7619"/>
                                </a:lnTo>
                                <a:lnTo>
                                  <a:pt x="7619" y="7619"/>
                                </a:lnTo>
                                <a:lnTo>
                                  <a:pt x="7619" y="262254"/>
                                </a:lnTo>
                                <a:lnTo>
                                  <a:pt x="3809" y="262254"/>
                                </a:lnTo>
                                <a:lnTo>
                                  <a:pt x="7619" y="266064"/>
                                </a:lnTo>
                                <a:lnTo>
                                  <a:pt x="885190" y="266064"/>
                                </a:lnTo>
                                <a:lnTo>
                                  <a:pt x="884897" y="267525"/>
                                </a:lnTo>
                                <a:lnTo>
                                  <a:pt x="884072" y="268757"/>
                                </a:lnTo>
                                <a:lnTo>
                                  <a:pt x="882840" y="269582"/>
                                </a:lnTo>
                                <a:lnTo>
                                  <a:pt x="881380" y="269874"/>
                                </a:lnTo>
                                <a:close/>
                              </a:path>
                              <a:path w="885190" h="269875">
                                <a:moveTo>
                                  <a:pt x="7619" y="7619"/>
                                </a:moveTo>
                                <a:lnTo>
                                  <a:pt x="3809" y="7619"/>
                                </a:lnTo>
                                <a:lnTo>
                                  <a:pt x="7619" y="3809"/>
                                </a:lnTo>
                                <a:lnTo>
                                  <a:pt x="7619" y="7619"/>
                                </a:lnTo>
                                <a:close/>
                              </a:path>
                              <a:path w="885190" h="269875">
                                <a:moveTo>
                                  <a:pt x="877569" y="7619"/>
                                </a:moveTo>
                                <a:lnTo>
                                  <a:pt x="7619" y="7619"/>
                                </a:lnTo>
                                <a:lnTo>
                                  <a:pt x="7619" y="3809"/>
                                </a:lnTo>
                                <a:lnTo>
                                  <a:pt x="877569" y="3809"/>
                                </a:lnTo>
                                <a:lnTo>
                                  <a:pt x="877569" y="7619"/>
                                </a:lnTo>
                                <a:close/>
                              </a:path>
                              <a:path w="885190" h="269875">
                                <a:moveTo>
                                  <a:pt x="877569" y="266064"/>
                                </a:moveTo>
                                <a:lnTo>
                                  <a:pt x="877569" y="3809"/>
                                </a:lnTo>
                                <a:lnTo>
                                  <a:pt x="881380" y="7619"/>
                                </a:lnTo>
                                <a:lnTo>
                                  <a:pt x="885190" y="7619"/>
                                </a:lnTo>
                                <a:lnTo>
                                  <a:pt x="885190" y="262254"/>
                                </a:lnTo>
                                <a:lnTo>
                                  <a:pt x="881380" y="262254"/>
                                </a:lnTo>
                                <a:lnTo>
                                  <a:pt x="877569" y="266064"/>
                                </a:lnTo>
                                <a:close/>
                              </a:path>
                              <a:path w="885190" h="269875">
                                <a:moveTo>
                                  <a:pt x="885190" y="7619"/>
                                </a:moveTo>
                                <a:lnTo>
                                  <a:pt x="881380" y="7619"/>
                                </a:lnTo>
                                <a:lnTo>
                                  <a:pt x="877569" y="3809"/>
                                </a:lnTo>
                                <a:lnTo>
                                  <a:pt x="885190" y="3809"/>
                                </a:lnTo>
                                <a:lnTo>
                                  <a:pt x="885190" y="7619"/>
                                </a:lnTo>
                                <a:close/>
                              </a:path>
                              <a:path w="885190" h="269875">
                                <a:moveTo>
                                  <a:pt x="7619" y="266064"/>
                                </a:moveTo>
                                <a:lnTo>
                                  <a:pt x="3809" y="262254"/>
                                </a:lnTo>
                                <a:lnTo>
                                  <a:pt x="7619" y="262254"/>
                                </a:lnTo>
                                <a:lnTo>
                                  <a:pt x="7619" y="266064"/>
                                </a:lnTo>
                                <a:close/>
                              </a:path>
                              <a:path w="885190" h="269875">
                                <a:moveTo>
                                  <a:pt x="877569" y="266064"/>
                                </a:moveTo>
                                <a:lnTo>
                                  <a:pt x="7619" y="266064"/>
                                </a:lnTo>
                                <a:lnTo>
                                  <a:pt x="7619" y="262254"/>
                                </a:lnTo>
                                <a:lnTo>
                                  <a:pt x="877569" y="262254"/>
                                </a:lnTo>
                                <a:lnTo>
                                  <a:pt x="877569" y="266064"/>
                                </a:lnTo>
                                <a:close/>
                              </a:path>
                              <a:path w="885190" h="269875">
                                <a:moveTo>
                                  <a:pt x="885190" y="266064"/>
                                </a:moveTo>
                                <a:lnTo>
                                  <a:pt x="877569" y="266064"/>
                                </a:lnTo>
                                <a:lnTo>
                                  <a:pt x="881380" y="262254"/>
                                </a:lnTo>
                                <a:lnTo>
                                  <a:pt x="885190" y="262254"/>
                                </a:lnTo>
                                <a:lnTo>
                                  <a:pt x="885190" y="266064"/>
                                </a:lnTo>
                                <a:close/>
                              </a:path>
                            </a:pathLst>
                          </a:custGeom>
                          <a:solidFill>
                            <a:srgbClr val="000000"/>
                          </a:solidFill>
                        </wps:spPr>
                        <wps:bodyPr wrap="square" lIns="0" tIns="0" rIns="0" bIns="0" rtlCol="0">
                          <a:noAutofit/>
                        </wps:bodyPr>
                      </wps:wsp>
                      <wps:wsp>
                        <wps:cNvPr id="28" name="Graphic 28"/>
                        <wps:cNvSpPr/>
                        <wps:spPr>
                          <a:xfrm>
                            <a:off x="5465953" y="575309"/>
                            <a:ext cx="1483360" cy="273050"/>
                          </a:xfrm>
                          <a:custGeom>
                            <a:avLst/>
                            <a:gdLst/>
                            <a:ahLst/>
                            <a:cxnLst/>
                            <a:rect l="l" t="t" r="r" b="b"/>
                            <a:pathLst>
                              <a:path w="1483360" h="273050">
                                <a:moveTo>
                                  <a:pt x="1482852" y="272795"/>
                                </a:moveTo>
                                <a:lnTo>
                                  <a:pt x="0" y="272795"/>
                                </a:lnTo>
                                <a:lnTo>
                                  <a:pt x="0" y="0"/>
                                </a:lnTo>
                                <a:lnTo>
                                  <a:pt x="1482852" y="0"/>
                                </a:lnTo>
                                <a:lnTo>
                                  <a:pt x="1482852" y="272795"/>
                                </a:lnTo>
                                <a:close/>
                              </a:path>
                            </a:pathLst>
                          </a:custGeom>
                          <a:solidFill>
                            <a:srgbClr val="FFFFFF"/>
                          </a:solidFill>
                        </wps:spPr>
                        <wps:bodyPr wrap="square" lIns="0" tIns="0" rIns="0" bIns="0" rtlCol="0">
                          <a:noAutofit/>
                        </wps:bodyPr>
                      </wps:wsp>
                      <wps:wsp>
                        <wps:cNvPr id="29" name="Graphic 29"/>
                        <wps:cNvSpPr/>
                        <wps:spPr>
                          <a:xfrm>
                            <a:off x="5461634" y="571500"/>
                            <a:ext cx="1490980" cy="280670"/>
                          </a:xfrm>
                          <a:custGeom>
                            <a:avLst/>
                            <a:gdLst/>
                            <a:ahLst/>
                            <a:cxnLst/>
                            <a:rect l="l" t="t" r="r" b="b"/>
                            <a:pathLst>
                              <a:path w="1490980" h="280670">
                                <a:moveTo>
                                  <a:pt x="1487169" y="280670"/>
                                </a:moveTo>
                                <a:lnTo>
                                  <a:pt x="3810" y="280670"/>
                                </a:lnTo>
                                <a:lnTo>
                                  <a:pt x="2349" y="280377"/>
                                </a:lnTo>
                                <a:lnTo>
                                  <a:pt x="1117" y="279552"/>
                                </a:lnTo>
                                <a:lnTo>
                                  <a:pt x="292" y="278320"/>
                                </a:lnTo>
                                <a:lnTo>
                                  <a:pt x="0" y="276860"/>
                                </a:lnTo>
                                <a:lnTo>
                                  <a:pt x="0" y="3810"/>
                                </a:lnTo>
                                <a:lnTo>
                                  <a:pt x="292" y="2349"/>
                                </a:lnTo>
                                <a:lnTo>
                                  <a:pt x="1117" y="1117"/>
                                </a:lnTo>
                                <a:lnTo>
                                  <a:pt x="2349" y="292"/>
                                </a:lnTo>
                                <a:lnTo>
                                  <a:pt x="3810" y="0"/>
                                </a:lnTo>
                                <a:lnTo>
                                  <a:pt x="1487169" y="0"/>
                                </a:lnTo>
                                <a:lnTo>
                                  <a:pt x="1488630" y="292"/>
                                </a:lnTo>
                                <a:lnTo>
                                  <a:pt x="1489862" y="1117"/>
                                </a:lnTo>
                                <a:lnTo>
                                  <a:pt x="1490687" y="2349"/>
                                </a:lnTo>
                                <a:lnTo>
                                  <a:pt x="1490980" y="3810"/>
                                </a:lnTo>
                                <a:lnTo>
                                  <a:pt x="7620" y="3810"/>
                                </a:lnTo>
                                <a:lnTo>
                                  <a:pt x="3810" y="7620"/>
                                </a:lnTo>
                                <a:lnTo>
                                  <a:pt x="7620" y="7620"/>
                                </a:lnTo>
                                <a:lnTo>
                                  <a:pt x="7620" y="273050"/>
                                </a:lnTo>
                                <a:lnTo>
                                  <a:pt x="3810" y="273050"/>
                                </a:lnTo>
                                <a:lnTo>
                                  <a:pt x="7620" y="276860"/>
                                </a:lnTo>
                                <a:lnTo>
                                  <a:pt x="1490980" y="276860"/>
                                </a:lnTo>
                                <a:lnTo>
                                  <a:pt x="1490687" y="278320"/>
                                </a:lnTo>
                                <a:lnTo>
                                  <a:pt x="1489862" y="279552"/>
                                </a:lnTo>
                                <a:lnTo>
                                  <a:pt x="1488630" y="280377"/>
                                </a:lnTo>
                                <a:lnTo>
                                  <a:pt x="1487169" y="280670"/>
                                </a:lnTo>
                                <a:close/>
                              </a:path>
                              <a:path w="1490980" h="280670">
                                <a:moveTo>
                                  <a:pt x="7620" y="7620"/>
                                </a:moveTo>
                                <a:lnTo>
                                  <a:pt x="3810" y="7620"/>
                                </a:lnTo>
                                <a:lnTo>
                                  <a:pt x="7620" y="3810"/>
                                </a:lnTo>
                                <a:lnTo>
                                  <a:pt x="7620" y="7620"/>
                                </a:lnTo>
                                <a:close/>
                              </a:path>
                              <a:path w="1490980" h="280670">
                                <a:moveTo>
                                  <a:pt x="1483360" y="7620"/>
                                </a:moveTo>
                                <a:lnTo>
                                  <a:pt x="7620" y="7620"/>
                                </a:lnTo>
                                <a:lnTo>
                                  <a:pt x="7620" y="3810"/>
                                </a:lnTo>
                                <a:lnTo>
                                  <a:pt x="1483360" y="3810"/>
                                </a:lnTo>
                                <a:lnTo>
                                  <a:pt x="1483360" y="7620"/>
                                </a:lnTo>
                                <a:close/>
                              </a:path>
                              <a:path w="1490980" h="280670">
                                <a:moveTo>
                                  <a:pt x="1483360" y="276860"/>
                                </a:moveTo>
                                <a:lnTo>
                                  <a:pt x="1483360" y="3810"/>
                                </a:lnTo>
                                <a:lnTo>
                                  <a:pt x="1487169" y="7620"/>
                                </a:lnTo>
                                <a:lnTo>
                                  <a:pt x="1490980" y="7620"/>
                                </a:lnTo>
                                <a:lnTo>
                                  <a:pt x="1490980" y="273050"/>
                                </a:lnTo>
                                <a:lnTo>
                                  <a:pt x="1487169" y="273050"/>
                                </a:lnTo>
                                <a:lnTo>
                                  <a:pt x="1483360" y="276860"/>
                                </a:lnTo>
                                <a:close/>
                              </a:path>
                              <a:path w="1490980" h="280670">
                                <a:moveTo>
                                  <a:pt x="1490980" y="7620"/>
                                </a:moveTo>
                                <a:lnTo>
                                  <a:pt x="1487169" y="7620"/>
                                </a:lnTo>
                                <a:lnTo>
                                  <a:pt x="1483360" y="3810"/>
                                </a:lnTo>
                                <a:lnTo>
                                  <a:pt x="1490980" y="3810"/>
                                </a:lnTo>
                                <a:lnTo>
                                  <a:pt x="1490980" y="7620"/>
                                </a:lnTo>
                                <a:close/>
                              </a:path>
                              <a:path w="1490980" h="280670">
                                <a:moveTo>
                                  <a:pt x="7620" y="276860"/>
                                </a:moveTo>
                                <a:lnTo>
                                  <a:pt x="3810" y="273050"/>
                                </a:lnTo>
                                <a:lnTo>
                                  <a:pt x="7620" y="273050"/>
                                </a:lnTo>
                                <a:lnTo>
                                  <a:pt x="7620" y="276860"/>
                                </a:lnTo>
                                <a:close/>
                              </a:path>
                              <a:path w="1490980" h="280670">
                                <a:moveTo>
                                  <a:pt x="1483360" y="276860"/>
                                </a:moveTo>
                                <a:lnTo>
                                  <a:pt x="7620" y="276860"/>
                                </a:lnTo>
                                <a:lnTo>
                                  <a:pt x="7620" y="273050"/>
                                </a:lnTo>
                                <a:lnTo>
                                  <a:pt x="1483360" y="273050"/>
                                </a:lnTo>
                                <a:lnTo>
                                  <a:pt x="1483360" y="276860"/>
                                </a:lnTo>
                                <a:close/>
                              </a:path>
                              <a:path w="1490980" h="280670">
                                <a:moveTo>
                                  <a:pt x="1490980" y="276860"/>
                                </a:moveTo>
                                <a:lnTo>
                                  <a:pt x="1483360" y="276860"/>
                                </a:lnTo>
                                <a:lnTo>
                                  <a:pt x="1487169" y="273050"/>
                                </a:lnTo>
                                <a:lnTo>
                                  <a:pt x="1490980" y="273050"/>
                                </a:lnTo>
                                <a:lnTo>
                                  <a:pt x="1490980" y="276860"/>
                                </a:lnTo>
                                <a:close/>
                              </a:path>
                            </a:pathLst>
                          </a:custGeom>
                          <a:solidFill>
                            <a:srgbClr val="000000"/>
                          </a:solidFill>
                        </wps:spPr>
                        <wps:bodyPr wrap="square" lIns="0" tIns="0" rIns="0" bIns="0" rtlCol="0">
                          <a:noAutofit/>
                        </wps:bodyPr>
                      </wps:wsp>
                      <wps:wsp>
                        <wps:cNvPr id="30" name="Graphic 30"/>
                        <wps:cNvSpPr/>
                        <wps:spPr>
                          <a:xfrm>
                            <a:off x="4522596" y="232409"/>
                            <a:ext cx="1971039" cy="280670"/>
                          </a:xfrm>
                          <a:custGeom>
                            <a:avLst/>
                            <a:gdLst/>
                            <a:ahLst/>
                            <a:cxnLst/>
                            <a:rect l="l" t="t" r="r" b="b"/>
                            <a:pathLst>
                              <a:path w="1971039" h="280670">
                                <a:moveTo>
                                  <a:pt x="1970531" y="280415"/>
                                </a:moveTo>
                                <a:lnTo>
                                  <a:pt x="0" y="280415"/>
                                </a:lnTo>
                                <a:lnTo>
                                  <a:pt x="0" y="0"/>
                                </a:lnTo>
                                <a:lnTo>
                                  <a:pt x="1970531" y="0"/>
                                </a:lnTo>
                                <a:lnTo>
                                  <a:pt x="1970531" y="280415"/>
                                </a:lnTo>
                                <a:close/>
                              </a:path>
                            </a:pathLst>
                          </a:custGeom>
                          <a:solidFill>
                            <a:srgbClr val="FFFFFF"/>
                          </a:solidFill>
                        </wps:spPr>
                        <wps:bodyPr wrap="square" lIns="0" tIns="0" rIns="0" bIns="0" rtlCol="0">
                          <a:noAutofit/>
                        </wps:bodyPr>
                      </wps:wsp>
                      <wps:wsp>
                        <wps:cNvPr id="31" name="Graphic 31"/>
                        <wps:cNvSpPr/>
                        <wps:spPr>
                          <a:xfrm>
                            <a:off x="4518025" y="229234"/>
                            <a:ext cx="1979295" cy="287020"/>
                          </a:xfrm>
                          <a:custGeom>
                            <a:avLst/>
                            <a:gdLst/>
                            <a:ahLst/>
                            <a:cxnLst/>
                            <a:rect l="l" t="t" r="r" b="b"/>
                            <a:pathLst>
                              <a:path w="1979295" h="287020">
                                <a:moveTo>
                                  <a:pt x="1975485" y="287019"/>
                                </a:moveTo>
                                <a:lnTo>
                                  <a:pt x="3810" y="287019"/>
                                </a:lnTo>
                                <a:lnTo>
                                  <a:pt x="2349" y="286727"/>
                                </a:lnTo>
                                <a:lnTo>
                                  <a:pt x="1117" y="285902"/>
                                </a:lnTo>
                                <a:lnTo>
                                  <a:pt x="292" y="284670"/>
                                </a:lnTo>
                                <a:lnTo>
                                  <a:pt x="0" y="283209"/>
                                </a:lnTo>
                                <a:lnTo>
                                  <a:pt x="0" y="3809"/>
                                </a:lnTo>
                                <a:lnTo>
                                  <a:pt x="292" y="2349"/>
                                </a:lnTo>
                                <a:lnTo>
                                  <a:pt x="1117" y="1117"/>
                                </a:lnTo>
                                <a:lnTo>
                                  <a:pt x="2349" y="292"/>
                                </a:lnTo>
                                <a:lnTo>
                                  <a:pt x="3810" y="0"/>
                                </a:lnTo>
                                <a:lnTo>
                                  <a:pt x="1975485" y="0"/>
                                </a:lnTo>
                                <a:lnTo>
                                  <a:pt x="1976945" y="292"/>
                                </a:lnTo>
                                <a:lnTo>
                                  <a:pt x="1978177" y="1117"/>
                                </a:lnTo>
                                <a:lnTo>
                                  <a:pt x="1979002" y="2349"/>
                                </a:lnTo>
                                <a:lnTo>
                                  <a:pt x="1979295" y="3809"/>
                                </a:lnTo>
                                <a:lnTo>
                                  <a:pt x="7620" y="3809"/>
                                </a:lnTo>
                                <a:lnTo>
                                  <a:pt x="3810" y="7619"/>
                                </a:lnTo>
                                <a:lnTo>
                                  <a:pt x="7620" y="7619"/>
                                </a:lnTo>
                                <a:lnTo>
                                  <a:pt x="7620" y="279399"/>
                                </a:lnTo>
                                <a:lnTo>
                                  <a:pt x="3810" y="279399"/>
                                </a:lnTo>
                                <a:lnTo>
                                  <a:pt x="7620" y="283209"/>
                                </a:lnTo>
                                <a:lnTo>
                                  <a:pt x="1979295" y="283209"/>
                                </a:lnTo>
                                <a:lnTo>
                                  <a:pt x="1979002" y="284670"/>
                                </a:lnTo>
                                <a:lnTo>
                                  <a:pt x="1978177" y="285902"/>
                                </a:lnTo>
                                <a:lnTo>
                                  <a:pt x="1976945" y="286727"/>
                                </a:lnTo>
                                <a:lnTo>
                                  <a:pt x="1975485" y="287019"/>
                                </a:lnTo>
                                <a:close/>
                              </a:path>
                              <a:path w="1979295" h="287020">
                                <a:moveTo>
                                  <a:pt x="7620" y="7619"/>
                                </a:moveTo>
                                <a:lnTo>
                                  <a:pt x="3810" y="7619"/>
                                </a:lnTo>
                                <a:lnTo>
                                  <a:pt x="7620" y="3809"/>
                                </a:lnTo>
                                <a:lnTo>
                                  <a:pt x="7620" y="7619"/>
                                </a:lnTo>
                                <a:close/>
                              </a:path>
                              <a:path w="1979295" h="287020">
                                <a:moveTo>
                                  <a:pt x="1971675" y="7619"/>
                                </a:moveTo>
                                <a:lnTo>
                                  <a:pt x="7620" y="7619"/>
                                </a:lnTo>
                                <a:lnTo>
                                  <a:pt x="7620" y="3809"/>
                                </a:lnTo>
                                <a:lnTo>
                                  <a:pt x="1971675" y="3809"/>
                                </a:lnTo>
                                <a:lnTo>
                                  <a:pt x="1971675" y="7619"/>
                                </a:lnTo>
                                <a:close/>
                              </a:path>
                              <a:path w="1979295" h="287020">
                                <a:moveTo>
                                  <a:pt x="1971675" y="283209"/>
                                </a:moveTo>
                                <a:lnTo>
                                  <a:pt x="1971675" y="3809"/>
                                </a:lnTo>
                                <a:lnTo>
                                  <a:pt x="1975485" y="7619"/>
                                </a:lnTo>
                                <a:lnTo>
                                  <a:pt x="1979295" y="7619"/>
                                </a:lnTo>
                                <a:lnTo>
                                  <a:pt x="1979295" y="279399"/>
                                </a:lnTo>
                                <a:lnTo>
                                  <a:pt x="1975485" y="279399"/>
                                </a:lnTo>
                                <a:lnTo>
                                  <a:pt x="1971675" y="283209"/>
                                </a:lnTo>
                                <a:close/>
                              </a:path>
                              <a:path w="1979295" h="287020">
                                <a:moveTo>
                                  <a:pt x="1979295" y="7619"/>
                                </a:moveTo>
                                <a:lnTo>
                                  <a:pt x="1975485" y="7619"/>
                                </a:lnTo>
                                <a:lnTo>
                                  <a:pt x="1971675" y="3809"/>
                                </a:lnTo>
                                <a:lnTo>
                                  <a:pt x="1979295" y="3809"/>
                                </a:lnTo>
                                <a:lnTo>
                                  <a:pt x="1979295" y="7619"/>
                                </a:lnTo>
                                <a:close/>
                              </a:path>
                              <a:path w="1979295" h="287020">
                                <a:moveTo>
                                  <a:pt x="7620" y="283209"/>
                                </a:moveTo>
                                <a:lnTo>
                                  <a:pt x="3810" y="279399"/>
                                </a:lnTo>
                                <a:lnTo>
                                  <a:pt x="7620" y="279399"/>
                                </a:lnTo>
                                <a:lnTo>
                                  <a:pt x="7620" y="283209"/>
                                </a:lnTo>
                                <a:close/>
                              </a:path>
                              <a:path w="1979295" h="287020">
                                <a:moveTo>
                                  <a:pt x="1971675" y="283209"/>
                                </a:moveTo>
                                <a:lnTo>
                                  <a:pt x="7620" y="283209"/>
                                </a:lnTo>
                                <a:lnTo>
                                  <a:pt x="7620" y="279399"/>
                                </a:lnTo>
                                <a:lnTo>
                                  <a:pt x="1971675" y="279399"/>
                                </a:lnTo>
                                <a:lnTo>
                                  <a:pt x="1971675" y="283209"/>
                                </a:lnTo>
                                <a:close/>
                              </a:path>
                              <a:path w="1979295" h="287020">
                                <a:moveTo>
                                  <a:pt x="1979295" y="283209"/>
                                </a:moveTo>
                                <a:lnTo>
                                  <a:pt x="1971675" y="283209"/>
                                </a:lnTo>
                                <a:lnTo>
                                  <a:pt x="1975485" y="279399"/>
                                </a:lnTo>
                                <a:lnTo>
                                  <a:pt x="1979295" y="279399"/>
                                </a:lnTo>
                                <a:lnTo>
                                  <a:pt x="1979295" y="28320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8.65pt;margin-top:-5.65pt;height:67.1pt;width:547.45pt;mso-position-horizontal-relative:page;z-index:-251644928;mso-width-relative:page;mso-height-relative:page;" coordsize="6952615,852169" o:gfxdata="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">
                <o:lock v:ext="edit" aspectratio="f"/>
                <v:shape id="Graphic 20" o:spid="_x0000_s1026" o:spt="100" style="position:absolute;left:2348179;top:314261;height:180340;width:890269;" fillcolor="#56575B" filled="t" stroked="f" coordsize="890269,180340" o:gfxdata="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6yArZtwAAANsAAAAP&#10;AAAAAAAAAAEAIAAAACIAAABkcnMvZG93bnJldi54bWxQSwECFAAUAAAACACHTuJAMy8FnjsAAAA5&#10;AAAAEAAAAAAAAAABACAAAAAGAQAAZHJzL3NoYXBleG1sLnhtbFBLBQYAAAAABgAGAFsBAACwAwAA&#10;AAA=&#10;" path="m885240,179819l4495,179819,3098,179603,1854,178968,850,177965,215,176720,0,175323,0,4508,4495,0,885240,0,889736,4508,8991,4508,4495,9004,8991,9004,8991,170815,4495,170815,8991,175323,889736,175323,889520,176720,888885,177965,887882,178968,886637,179603,885240,179819xem8991,9004l4495,9004,8991,4508,8991,9004xem880745,9004l8991,9004,8991,4508,880745,4508,880745,9004xem880745,175323l880745,4508,885240,9004,889736,9004,889736,170815,885240,170815,880745,175323xem889736,9004l885240,9004,880745,4508,889736,4508,889736,9004xem8991,175323l4495,170815,8991,170815,8991,175323xem880745,175323l8991,175323,8991,170815,880745,170815,880745,175323xem889736,175323l880745,175323,885240,170815,889736,170815,889736,175323xe">
                  <v:fill on="t" focussize="0,0"/>
                  <v:stroke on="f"/>
                  <v:imagedata o:title=""/>
                  <o:lock v:ext="edit" aspectratio="f"/>
                  <v:textbox inset="0mm,0mm,0mm,0mm"/>
                </v:shape>
                <v:shape id="Graphic 21" o:spid="_x0000_s1026" o:spt="100" style="position:absolute;left:603834;top:18986;height:802005;width:5977890;" fillcolor="#56575B" filled="t" stroked="f" coordsize="5977890,802005" o:gfxdata="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9gwuvQAA&#10;ANsAAAAPAAAAAAAAAAEAIAAAACIAAABkcnMvZG93bnJldi54bWxQSwECFAAUAAAACACHTuJAMy8F&#10;njsAAAA5AAAAEAAAAAAAAAABACAAAAAMAQAAZHJzL3NoYXBleG1sLnhtbFBLBQYAAAAABgAGAFsB&#10;AAC2AwAAAAA=&#10;" path="m5974816,583628l5970321,579120,5965812,579120,5965812,588124,5965812,792480,22961,792480,22961,588124,5965812,588124,5965812,579120,18465,579120,17068,579348,15824,579983,14820,580986,14185,582231,13970,583628,13970,796988,18465,801484,5970321,801484,5974816,796988,5974816,792480,5974816,588124,5974816,583628xem5974816,4508l5970321,0,5965812,0,5965812,9004,5965812,213360,8991,213360,8991,9004,5965812,9004,5965812,0,4495,0,3098,228,1854,863,850,1866,215,3111,0,4508,0,217868,4495,222364,5970321,222364,5974816,217868,5974816,213360,5974816,9004,5974816,4508xem5977356,299783l5972861,295275,5968352,295275,5968352,304279,5968352,466090,3669131,466090,3669131,304279,5968352,304279,5968352,295275,3664635,295275,3663238,295503,3661994,296138,3660991,297141,3660356,298386,3660140,299783,3660140,470598,3664635,475094,5972861,475094,5977356,470598,5977356,466090,5977356,304279,5977356,299783xe">
                  <v:fill on="t" focussize="0,0"/>
                  <v:stroke on="f"/>
                  <v:imagedata o:title=""/>
                  <o:lock v:ext="edit" aspectratio="f"/>
                  <v:textbox inset="0mm,0mm,0mm,0mm"/>
                </v:shape>
                <v:shape id="Graphic 22" o:spid="_x0000_s1026" o:spt="100" style="position:absolute;left:712597;top:3810;height:238125;width:2948940;" fillcolor="#FFFFFF" filled="t" stroked="f" coordsize="2948940,238125" o:gfxdata="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Wp+O8AAAA&#10;2wAAAA8AAAAAAAAAAQAgAAAAIgAAAGRycy9kb3ducmV2LnhtbFBLAQIUABQAAAAIAIdO4kAzLwWe&#10;OwAAADkAAAAQAAAAAAAAAAEAIAAAAAsBAABkcnMvc2hhcGV4bWwueG1sUEsFBgAAAAAGAAYAWwEA&#10;ALUDAAAAAA==&#10;" path="m2948940,237743l0,237743,0,0,2948940,0,2948940,237743xe">
                  <v:fill on="t" focussize="0,0"/>
                  <v:stroke on="f"/>
                  <v:imagedata o:title=""/>
                  <o:lock v:ext="edit" aspectratio="f"/>
                  <v:textbox inset="0mm,0mm,0mm,0mm"/>
                </v:shape>
                <v:shape id="Graphic 23" o:spid="_x0000_s1026" o:spt="100" style="position:absolute;left:708025;top:0;height:245745;width:2956560;" fillcolor="#000000" filled="t" stroked="f" coordsize="2956560,245745" o:gfxdata="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X+k4b4A&#10;AADbAAAADwAAAAAAAAABACAAAAAiAAAAZHJzL2Rvd25yZXYueG1sUEsBAhQAFAAAAAgAh07iQDMv&#10;BZ47AAAAOQAAABAAAAAAAAAAAQAgAAAADQEAAGRycy9zaGFwZXhtbC54bWxQSwUGAAAAAAYABgBb&#10;AQAAtwMAAAAA&#10;" path="m2952749,245745l3809,245745,2349,245452,1117,244627,292,243395,0,241935,0,3810,292,2349,1117,1117,2349,292,3809,0,2952749,0,2954210,292,2955442,1117,2956267,2349,2956560,3810,7619,3810,3809,7620,7619,7620,7619,238125,3809,238125,7619,241935,2956560,241935,2956267,243395,2955442,244627,2954210,245452,2952749,245745xem7619,7620l3809,7620,7619,3810,7619,7620xem2948940,7620l7619,7620,7619,3810,2948940,3810,2948940,7620xem2948940,241935l2948940,3810,2952749,7620,2956560,7620,2956560,238125,2952749,238125,2948940,241935xem2956560,7620l2952749,7620,2948940,3810,2956560,3810,2956560,7620xem7619,241935l3809,238125,7619,238125,7619,241935xem2948940,241935l7619,241935,7619,238125,2948940,238125,2948940,241935xem2956560,241935l2948940,241935,2952749,238125,2956560,238125,2956560,241935xe">
                  <v:fill on="t" focussize="0,0"/>
                  <v:stroke on="f"/>
                  <v:imagedata o:title=""/>
                  <o:lock v:ext="edit" aspectratio="f"/>
                  <v:textbox inset="0mm,0mm,0mm,0mm"/>
                </v:shape>
                <v:shape id="Graphic 24" o:spid="_x0000_s1026" o:spt="100" style="position:absolute;left:3937;top:261365;height:262255;width:1312545;" fillcolor="#FFFFFF" filled="t" stroked="f" coordsize="1312545,262255" o:gfxdata="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VXADvQAA&#10;ANsAAAAPAAAAAAAAAAEAIAAAACIAAABkcnMvZG93bnJldi54bWxQSwECFAAUAAAACACHTuJAMy8F&#10;njsAAAA5AAAAEAAAAAAAAAABACAAAAAMAQAAZHJzL3NoYXBleG1sLnhtbFBLBQYAAAAABgAGAFsB&#10;AAC2AwAAAAA=&#10;" path="m1312164,262127l0,262127,0,0,1312164,0,1312164,262127xe">
                  <v:fill on="t" focussize="0,0"/>
                  <v:stroke on="f"/>
                  <v:imagedata o:title=""/>
                  <o:lock v:ext="edit" aspectratio="f"/>
                  <v:textbox inset="0mm,0mm,0mm,0mm"/>
                </v:shape>
                <v:shape id="Graphic 25" o:spid="_x0000_s1026" o:spt="100" style="position:absolute;left:0;top:257809;height:269875;width:1320165;" fillcolor="#000000" filled="t" stroked="f" coordsize="1320165,269875" o:gfxdata="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m274A&#10;AADbAAAADwAAAAAAAAABACAAAAAiAAAAZHJzL2Rvd25yZXYueG1sUEsBAhQAFAAAAAgAh07iQDMv&#10;BZ47AAAAOQAAABAAAAAAAAAAAQAgAAAADQEAAGRycy9zaGFwZXhtbC54bWxQSwUGAAAAAAYABgBb&#10;AQAAtwMAAAAA&#10;" path="m1316355,269874l3810,269874,2349,269582,1117,268757,292,267525,0,266064,0,3809,292,2349,1117,1117,2349,292,3810,0,1316355,0,1317815,292,1319047,1117,1319872,2349,1320164,3809,7620,3809,3810,7619,7620,7619,7620,262254,3810,262254,7620,266064,1320164,266064,1319872,267525,1319047,268757,1317815,269582,1316355,269874xem7620,7619l3810,7619,7620,3809,7620,7619xem1312545,7619l7620,7619,7620,3809,1312545,3809,1312545,7619xem1312545,266064l1312545,3809,1316355,7619,1320164,7619,1320164,262254,1316355,262254,1312545,266064xem1320164,7619l1316355,7619,1312545,3809,1320164,3809,1320164,7619xem7620,266064l3810,262254,7620,262254,7620,266064xem1312545,266064l7620,266064,7620,262254,1312545,262254,1312545,266064xem1320164,266064l1312545,266064,1316355,262254,1320164,262254,1320164,266064xe">
                  <v:fill on="t" focussize="0,0"/>
                  <v:stroke on="f"/>
                  <v:imagedata o:title=""/>
                  <o:lock v:ext="edit" aspectratio="f"/>
                  <v:textbox inset="0mm,0mm,0mm,0mm"/>
                </v:shape>
                <v:shape id="Graphic 26" o:spid="_x0000_s1026" o:spt="100" style="position:absolute;left:2346325;top:261365;height:262255;width:878205;" fillcolor="#FFFFFF" filled="t" stroked="f" coordsize="878205,262255" o:gfxdata="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uwg68AAAA&#10;2wAAAA8AAAAAAAAAAQAgAAAAIgAAAGRycy9kb3ducmV2LnhtbFBLAQIUABQAAAAIAIdO4kAzLwWe&#10;OwAAADkAAAAQAAAAAAAAAAEAIAAAAAsBAABkcnMvc2hhcGV4bWwueG1sUEsFBgAAAAAGAAYAWwEA&#10;ALUDAAAAAA==&#10;" path="m877823,262127l0,262127,0,0,877823,0,877823,262127xe">
                  <v:fill on="t" focussize="0,0"/>
                  <v:stroke on="f"/>
                  <v:imagedata o:title=""/>
                  <o:lock v:ext="edit" aspectratio="f"/>
                  <v:textbox inset="0mm,0mm,0mm,0mm"/>
                </v:shape>
                <v:shape id="Graphic 27" o:spid="_x0000_s1026" o:spt="100" style="position:absolute;left:2343150;top:257809;height:269875;width:885190;" fillcolor="#000000" filled="t" stroked="f" coordsize="885190,269875" o:gfxdata="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o0dbvQAA&#10;ANsAAAAPAAAAAAAAAAEAIAAAACIAAABkcnMvZG93bnJldi54bWxQSwECFAAUAAAACACHTuJAMy8F&#10;njsAAAA5AAAAEAAAAAAAAAABACAAAAAMAQAAZHJzL3NoYXBleG1sLnhtbFBLBQYAAAAABgAGAFsB&#10;AAC2AwAAAAA=&#10;" path="m881380,269874l3809,269874,2349,269582,1117,268757,292,267525,0,266064,0,3809,292,2349,1117,1117,2349,292,3809,0,881380,0,882840,292,884072,1117,884897,2349,885190,3809,7619,3809,3809,7619,7619,7619,7619,262254,3809,262254,7619,266064,885190,266064,884897,267525,884072,268757,882840,269582,881380,269874xem7619,7619l3809,7619,7619,3809,7619,7619xem877569,7619l7619,7619,7619,3809,877569,3809,877569,7619xem877569,266064l877569,3809,881380,7619,885190,7619,885190,262254,881380,262254,877569,266064xem885190,7619l881380,7619,877569,3809,885190,3809,885190,7619xem7619,266064l3809,262254,7619,262254,7619,266064xem877569,266064l7619,266064,7619,262254,877569,262254,877569,266064xem885190,266064l877569,266064,881380,262254,885190,262254,885190,266064xe">
                  <v:fill on="t" focussize="0,0"/>
                  <v:stroke on="f"/>
                  <v:imagedata o:title=""/>
                  <o:lock v:ext="edit" aspectratio="f"/>
                  <v:textbox inset="0mm,0mm,0mm,0mm"/>
                </v:shape>
                <v:shape id="Graphic 28" o:spid="_x0000_s1026" o:spt="100" style="position:absolute;left:5465953;top:575309;height:273050;width:1483360;" fillcolor="#FFFFFF" filled="t" stroked="f" coordsize="1483360,273050" o:gfxdata="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1sSWLUAAADbAAAADwAA&#10;AAAAAAABACAAAAAiAAAAZHJzL2Rvd25yZXYueG1sUEsBAhQAFAAAAAgAh07iQDMvBZ47AAAAOQAA&#10;ABAAAAAAAAAAAQAgAAAABAEAAGRycy9zaGFwZXhtbC54bWxQSwUGAAAAAAYABgBbAQAArgMAAAAA&#10;" path="m1482852,272795l0,272795,0,0,1482852,0,1482852,272795xe">
                  <v:fill on="t" focussize="0,0"/>
                  <v:stroke on="f"/>
                  <v:imagedata o:title=""/>
                  <o:lock v:ext="edit" aspectratio="f"/>
                  <v:textbox inset="0mm,0mm,0mm,0mm"/>
                </v:shape>
                <v:shape id="Graphic 29" o:spid="_x0000_s1026" o:spt="100" style="position:absolute;left:5461634;top:571500;height:280670;width:1490980;" fillcolor="#000000" filled="t" stroked="f" coordsize="1490980,280670" o:gfxdata="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7TQL4A&#10;AADbAAAADwAAAAAAAAABACAAAAAiAAAAZHJzL2Rvd25yZXYueG1sUEsBAhQAFAAAAAgAh07iQDMv&#10;BZ47AAAAOQAAABAAAAAAAAAAAQAgAAAADQEAAGRycy9zaGFwZXhtbC54bWxQSwUGAAAAAAYABgBb&#10;AQAAtwMAAAAA&#10;" path="m1487169,280670l3810,280670,2349,280377,1117,279552,292,278320,0,276860,0,3810,292,2349,1117,1117,2349,292,3810,0,1487169,0,1488630,292,1489862,1117,1490687,2349,1490980,3810,7620,3810,3810,7620,7620,7620,7620,273050,3810,273050,7620,276860,1490980,276860,1490687,278320,1489862,279552,1488630,280377,1487169,280670xem7620,7620l3810,7620,7620,3810,7620,7620xem1483360,7620l7620,7620,7620,3810,1483360,3810,1483360,7620xem1483360,276860l1483360,3810,1487169,7620,1490980,7620,1490980,273050,1487169,273050,1483360,276860xem1490980,7620l1487169,7620,1483360,3810,1490980,3810,1490980,7620xem7620,276860l3810,273050,7620,273050,7620,276860xem1483360,276860l7620,276860,7620,273050,1483360,273050,1483360,276860xem1490980,276860l1483360,276860,1487169,273050,1490980,273050,1490980,276860xe">
                  <v:fill on="t" focussize="0,0"/>
                  <v:stroke on="f"/>
                  <v:imagedata o:title=""/>
                  <o:lock v:ext="edit" aspectratio="f"/>
                  <v:textbox inset="0mm,0mm,0mm,0mm"/>
                </v:shape>
                <v:shape id="Graphic 30" o:spid="_x0000_s1026" o:spt="100" style="position:absolute;left:4522596;top:232409;height:280670;width:1971039;" fillcolor="#FFFFFF" filled="t" stroked="f" coordsize="1971039,280670" o:gfxdata="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rHr7sAAADb&#10;AAAADwAAAAAAAAABACAAAAAiAAAAZHJzL2Rvd25yZXYueG1sUEsBAhQAFAAAAAgAh07iQDMvBZ47&#10;AAAAOQAAABAAAAAAAAAAAQAgAAAACgEAAGRycy9zaGFwZXhtbC54bWxQSwUGAAAAAAYABgBbAQAA&#10;tAMAAAAA&#10;" path="m1970531,280415l0,280415,0,0,1970531,0,1970531,280415xe">
                  <v:fill on="t" focussize="0,0"/>
                  <v:stroke on="f"/>
                  <v:imagedata o:title=""/>
                  <o:lock v:ext="edit" aspectratio="f"/>
                  <v:textbox inset="0mm,0mm,0mm,0mm"/>
                </v:shape>
                <v:shape id="Graphic 31" o:spid="_x0000_s1026" o:spt="100" style="position:absolute;left:4518025;top:229234;height:287020;width:1979295;" fillcolor="#000000" filled="t" stroked="f" coordsize="1979295,287020" o:gfxdata="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2BAm8AAAA&#10;2wAAAA8AAAAAAAAAAQAgAAAAIgAAAGRycy9kb3ducmV2LnhtbFBLAQIUABQAAAAIAIdO4kAzLwWe&#10;OwAAADkAAAAQAAAAAAAAAAEAIAAAAAsBAABkcnMvc2hhcGV4bWwueG1sUEsFBgAAAAAGAAYAWwEA&#10;ALUDAAAAAA==&#10;" path="m1975485,287019l3810,287019,2349,286727,1117,285902,292,284670,0,283209,0,3809,292,2349,1117,1117,2349,292,3810,0,1975485,0,1976945,292,1978177,1117,1979002,2349,1979295,3809,7620,3809,3810,7619,7620,7619,7620,279399,3810,279399,7620,283209,1979295,283209,1979002,284670,1978177,285902,1976945,286727,1975485,287019xem7620,7619l3810,7619,7620,3809,7620,7619xem1971675,7619l7620,7619,7620,3809,1971675,3809,1971675,7619xem1971675,283209l1971675,3809,1975485,7619,1979295,7619,1979295,279399,1975485,279399,1971675,283209xem1979295,7619l1975485,7619,1971675,3809,1979295,3809,1979295,7619xem7620,283209l3810,279399,7620,279399,7620,283209xem1971675,283209l7620,283209,7620,279399,1971675,279399,1971675,283209xem1979295,283209l1971675,283209,1975485,279399,1979295,279399,1979295,283209xe">
                  <v:fill on="t" focussize="0,0"/>
                  <v:stroke on="f"/>
                  <v:imagedata o:title=""/>
                  <o:lock v:ext="edit" aspectratio="f"/>
                  <v:textbox inset="0mm,0mm,0mm,0mm"/>
                </v:shape>
              </v:group>
            </w:pict>
          </mc:Fallback>
        </mc:AlternateContent>
      </w:r>
      <w:r>
        <w:rPr>
          <w:color w:val="56575B"/>
          <w:spacing w:val="-2"/>
        </w:rPr>
        <w:t>Address:</w:t>
      </w:r>
    </w:p>
    <w:p w14:paraId="56CCBFEF">
      <w:pPr>
        <w:pStyle w:val="9"/>
        <w:rPr>
          <w:sz w:val="22"/>
        </w:rPr>
      </w:pPr>
      <w:r>
        <w:br w:type="column"/>
      </w:r>
    </w:p>
    <w:p w14:paraId="543866C5">
      <w:pPr>
        <w:pStyle w:val="9"/>
        <w:spacing w:before="11"/>
        <w:rPr>
          <w:sz w:val="22"/>
        </w:rPr>
      </w:pPr>
    </w:p>
    <w:p w14:paraId="5E14A4BF">
      <w:pPr>
        <w:pStyle w:val="4"/>
        <w:ind w:left="403"/>
      </w:pPr>
      <w:r>
        <w:t>25</w:t>
      </w:r>
      <w:r>
        <w:rPr>
          <w:spacing w:val="-7"/>
        </w:rPr>
        <w:t xml:space="preserve"> </w:t>
      </w:r>
      <w:r>
        <w:t>Herbert</w:t>
      </w:r>
      <w:r>
        <w:rPr>
          <w:spacing w:val="-7"/>
        </w:rPr>
        <w:t xml:space="preserve"> </w:t>
      </w:r>
      <w:r>
        <w:t>Chitepo</w:t>
      </w:r>
      <w:r>
        <w:rPr>
          <w:spacing w:val="-3"/>
        </w:rPr>
        <w:t xml:space="preserve"> </w:t>
      </w:r>
      <w:r>
        <w:rPr>
          <w:spacing w:val="-5"/>
        </w:rPr>
        <w:t>ave</w:t>
      </w:r>
    </w:p>
    <w:p w14:paraId="4E7651C3">
      <w:pPr>
        <w:pStyle w:val="4"/>
        <w:spacing w:after="0"/>
        <w:sectPr>
          <w:type w:val="continuous"/>
          <w:pgSz w:w="11920" w:h="16850"/>
          <w:pgMar w:top="280" w:right="141" w:bottom="1140" w:left="141" w:header="0" w:footer="958" w:gutter="0"/>
          <w:cols w:equalWidth="0" w:num="2">
            <w:col w:w="1634" w:space="65"/>
            <w:col w:w="9939"/>
          </w:cols>
        </w:sectPr>
      </w:pPr>
    </w:p>
    <w:p w14:paraId="0D5CBA4E">
      <w:pPr>
        <w:pStyle w:val="9"/>
        <w:spacing w:before="43"/>
      </w:pPr>
    </w:p>
    <w:p w14:paraId="67E5E616">
      <w:pPr>
        <w:pStyle w:val="9"/>
        <w:ind w:left="425"/>
      </w:pPr>
      <w:r>
        <mc:AlternateContent>
          <mc:Choice Requires="wps">
            <w:drawing>
              <wp:anchor distT="0" distB="0" distL="0" distR="0" simplePos="0" relativeHeight="251670528" behindDoc="1" locked="0" layoutInCell="1" allowOverlap="1">
                <wp:simplePos x="0" y="0"/>
                <wp:positionH relativeFrom="page">
                  <wp:posOffset>569595</wp:posOffset>
                </wp:positionH>
                <wp:positionV relativeFrom="paragraph">
                  <wp:posOffset>0</wp:posOffset>
                </wp:positionV>
                <wp:extent cx="187325" cy="116205"/>
                <wp:effectExtent l="0" t="0" r="0" b="0"/>
                <wp:wrapNone/>
                <wp:docPr id="32" name="Textbox 32"/>
                <wp:cNvGraphicFramePr/>
                <a:graphic xmlns:a="http://schemas.openxmlformats.org/drawingml/2006/main">
                  <a:graphicData uri="http://schemas.microsoft.com/office/word/2010/wordprocessingShape">
                    <wps:wsp>
                      <wps:cNvSpPr txBox="1"/>
                      <wps:spPr>
                        <a:xfrm>
                          <a:off x="0" y="0"/>
                          <a:ext cx="187325" cy="116205"/>
                        </a:xfrm>
                        <a:prstGeom prst="rect">
                          <a:avLst/>
                        </a:prstGeom>
                      </wps:spPr>
                      <wps:txbx>
                        <w:txbxContent>
                          <w:p w14:paraId="39E13641">
                            <w:pPr>
                              <w:pStyle w:val="9"/>
                              <w:spacing w:before="1"/>
                            </w:pPr>
                            <w:r>
                              <w:rPr>
                                <w:color w:val="56575B"/>
                                <w:spacing w:val="-4"/>
                              </w:rPr>
                              <w:t>No.:</w:t>
                            </w:r>
                          </w:p>
                        </w:txbxContent>
                      </wps:txbx>
                      <wps:bodyPr wrap="square" lIns="0" tIns="0" rIns="0" bIns="0" rtlCol="0">
                        <a:noAutofit/>
                      </wps:bodyPr>
                    </wps:wsp>
                  </a:graphicData>
                </a:graphic>
              </wp:anchor>
            </w:drawing>
          </mc:Choice>
          <mc:Fallback>
            <w:pict>
              <v:shape id="Textbox 32" o:spid="_x0000_s1026" o:spt="202" type="#_x0000_t202" style="position:absolute;left:0pt;margin-left:44.85pt;margin-top:0pt;height:9.15pt;width:14.75pt;mso-position-horizontal-relative:page;z-index:-251645952;mso-width-relative:page;mso-height-relative:page;" filled="f" stroked="f" coordsize="21600,21600" o:gfxdata="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iYg2X&#10;1QAAAAYBAAAPAAAAAAAAAAEAIAAAACIAAABkcnMvZG93bnJldi54bWxQSwECFAAUAAAACACHTuJA&#10;CTnzPrIBAAB1AwAADgAAAAAAAAABACAAAAAkAQAAZHJzL2Uyb0RvYy54bWxQSwUGAAAAAAYABgBZ&#10;AQAASAUAAAAA&#10;">
                <v:fill on="f" focussize="0,0"/>
                <v:stroke on="f"/>
                <v:imagedata o:title=""/>
                <o:lock v:ext="edit" aspectratio="f"/>
                <v:textbox inset="0mm,0mm,0mm,0mm">
                  <w:txbxContent>
                    <w:p w14:paraId="39E13641">
                      <w:pPr>
                        <w:pStyle w:val="9"/>
                        <w:spacing w:before="1"/>
                      </w:pPr>
                      <w:r>
                        <w:rPr>
                          <w:color w:val="56575B"/>
                          <w:spacing w:val="-4"/>
                        </w:rPr>
                        <w:t>No.:</w:t>
                      </w:r>
                    </w:p>
                  </w:txbxContent>
                </v:textbox>
              </v:shape>
            </w:pict>
          </mc:Fallback>
        </mc:AlternateContent>
      </w:r>
      <w:r>
        <w:rPr>
          <w:color w:val="56575B"/>
          <w:spacing w:val="-5"/>
        </w:rPr>
        <w:t>Reg</w:t>
      </w:r>
    </w:p>
    <w:p w14:paraId="2DBC9605">
      <w:pPr>
        <w:pStyle w:val="4"/>
        <w:spacing w:before="157"/>
        <w:ind w:left="244"/>
      </w:pPr>
      <w:r>
        <w:br w:type="column"/>
      </w:r>
      <w:r>
        <w:rPr>
          <w:spacing w:val="-2"/>
        </w:rPr>
        <w:t>113728A0252026</w:t>
      </w:r>
    </w:p>
    <w:p w14:paraId="31D405D4">
      <w:pPr>
        <w:pStyle w:val="9"/>
        <w:spacing w:before="45"/>
      </w:pPr>
      <w:r>
        <w:br w:type="column"/>
      </w:r>
    </w:p>
    <w:p w14:paraId="17598EBC">
      <w:pPr>
        <w:pStyle w:val="9"/>
        <w:ind w:left="230"/>
      </w:pPr>
      <w:r>
        <w:rPr>
          <w:color w:val="56575B"/>
        </w:rPr>
        <w:t>Incorporation</w:t>
      </w:r>
      <w:r>
        <w:rPr>
          <w:color w:val="56575B"/>
          <w:spacing w:val="-9"/>
        </w:rPr>
        <w:t xml:space="preserve"> </w:t>
      </w:r>
      <w:r>
        <w:rPr>
          <w:color w:val="56575B"/>
          <w:spacing w:val="-2"/>
        </w:rPr>
        <w:t>Date:</w:t>
      </w:r>
    </w:p>
    <w:p w14:paraId="5A4CA038">
      <w:pPr>
        <w:pStyle w:val="4"/>
        <w:spacing w:before="157"/>
        <w:ind w:left="268"/>
      </w:pPr>
      <w:r>
        <w:br w:type="column"/>
      </w:r>
      <w:r>
        <w:rPr>
          <w:spacing w:val="-2"/>
        </w:rPr>
        <w:t>19/5/2026</w:t>
      </w:r>
    </w:p>
    <w:p w14:paraId="6C250BD2">
      <w:pPr>
        <w:pStyle w:val="9"/>
        <w:spacing w:before="45"/>
      </w:pPr>
      <w:r>
        <w:br w:type="column"/>
      </w:r>
    </w:p>
    <w:p w14:paraId="5747F4EB">
      <w:pPr>
        <w:pStyle w:val="9"/>
        <w:ind w:left="425"/>
      </w:pPr>
      <w:r>
        <w:rPr>
          <w:color w:val="56575B"/>
          <w:spacing w:val="-4"/>
        </w:rPr>
        <w:t>Email</w:t>
      </w:r>
      <w:r>
        <w:rPr>
          <w:color w:val="56575B"/>
          <w:spacing w:val="-7"/>
        </w:rPr>
        <w:t xml:space="preserve"> </w:t>
      </w:r>
      <w:r>
        <w:rPr>
          <w:color w:val="56575B"/>
          <w:spacing w:val="-2"/>
        </w:rPr>
        <w:t>Address</w:t>
      </w:r>
    </w:p>
    <w:p w14:paraId="0E1F9291">
      <w:pPr>
        <w:pStyle w:val="4"/>
        <w:spacing w:before="114"/>
        <w:ind w:left="425"/>
      </w:pPr>
      <w:r>
        <w:br w:type="column"/>
      </w:r>
      <w:r>
        <w:fldChar w:fldCharType="begin"/>
      </w:r>
      <w:r>
        <w:instrText xml:space="preserve"> HYPERLINK "mailto:admin@aiinstitueafrica.com" \h </w:instrText>
      </w:r>
      <w:r>
        <w:fldChar w:fldCharType="separate"/>
      </w:r>
      <w:r>
        <w:rPr>
          <w:color w:val="0000FF"/>
          <w:spacing w:val="-2"/>
          <w:u w:val="single" w:color="0000FF"/>
        </w:rPr>
        <w:t>admin@aiinstitueafrica.com</w:t>
      </w:r>
      <w:r>
        <w:rPr>
          <w:color w:val="0000FF"/>
          <w:spacing w:val="-2"/>
          <w:u w:val="single" w:color="0000FF"/>
        </w:rPr>
        <w:fldChar w:fldCharType="end"/>
      </w:r>
    </w:p>
    <w:p w14:paraId="1D9C9ADD">
      <w:pPr>
        <w:pStyle w:val="4"/>
        <w:spacing w:after="0"/>
        <w:sectPr>
          <w:type w:val="continuous"/>
          <w:pgSz w:w="11920" w:h="16850"/>
          <w:pgMar w:top="280" w:right="141" w:bottom="1140" w:left="141" w:header="0" w:footer="958" w:gutter="0"/>
          <w:cols w:equalWidth="0" w:num="6">
            <w:col w:w="719" w:space="40"/>
            <w:col w:w="1983" w:space="39"/>
            <w:col w:w="1586" w:space="40"/>
            <w:col w:w="1248" w:space="42"/>
            <w:col w:w="1468" w:space="513"/>
            <w:col w:w="3960"/>
          </w:cols>
        </w:sectPr>
      </w:pPr>
    </w:p>
    <w:p w14:paraId="24F39BD2">
      <w:pPr>
        <w:pStyle w:val="9"/>
        <w:spacing w:before="7"/>
        <w:rPr>
          <w:sz w:val="12"/>
        </w:rPr>
      </w:pPr>
    </w:p>
    <w:p w14:paraId="3E72D2BE">
      <w:pPr>
        <w:pStyle w:val="9"/>
        <w:spacing w:after="0"/>
        <w:rPr>
          <w:sz w:val="12"/>
        </w:rPr>
        <w:sectPr>
          <w:type w:val="continuous"/>
          <w:pgSz w:w="11920" w:h="16850"/>
          <w:pgMar w:top="280" w:right="141" w:bottom="1140" w:left="141" w:header="0" w:footer="958" w:gutter="0"/>
          <w:cols w:space="720" w:num="1"/>
        </w:sectPr>
      </w:pPr>
    </w:p>
    <w:p w14:paraId="10A8FE42">
      <w:pPr>
        <w:pStyle w:val="9"/>
        <w:spacing w:before="116"/>
        <w:ind w:left="406"/>
      </w:pPr>
      <w:r>
        <w:rPr>
          <w:color w:val="56575B"/>
          <w:spacing w:val="-2"/>
        </w:rPr>
        <w:t xml:space="preserve">Telephone </w:t>
      </w:r>
      <w:r>
        <w:rPr>
          <w:color w:val="56575B"/>
          <w:spacing w:val="-5"/>
        </w:rPr>
        <w:t>No</w:t>
      </w:r>
      <w:r>
        <w:rPr>
          <w:spacing w:val="-5"/>
        </w:rPr>
        <w:t>:</w:t>
      </w:r>
    </w:p>
    <w:p w14:paraId="657E88B5">
      <w:pPr>
        <w:pStyle w:val="9"/>
      </w:pPr>
    </w:p>
    <w:p w14:paraId="1186929F">
      <w:pPr>
        <w:pStyle w:val="9"/>
        <w:spacing w:before="65"/>
      </w:pPr>
    </w:p>
    <w:p w14:paraId="3DA1A778">
      <w:pPr>
        <w:spacing w:before="1" w:line="400" w:lineRule="auto"/>
        <w:ind w:left="442" w:right="539" w:firstLine="0"/>
        <w:jc w:val="left"/>
        <w:rPr>
          <w:sz w:val="15"/>
        </w:rPr>
      </w:pPr>
      <w:r>
        <w:rPr>
          <w:sz w:val="15"/>
        </w:rPr>
        <mc:AlternateContent>
          <mc:Choice Requires="wpg">
            <w:drawing>
              <wp:anchor distT="0" distB="0" distL="0" distR="0" simplePos="0" relativeHeight="251672576" behindDoc="1" locked="0" layoutInCell="1" allowOverlap="1">
                <wp:simplePos x="0" y="0"/>
                <wp:positionH relativeFrom="page">
                  <wp:posOffset>1008380</wp:posOffset>
                </wp:positionH>
                <wp:positionV relativeFrom="paragraph">
                  <wp:posOffset>-96520</wp:posOffset>
                </wp:positionV>
                <wp:extent cx="4433570" cy="634365"/>
                <wp:effectExtent l="0" t="0" r="0" b="0"/>
                <wp:wrapNone/>
                <wp:docPr id="33" name="Group 33"/>
                <wp:cNvGraphicFramePr/>
                <a:graphic xmlns:a="http://schemas.openxmlformats.org/drawingml/2006/main">
                  <a:graphicData uri="http://schemas.microsoft.com/office/word/2010/wordprocessingGroup">
                    <wpg:wgp>
                      <wpg:cNvGrpSpPr/>
                      <wpg:grpSpPr>
                        <a:xfrm>
                          <a:off x="0" y="0"/>
                          <a:ext cx="4433570" cy="634365"/>
                          <a:chOff x="0" y="0"/>
                          <a:chExt cx="4433570" cy="634365"/>
                        </a:xfrm>
                      </wpg:grpSpPr>
                      <wps:wsp>
                        <wps:cNvPr id="34" name="Graphic 34"/>
                        <wps:cNvSpPr/>
                        <wps:spPr>
                          <a:xfrm>
                            <a:off x="60325" y="40576"/>
                            <a:ext cx="4373245" cy="519430"/>
                          </a:xfrm>
                          <a:custGeom>
                            <a:avLst/>
                            <a:gdLst/>
                            <a:ahLst/>
                            <a:cxnLst/>
                            <a:rect l="l" t="t" r="r" b="b"/>
                            <a:pathLst>
                              <a:path w="4373245" h="519430">
                                <a:moveTo>
                                  <a:pt x="3285591" y="301053"/>
                                </a:moveTo>
                                <a:lnTo>
                                  <a:pt x="3281095" y="296545"/>
                                </a:lnTo>
                                <a:lnTo>
                                  <a:pt x="3276587" y="296545"/>
                                </a:lnTo>
                                <a:lnTo>
                                  <a:pt x="3276587" y="305549"/>
                                </a:lnTo>
                                <a:lnTo>
                                  <a:pt x="3276587" y="509905"/>
                                </a:lnTo>
                                <a:lnTo>
                                  <a:pt x="8991" y="509905"/>
                                </a:lnTo>
                                <a:lnTo>
                                  <a:pt x="8991" y="305549"/>
                                </a:lnTo>
                                <a:lnTo>
                                  <a:pt x="3276587" y="305549"/>
                                </a:lnTo>
                                <a:lnTo>
                                  <a:pt x="3276587" y="296545"/>
                                </a:lnTo>
                                <a:lnTo>
                                  <a:pt x="4495" y="296545"/>
                                </a:lnTo>
                                <a:lnTo>
                                  <a:pt x="3098" y="296773"/>
                                </a:lnTo>
                                <a:lnTo>
                                  <a:pt x="1854" y="297408"/>
                                </a:lnTo>
                                <a:lnTo>
                                  <a:pt x="850" y="298411"/>
                                </a:lnTo>
                                <a:lnTo>
                                  <a:pt x="215" y="299656"/>
                                </a:lnTo>
                                <a:lnTo>
                                  <a:pt x="0" y="301053"/>
                                </a:lnTo>
                                <a:lnTo>
                                  <a:pt x="0" y="514413"/>
                                </a:lnTo>
                                <a:lnTo>
                                  <a:pt x="4495" y="518909"/>
                                </a:lnTo>
                                <a:lnTo>
                                  <a:pt x="3281095" y="518909"/>
                                </a:lnTo>
                                <a:lnTo>
                                  <a:pt x="3285591" y="514413"/>
                                </a:lnTo>
                                <a:lnTo>
                                  <a:pt x="3285591" y="509905"/>
                                </a:lnTo>
                                <a:lnTo>
                                  <a:pt x="3285591" y="305549"/>
                                </a:lnTo>
                                <a:lnTo>
                                  <a:pt x="3285591" y="301053"/>
                                </a:lnTo>
                                <a:close/>
                              </a:path>
                              <a:path w="4373245" h="519430">
                                <a:moveTo>
                                  <a:pt x="4372711" y="4508"/>
                                </a:moveTo>
                                <a:lnTo>
                                  <a:pt x="4368216" y="0"/>
                                </a:lnTo>
                                <a:lnTo>
                                  <a:pt x="4363707" y="0"/>
                                </a:lnTo>
                                <a:lnTo>
                                  <a:pt x="4363707" y="9004"/>
                                </a:lnTo>
                                <a:lnTo>
                                  <a:pt x="4363707" y="228612"/>
                                </a:lnTo>
                                <a:lnTo>
                                  <a:pt x="2775051" y="228612"/>
                                </a:lnTo>
                                <a:lnTo>
                                  <a:pt x="2775051" y="9004"/>
                                </a:lnTo>
                                <a:lnTo>
                                  <a:pt x="4363707" y="9004"/>
                                </a:lnTo>
                                <a:lnTo>
                                  <a:pt x="4363707" y="0"/>
                                </a:lnTo>
                                <a:lnTo>
                                  <a:pt x="2770555" y="0"/>
                                </a:lnTo>
                                <a:lnTo>
                                  <a:pt x="2769158" y="228"/>
                                </a:lnTo>
                                <a:lnTo>
                                  <a:pt x="2767914" y="863"/>
                                </a:lnTo>
                                <a:lnTo>
                                  <a:pt x="2766911" y="1866"/>
                                </a:lnTo>
                                <a:lnTo>
                                  <a:pt x="2766276" y="3111"/>
                                </a:lnTo>
                                <a:lnTo>
                                  <a:pt x="2766047" y="4508"/>
                                </a:lnTo>
                                <a:lnTo>
                                  <a:pt x="2766047" y="233108"/>
                                </a:lnTo>
                                <a:lnTo>
                                  <a:pt x="2770555" y="237604"/>
                                </a:lnTo>
                                <a:lnTo>
                                  <a:pt x="4368216" y="237604"/>
                                </a:lnTo>
                                <a:lnTo>
                                  <a:pt x="4372711" y="233108"/>
                                </a:lnTo>
                                <a:lnTo>
                                  <a:pt x="4372711" y="228612"/>
                                </a:lnTo>
                                <a:lnTo>
                                  <a:pt x="4372711" y="9004"/>
                                </a:lnTo>
                                <a:lnTo>
                                  <a:pt x="4372711" y="4508"/>
                                </a:lnTo>
                                <a:close/>
                              </a:path>
                            </a:pathLst>
                          </a:custGeom>
                          <a:solidFill>
                            <a:srgbClr val="56575B"/>
                          </a:solidFill>
                        </wps:spPr>
                        <wps:bodyPr wrap="square" lIns="0" tIns="0" rIns="0" bIns="0" rtlCol="0">
                          <a:noAutofit/>
                        </wps:bodyPr>
                      </wps:wsp>
                      <wps:wsp>
                        <wps:cNvPr id="35" name="Graphic 35"/>
                        <wps:cNvSpPr/>
                        <wps:spPr>
                          <a:xfrm>
                            <a:off x="0" y="40576"/>
                            <a:ext cx="1958975" cy="238125"/>
                          </a:xfrm>
                          <a:custGeom>
                            <a:avLst/>
                            <a:gdLst/>
                            <a:ahLst/>
                            <a:cxnLst/>
                            <a:rect l="l" t="t" r="r" b="b"/>
                            <a:pathLst>
                              <a:path w="1958975" h="238125">
                                <a:moveTo>
                                  <a:pt x="1953945" y="237604"/>
                                </a:moveTo>
                                <a:lnTo>
                                  <a:pt x="4495" y="237604"/>
                                </a:lnTo>
                                <a:lnTo>
                                  <a:pt x="3098" y="237388"/>
                                </a:lnTo>
                                <a:lnTo>
                                  <a:pt x="1854" y="236753"/>
                                </a:lnTo>
                                <a:lnTo>
                                  <a:pt x="850" y="235750"/>
                                </a:lnTo>
                                <a:lnTo>
                                  <a:pt x="215" y="234505"/>
                                </a:lnTo>
                                <a:lnTo>
                                  <a:pt x="0" y="233108"/>
                                </a:lnTo>
                                <a:lnTo>
                                  <a:pt x="0" y="4508"/>
                                </a:lnTo>
                                <a:lnTo>
                                  <a:pt x="4495" y="0"/>
                                </a:lnTo>
                                <a:lnTo>
                                  <a:pt x="1953945" y="0"/>
                                </a:lnTo>
                                <a:lnTo>
                                  <a:pt x="1958441" y="4508"/>
                                </a:lnTo>
                                <a:lnTo>
                                  <a:pt x="8991" y="4508"/>
                                </a:lnTo>
                                <a:lnTo>
                                  <a:pt x="4495" y="9004"/>
                                </a:lnTo>
                                <a:lnTo>
                                  <a:pt x="8991" y="9004"/>
                                </a:lnTo>
                                <a:lnTo>
                                  <a:pt x="8991" y="228612"/>
                                </a:lnTo>
                                <a:lnTo>
                                  <a:pt x="4495" y="228612"/>
                                </a:lnTo>
                                <a:lnTo>
                                  <a:pt x="8991" y="233108"/>
                                </a:lnTo>
                                <a:lnTo>
                                  <a:pt x="1958441" y="233108"/>
                                </a:lnTo>
                                <a:lnTo>
                                  <a:pt x="1958225" y="234505"/>
                                </a:lnTo>
                                <a:lnTo>
                                  <a:pt x="1957590" y="235750"/>
                                </a:lnTo>
                                <a:lnTo>
                                  <a:pt x="1956587" y="236753"/>
                                </a:lnTo>
                                <a:lnTo>
                                  <a:pt x="1955342" y="237388"/>
                                </a:lnTo>
                                <a:lnTo>
                                  <a:pt x="1953945" y="237604"/>
                                </a:lnTo>
                                <a:close/>
                              </a:path>
                              <a:path w="1958975" h="238125">
                                <a:moveTo>
                                  <a:pt x="8991" y="9004"/>
                                </a:moveTo>
                                <a:lnTo>
                                  <a:pt x="4495" y="9004"/>
                                </a:lnTo>
                                <a:lnTo>
                                  <a:pt x="8991" y="4508"/>
                                </a:lnTo>
                                <a:lnTo>
                                  <a:pt x="8991" y="9004"/>
                                </a:lnTo>
                                <a:close/>
                              </a:path>
                              <a:path w="1958975" h="238125">
                                <a:moveTo>
                                  <a:pt x="1949437" y="9004"/>
                                </a:moveTo>
                                <a:lnTo>
                                  <a:pt x="8991" y="9004"/>
                                </a:lnTo>
                                <a:lnTo>
                                  <a:pt x="8991" y="4508"/>
                                </a:lnTo>
                                <a:lnTo>
                                  <a:pt x="1949437" y="4508"/>
                                </a:lnTo>
                                <a:lnTo>
                                  <a:pt x="1949437" y="9004"/>
                                </a:lnTo>
                                <a:close/>
                              </a:path>
                              <a:path w="1958975" h="238125">
                                <a:moveTo>
                                  <a:pt x="1949437" y="233108"/>
                                </a:moveTo>
                                <a:lnTo>
                                  <a:pt x="1949437" y="4508"/>
                                </a:lnTo>
                                <a:lnTo>
                                  <a:pt x="1953945" y="9004"/>
                                </a:lnTo>
                                <a:lnTo>
                                  <a:pt x="1958441" y="9004"/>
                                </a:lnTo>
                                <a:lnTo>
                                  <a:pt x="1958441" y="228612"/>
                                </a:lnTo>
                                <a:lnTo>
                                  <a:pt x="1953945" y="228612"/>
                                </a:lnTo>
                                <a:lnTo>
                                  <a:pt x="1949437" y="233108"/>
                                </a:lnTo>
                                <a:close/>
                              </a:path>
                              <a:path w="1958975" h="238125">
                                <a:moveTo>
                                  <a:pt x="1958441" y="9004"/>
                                </a:moveTo>
                                <a:lnTo>
                                  <a:pt x="1953945" y="9004"/>
                                </a:lnTo>
                                <a:lnTo>
                                  <a:pt x="1949437" y="4508"/>
                                </a:lnTo>
                                <a:lnTo>
                                  <a:pt x="1958441" y="4508"/>
                                </a:lnTo>
                                <a:lnTo>
                                  <a:pt x="1958441" y="9004"/>
                                </a:lnTo>
                                <a:close/>
                              </a:path>
                              <a:path w="1958975" h="238125">
                                <a:moveTo>
                                  <a:pt x="8991" y="233108"/>
                                </a:moveTo>
                                <a:lnTo>
                                  <a:pt x="4495" y="228612"/>
                                </a:lnTo>
                                <a:lnTo>
                                  <a:pt x="8991" y="228612"/>
                                </a:lnTo>
                                <a:lnTo>
                                  <a:pt x="8991" y="233108"/>
                                </a:lnTo>
                                <a:close/>
                              </a:path>
                              <a:path w="1958975" h="238125">
                                <a:moveTo>
                                  <a:pt x="1949437" y="233108"/>
                                </a:moveTo>
                                <a:lnTo>
                                  <a:pt x="8991" y="233108"/>
                                </a:lnTo>
                                <a:lnTo>
                                  <a:pt x="8991" y="228612"/>
                                </a:lnTo>
                                <a:lnTo>
                                  <a:pt x="1949437" y="228612"/>
                                </a:lnTo>
                                <a:lnTo>
                                  <a:pt x="1949437" y="233108"/>
                                </a:lnTo>
                                <a:close/>
                              </a:path>
                              <a:path w="1958975" h="238125">
                                <a:moveTo>
                                  <a:pt x="1958441" y="233108"/>
                                </a:moveTo>
                                <a:lnTo>
                                  <a:pt x="1949437" y="233108"/>
                                </a:lnTo>
                                <a:lnTo>
                                  <a:pt x="1953945" y="228612"/>
                                </a:lnTo>
                                <a:lnTo>
                                  <a:pt x="1958441" y="228612"/>
                                </a:lnTo>
                                <a:lnTo>
                                  <a:pt x="1958441" y="233108"/>
                                </a:lnTo>
                                <a:close/>
                              </a:path>
                            </a:pathLst>
                          </a:custGeom>
                          <a:solidFill>
                            <a:srgbClr val="56575B"/>
                          </a:solidFill>
                        </wps:spPr>
                        <wps:bodyPr wrap="square" lIns="0" tIns="0" rIns="0" bIns="0" rtlCol="0">
                          <a:noAutofit/>
                        </wps:bodyPr>
                      </wps:wsp>
                      <wps:wsp>
                        <wps:cNvPr id="36" name="Graphic 36"/>
                        <wps:cNvSpPr/>
                        <wps:spPr>
                          <a:xfrm>
                            <a:off x="222427" y="391795"/>
                            <a:ext cx="1931035" cy="239395"/>
                          </a:xfrm>
                          <a:custGeom>
                            <a:avLst/>
                            <a:gdLst/>
                            <a:ahLst/>
                            <a:cxnLst/>
                            <a:rect l="l" t="t" r="r" b="b"/>
                            <a:pathLst>
                              <a:path w="1931035" h="239395">
                                <a:moveTo>
                                  <a:pt x="1930908" y="239267"/>
                                </a:moveTo>
                                <a:lnTo>
                                  <a:pt x="0" y="239267"/>
                                </a:lnTo>
                                <a:lnTo>
                                  <a:pt x="0" y="0"/>
                                </a:lnTo>
                                <a:lnTo>
                                  <a:pt x="1930908" y="0"/>
                                </a:lnTo>
                                <a:lnTo>
                                  <a:pt x="1930908" y="239267"/>
                                </a:lnTo>
                                <a:close/>
                              </a:path>
                            </a:pathLst>
                          </a:custGeom>
                          <a:solidFill>
                            <a:srgbClr val="FFFFFF"/>
                          </a:solidFill>
                        </wps:spPr>
                        <wps:bodyPr wrap="square" lIns="0" tIns="0" rIns="0" bIns="0" rtlCol="0">
                          <a:noAutofit/>
                        </wps:bodyPr>
                      </wps:wsp>
                      <wps:wsp>
                        <wps:cNvPr id="37" name="Graphic 37"/>
                        <wps:cNvSpPr/>
                        <wps:spPr>
                          <a:xfrm>
                            <a:off x="217855" y="387350"/>
                            <a:ext cx="1938655" cy="247015"/>
                          </a:xfrm>
                          <a:custGeom>
                            <a:avLst/>
                            <a:gdLst/>
                            <a:ahLst/>
                            <a:cxnLst/>
                            <a:rect l="l" t="t" r="r" b="b"/>
                            <a:pathLst>
                              <a:path w="1938655" h="247015">
                                <a:moveTo>
                                  <a:pt x="1934845" y="247015"/>
                                </a:moveTo>
                                <a:lnTo>
                                  <a:pt x="3810" y="247015"/>
                                </a:lnTo>
                                <a:lnTo>
                                  <a:pt x="2349" y="246722"/>
                                </a:lnTo>
                                <a:lnTo>
                                  <a:pt x="1117" y="245897"/>
                                </a:lnTo>
                                <a:lnTo>
                                  <a:pt x="292" y="244665"/>
                                </a:lnTo>
                                <a:lnTo>
                                  <a:pt x="0" y="243205"/>
                                </a:lnTo>
                                <a:lnTo>
                                  <a:pt x="0" y="3810"/>
                                </a:lnTo>
                                <a:lnTo>
                                  <a:pt x="292" y="2349"/>
                                </a:lnTo>
                                <a:lnTo>
                                  <a:pt x="1117" y="1117"/>
                                </a:lnTo>
                                <a:lnTo>
                                  <a:pt x="2349" y="292"/>
                                </a:lnTo>
                                <a:lnTo>
                                  <a:pt x="3810" y="0"/>
                                </a:lnTo>
                                <a:lnTo>
                                  <a:pt x="1934845" y="0"/>
                                </a:lnTo>
                                <a:lnTo>
                                  <a:pt x="1936305" y="292"/>
                                </a:lnTo>
                                <a:lnTo>
                                  <a:pt x="1937537" y="1117"/>
                                </a:lnTo>
                                <a:lnTo>
                                  <a:pt x="1938362" y="2349"/>
                                </a:lnTo>
                                <a:lnTo>
                                  <a:pt x="1938655" y="3810"/>
                                </a:lnTo>
                                <a:lnTo>
                                  <a:pt x="7620" y="3810"/>
                                </a:lnTo>
                                <a:lnTo>
                                  <a:pt x="3810" y="7620"/>
                                </a:lnTo>
                                <a:lnTo>
                                  <a:pt x="7620" y="7620"/>
                                </a:lnTo>
                                <a:lnTo>
                                  <a:pt x="7620" y="239395"/>
                                </a:lnTo>
                                <a:lnTo>
                                  <a:pt x="3810" y="239395"/>
                                </a:lnTo>
                                <a:lnTo>
                                  <a:pt x="7620" y="243205"/>
                                </a:lnTo>
                                <a:lnTo>
                                  <a:pt x="1938655" y="243205"/>
                                </a:lnTo>
                                <a:lnTo>
                                  <a:pt x="1938362" y="244665"/>
                                </a:lnTo>
                                <a:lnTo>
                                  <a:pt x="1937537" y="245897"/>
                                </a:lnTo>
                                <a:lnTo>
                                  <a:pt x="1936305" y="246722"/>
                                </a:lnTo>
                                <a:lnTo>
                                  <a:pt x="1934845" y="247015"/>
                                </a:lnTo>
                                <a:close/>
                              </a:path>
                              <a:path w="1938655" h="247015">
                                <a:moveTo>
                                  <a:pt x="7620" y="7620"/>
                                </a:moveTo>
                                <a:lnTo>
                                  <a:pt x="3810" y="7620"/>
                                </a:lnTo>
                                <a:lnTo>
                                  <a:pt x="7620" y="3810"/>
                                </a:lnTo>
                                <a:lnTo>
                                  <a:pt x="7620" y="7620"/>
                                </a:lnTo>
                                <a:close/>
                              </a:path>
                              <a:path w="1938655" h="247015">
                                <a:moveTo>
                                  <a:pt x="1931035" y="7620"/>
                                </a:moveTo>
                                <a:lnTo>
                                  <a:pt x="7620" y="7620"/>
                                </a:lnTo>
                                <a:lnTo>
                                  <a:pt x="7620" y="3810"/>
                                </a:lnTo>
                                <a:lnTo>
                                  <a:pt x="1931035" y="3810"/>
                                </a:lnTo>
                                <a:lnTo>
                                  <a:pt x="1931035" y="7620"/>
                                </a:lnTo>
                                <a:close/>
                              </a:path>
                              <a:path w="1938655" h="247015">
                                <a:moveTo>
                                  <a:pt x="1931035" y="243205"/>
                                </a:moveTo>
                                <a:lnTo>
                                  <a:pt x="1931035" y="3810"/>
                                </a:lnTo>
                                <a:lnTo>
                                  <a:pt x="1934845" y="7620"/>
                                </a:lnTo>
                                <a:lnTo>
                                  <a:pt x="1938655" y="7620"/>
                                </a:lnTo>
                                <a:lnTo>
                                  <a:pt x="1938655" y="239395"/>
                                </a:lnTo>
                                <a:lnTo>
                                  <a:pt x="1934845" y="239395"/>
                                </a:lnTo>
                                <a:lnTo>
                                  <a:pt x="1931035" y="243205"/>
                                </a:lnTo>
                                <a:close/>
                              </a:path>
                              <a:path w="1938655" h="247015">
                                <a:moveTo>
                                  <a:pt x="1938655" y="7620"/>
                                </a:moveTo>
                                <a:lnTo>
                                  <a:pt x="1934845" y="7620"/>
                                </a:lnTo>
                                <a:lnTo>
                                  <a:pt x="1931035" y="3810"/>
                                </a:lnTo>
                                <a:lnTo>
                                  <a:pt x="1938655" y="3810"/>
                                </a:lnTo>
                                <a:lnTo>
                                  <a:pt x="1938655" y="7620"/>
                                </a:lnTo>
                                <a:close/>
                              </a:path>
                              <a:path w="1938655" h="247015">
                                <a:moveTo>
                                  <a:pt x="7620" y="243205"/>
                                </a:moveTo>
                                <a:lnTo>
                                  <a:pt x="3810" y="239395"/>
                                </a:lnTo>
                                <a:lnTo>
                                  <a:pt x="7620" y="239395"/>
                                </a:lnTo>
                                <a:lnTo>
                                  <a:pt x="7620" y="243205"/>
                                </a:lnTo>
                                <a:close/>
                              </a:path>
                              <a:path w="1938655" h="247015">
                                <a:moveTo>
                                  <a:pt x="1931035" y="243205"/>
                                </a:moveTo>
                                <a:lnTo>
                                  <a:pt x="7620" y="243205"/>
                                </a:lnTo>
                                <a:lnTo>
                                  <a:pt x="7620" y="239395"/>
                                </a:lnTo>
                                <a:lnTo>
                                  <a:pt x="1931035" y="239395"/>
                                </a:lnTo>
                                <a:lnTo>
                                  <a:pt x="1931035" y="243205"/>
                                </a:lnTo>
                                <a:close/>
                              </a:path>
                              <a:path w="1938655" h="247015">
                                <a:moveTo>
                                  <a:pt x="1938655" y="243205"/>
                                </a:moveTo>
                                <a:lnTo>
                                  <a:pt x="1931035" y="243205"/>
                                </a:lnTo>
                                <a:lnTo>
                                  <a:pt x="1934845" y="239395"/>
                                </a:lnTo>
                                <a:lnTo>
                                  <a:pt x="1938655" y="239395"/>
                                </a:lnTo>
                                <a:lnTo>
                                  <a:pt x="1938655" y="243205"/>
                                </a:lnTo>
                                <a:close/>
                              </a:path>
                            </a:pathLst>
                          </a:custGeom>
                          <a:solidFill>
                            <a:srgbClr val="000000"/>
                          </a:solidFill>
                        </wps:spPr>
                        <wps:bodyPr wrap="square" lIns="0" tIns="0" rIns="0" bIns="0" rtlCol="0">
                          <a:noAutofit/>
                        </wps:bodyPr>
                      </wps:wsp>
                      <wps:wsp>
                        <wps:cNvPr id="38" name="Graphic 38"/>
                        <wps:cNvSpPr/>
                        <wps:spPr>
                          <a:xfrm>
                            <a:off x="175183" y="3175"/>
                            <a:ext cx="1454150" cy="297180"/>
                          </a:xfrm>
                          <a:custGeom>
                            <a:avLst/>
                            <a:gdLst/>
                            <a:ahLst/>
                            <a:cxnLst/>
                            <a:rect l="l" t="t" r="r" b="b"/>
                            <a:pathLst>
                              <a:path w="1454150" h="297180">
                                <a:moveTo>
                                  <a:pt x="1453896" y="297180"/>
                                </a:moveTo>
                                <a:lnTo>
                                  <a:pt x="0" y="297180"/>
                                </a:lnTo>
                                <a:lnTo>
                                  <a:pt x="0" y="0"/>
                                </a:lnTo>
                                <a:lnTo>
                                  <a:pt x="1453896" y="0"/>
                                </a:lnTo>
                                <a:lnTo>
                                  <a:pt x="1453896" y="297180"/>
                                </a:lnTo>
                                <a:close/>
                              </a:path>
                            </a:pathLst>
                          </a:custGeom>
                          <a:solidFill>
                            <a:srgbClr val="FFFFFF"/>
                          </a:solidFill>
                        </wps:spPr>
                        <wps:bodyPr wrap="square" lIns="0" tIns="0" rIns="0" bIns="0" rtlCol="0">
                          <a:noAutofit/>
                        </wps:bodyPr>
                      </wps:wsp>
                      <wps:wsp>
                        <wps:cNvPr id="39" name="Graphic 39"/>
                        <wps:cNvSpPr/>
                        <wps:spPr>
                          <a:xfrm>
                            <a:off x="171500" y="0"/>
                            <a:ext cx="1461770" cy="303530"/>
                          </a:xfrm>
                          <a:custGeom>
                            <a:avLst/>
                            <a:gdLst/>
                            <a:ahLst/>
                            <a:cxnLst/>
                            <a:rect l="l" t="t" r="r" b="b"/>
                            <a:pathLst>
                              <a:path w="1461770" h="303530">
                                <a:moveTo>
                                  <a:pt x="1457960" y="303530"/>
                                </a:moveTo>
                                <a:lnTo>
                                  <a:pt x="3809" y="303530"/>
                                </a:lnTo>
                                <a:lnTo>
                                  <a:pt x="2349" y="303237"/>
                                </a:lnTo>
                                <a:lnTo>
                                  <a:pt x="1117" y="302412"/>
                                </a:lnTo>
                                <a:lnTo>
                                  <a:pt x="292" y="301180"/>
                                </a:lnTo>
                                <a:lnTo>
                                  <a:pt x="0" y="299720"/>
                                </a:lnTo>
                                <a:lnTo>
                                  <a:pt x="0" y="3810"/>
                                </a:lnTo>
                                <a:lnTo>
                                  <a:pt x="292" y="2349"/>
                                </a:lnTo>
                                <a:lnTo>
                                  <a:pt x="1117" y="1117"/>
                                </a:lnTo>
                                <a:lnTo>
                                  <a:pt x="2349" y="292"/>
                                </a:lnTo>
                                <a:lnTo>
                                  <a:pt x="3809" y="0"/>
                                </a:lnTo>
                                <a:lnTo>
                                  <a:pt x="1457960" y="0"/>
                                </a:lnTo>
                                <a:lnTo>
                                  <a:pt x="1459420" y="292"/>
                                </a:lnTo>
                                <a:lnTo>
                                  <a:pt x="1460652" y="1117"/>
                                </a:lnTo>
                                <a:lnTo>
                                  <a:pt x="1461477" y="2349"/>
                                </a:lnTo>
                                <a:lnTo>
                                  <a:pt x="1461770" y="3810"/>
                                </a:lnTo>
                                <a:lnTo>
                                  <a:pt x="7619" y="3810"/>
                                </a:lnTo>
                                <a:lnTo>
                                  <a:pt x="3809" y="7620"/>
                                </a:lnTo>
                                <a:lnTo>
                                  <a:pt x="7619" y="7620"/>
                                </a:lnTo>
                                <a:lnTo>
                                  <a:pt x="7619" y="295910"/>
                                </a:lnTo>
                                <a:lnTo>
                                  <a:pt x="3809" y="295910"/>
                                </a:lnTo>
                                <a:lnTo>
                                  <a:pt x="7619" y="299720"/>
                                </a:lnTo>
                                <a:lnTo>
                                  <a:pt x="1461770" y="299720"/>
                                </a:lnTo>
                                <a:lnTo>
                                  <a:pt x="1461477" y="301180"/>
                                </a:lnTo>
                                <a:lnTo>
                                  <a:pt x="1460652" y="302412"/>
                                </a:lnTo>
                                <a:lnTo>
                                  <a:pt x="1459420" y="303237"/>
                                </a:lnTo>
                                <a:lnTo>
                                  <a:pt x="1457960" y="303530"/>
                                </a:lnTo>
                                <a:close/>
                              </a:path>
                              <a:path w="1461770" h="303530">
                                <a:moveTo>
                                  <a:pt x="7619" y="7620"/>
                                </a:moveTo>
                                <a:lnTo>
                                  <a:pt x="3809" y="7620"/>
                                </a:lnTo>
                                <a:lnTo>
                                  <a:pt x="7619" y="3810"/>
                                </a:lnTo>
                                <a:lnTo>
                                  <a:pt x="7619" y="7620"/>
                                </a:lnTo>
                                <a:close/>
                              </a:path>
                              <a:path w="1461770" h="303530">
                                <a:moveTo>
                                  <a:pt x="1454149" y="7620"/>
                                </a:moveTo>
                                <a:lnTo>
                                  <a:pt x="7619" y="7620"/>
                                </a:lnTo>
                                <a:lnTo>
                                  <a:pt x="7619" y="3810"/>
                                </a:lnTo>
                                <a:lnTo>
                                  <a:pt x="1454149" y="3810"/>
                                </a:lnTo>
                                <a:lnTo>
                                  <a:pt x="1454149" y="7620"/>
                                </a:lnTo>
                                <a:close/>
                              </a:path>
                              <a:path w="1461770" h="303530">
                                <a:moveTo>
                                  <a:pt x="1454149" y="299720"/>
                                </a:moveTo>
                                <a:lnTo>
                                  <a:pt x="1454149" y="3810"/>
                                </a:lnTo>
                                <a:lnTo>
                                  <a:pt x="1457960" y="7620"/>
                                </a:lnTo>
                                <a:lnTo>
                                  <a:pt x="1461770" y="7620"/>
                                </a:lnTo>
                                <a:lnTo>
                                  <a:pt x="1461770" y="295910"/>
                                </a:lnTo>
                                <a:lnTo>
                                  <a:pt x="1457960" y="295910"/>
                                </a:lnTo>
                                <a:lnTo>
                                  <a:pt x="1454149" y="299720"/>
                                </a:lnTo>
                                <a:close/>
                              </a:path>
                              <a:path w="1461770" h="303530">
                                <a:moveTo>
                                  <a:pt x="1461770" y="7620"/>
                                </a:moveTo>
                                <a:lnTo>
                                  <a:pt x="1457960" y="7620"/>
                                </a:lnTo>
                                <a:lnTo>
                                  <a:pt x="1454149" y="3810"/>
                                </a:lnTo>
                                <a:lnTo>
                                  <a:pt x="1461770" y="3810"/>
                                </a:lnTo>
                                <a:lnTo>
                                  <a:pt x="1461770" y="7620"/>
                                </a:lnTo>
                                <a:close/>
                              </a:path>
                              <a:path w="1461770" h="303530">
                                <a:moveTo>
                                  <a:pt x="7619" y="299720"/>
                                </a:moveTo>
                                <a:lnTo>
                                  <a:pt x="3809" y="295910"/>
                                </a:lnTo>
                                <a:lnTo>
                                  <a:pt x="7619" y="295910"/>
                                </a:lnTo>
                                <a:lnTo>
                                  <a:pt x="7619" y="299720"/>
                                </a:lnTo>
                                <a:close/>
                              </a:path>
                              <a:path w="1461770" h="303530">
                                <a:moveTo>
                                  <a:pt x="1454149" y="299720"/>
                                </a:moveTo>
                                <a:lnTo>
                                  <a:pt x="7619" y="299720"/>
                                </a:lnTo>
                                <a:lnTo>
                                  <a:pt x="7619" y="295910"/>
                                </a:lnTo>
                                <a:lnTo>
                                  <a:pt x="1454149" y="295910"/>
                                </a:lnTo>
                                <a:lnTo>
                                  <a:pt x="1454149" y="299720"/>
                                </a:lnTo>
                                <a:close/>
                              </a:path>
                              <a:path w="1461770" h="303530">
                                <a:moveTo>
                                  <a:pt x="1461770" y="299720"/>
                                </a:moveTo>
                                <a:lnTo>
                                  <a:pt x="1454149" y="299720"/>
                                </a:lnTo>
                                <a:lnTo>
                                  <a:pt x="1457960" y="295910"/>
                                </a:lnTo>
                                <a:lnTo>
                                  <a:pt x="1461770" y="295910"/>
                                </a:lnTo>
                                <a:lnTo>
                                  <a:pt x="1461770" y="299720"/>
                                </a:lnTo>
                                <a:close/>
                              </a:path>
                            </a:pathLst>
                          </a:custGeom>
                          <a:solidFill>
                            <a:srgbClr val="000000"/>
                          </a:solidFill>
                        </wps:spPr>
                        <wps:bodyPr wrap="square" lIns="0" tIns="0" rIns="0" bIns="0" rtlCol="0">
                          <a:noAutofit/>
                        </wps:bodyPr>
                      </wps:wsp>
                      <wps:wsp>
                        <wps:cNvPr id="40" name="Graphic 40"/>
                        <wps:cNvSpPr/>
                        <wps:spPr>
                          <a:xfrm>
                            <a:off x="2880283" y="15367"/>
                            <a:ext cx="1518285" cy="231775"/>
                          </a:xfrm>
                          <a:custGeom>
                            <a:avLst/>
                            <a:gdLst/>
                            <a:ahLst/>
                            <a:cxnLst/>
                            <a:rect l="l" t="t" r="r" b="b"/>
                            <a:pathLst>
                              <a:path w="1518285" h="231775">
                                <a:moveTo>
                                  <a:pt x="1517903" y="231648"/>
                                </a:moveTo>
                                <a:lnTo>
                                  <a:pt x="0" y="231648"/>
                                </a:lnTo>
                                <a:lnTo>
                                  <a:pt x="0" y="0"/>
                                </a:lnTo>
                                <a:lnTo>
                                  <a:pt x="1517903" y="0"/>
                                </a:lnTo>
                                <a:lnTo>
                                  <a:pt x="1517903" y="231648"/>
                                </a:lnTo>
                                <a:close/>
                              </a:path>
                            </a:pathLst>
                          </a:custGeom>
                          <a:solidFill>
                            <a:srgbClr val="FFFFFF"/>
                          </a:solidFill>
                        </wps:spPr>
                        <wps:bodyPr wrap="square" lIns="0" tIns="0" rIns="0" bIns="0" rtlCol="0">
                          <a:noAutofit/>
                        </wps:bodyPr>
                      </wps:wsp>
                      <wps:wsp>
                        <wps:cNvPr id="41" name="Graphic 41"/>
                        <wps:cNvSpPr/>
                        <wps:spPr>
                          <a:xfrm>
                            <a:off x="2876600" y="10795"/>
                            <a:ext cx="1525270" cy="240029"/>
                          </a:xfrm>
                          <a:custGeom>
                            <a:avLst/>
                            <a:gdLst/>
                            <a:ahLst/>
                            <a:cxnLst/>
                            <a:rect l="l" t="t" r="r" b="b"/>
                            <a:pathLst>
                              <a:path w="1525270" h="240029">
                                <a:moveTo>
                                  <a:pt x="1521460" y="240030"/>
                                </a:moveTo>
                                <a:lnTo>
                                  <a:pt x="3810" y="240030"/>
                                </a:lnTo>
                                <a:lnTo>
                                  <a:pt x="2349" y="239737"/>
                                </a:lnTo>
                                <a:lnTo>
                                  <a:pt x="1117" y="238912"/>
                                </a:lnTo>
                                <a:lnTo>
                                  <a:pt x="292" y="237680"/>
                                </a:lnTo>
                                <a:lnTo>
                                  <a:pt x="0" y="236220"/>
                                </a:lnTo>
                                <a:lnTo>
                                  <a:pt x="0" y="3810"/>
                                </a:lnTo>
                                <a:lnTo>
                                  <a:pt x="292" y="2349"/>
                                </a:lnTo>
                                <a:lnTo>
                                  <a:pt x="1117" y="1117"/>
                                </a:lnTo>
                                <a:lnTo>
                                  <a:pt x="2349" y="292"/>
                                </a:lnTo>
                                <a:lnTo>
                                  <a:pt x="3810" y="0"/>
                                </a:lnTo>
                                <a:lnTo>
                                  <a:pt x="1521460" y="0"/>
                                </a:lnTo>
                                <a:lnTo>
                                  <a:pt x="1522920" y="292"/>
                                </a:lnTo>
                                <a:lnTo>
                                  <a:pt x="1524152" y="1117"/>
                                </a:lnTo>
                                <a:lnTo>
                                  <a:pt x="1524977" y="2349"/>
                                </a:lnTo>
                                <a:lnTo>
                                  <a:pt x="1525270" y="3810"/>
                                </a:lnTo>
                                <a:lnTo>
                                  <a:pt x="7620" y="3810"/>
                                </a:lnTo>
                                <a:lnTo>
                                  <a:pt x="3810" y="7620"/>
                                </a:lnTo>
                                <a:lnTo>
                                  <a:pt x="7620" y="7620"/>
                                </a:lnTo>
                                <a:lnTo>
                                  <a:pt x="7620" y="232410"/>
                                </a:lnTo>
                                <a:lnTo>
                                  <a:pt x="3810" y="232410"/>
                                </a:lnTo>
                                <a:lnTo>
                                  <a:pt x="7620" y="236220"/>
                                </a:lnTo>
                                <a:lnTo>
                                  <a:pt x="1525270" y="236220"/>
                                </a:lnTo>
                                <a:lnTo>
                                  <a:pt x="1524977" y="237680"/>
                                </a:lnTo>
                                <a:lnTo>
                                  <a:pt x="1524152" y="238912"/>
                                </a:lnTo>
                                <a:lnTo>
                                  <a:pt x="1522920" y="239737"/>
                                </a:lnTo>
                                <a:lnTo>
                                  <a:pt x="1521460" y="240030"/>
                                </a:lnTo>
                                <a:close/>
                              </a:path>
                              <a:path w="1525270" h="240029">
                                <a:moveTo>
                                  <a:pt x="7620" y="7620"/>
                                </a:moveTo>
                                <a:lnTo>
                                  <a:pt x="3810" y="7620"/>
                                </a:lnTo>
                                <a:lnTo>
                                  <a:pt x="7620" y="3810"/>
                                </a:lnTo>
                                <a:lnTo>
                                  <a:pt x="7620" y="7620"/>
                                </a:lnTo>
                                <a:close/>
                              </a:path>
                              <a:path w="1525270" h="240029">
                                <a:moveTo>
                                  <a:pt x="1517650" y="7620"/>
                                </a:moveTo>
                                <a:lnTo>
                                  <a:pt x="7620" y="7620"/>
                                </a:lnTo>
                                <a:lnTo>
                                  <a:pt x="7620" y="3810"/>
                                </a:lnTo>
                                <a:lnTo>
                                  <a:pt x="1517650" y="3810"/>
                                </a:lnTo>
                                <a:lnTo>
                                  <a:pt x="1517650" y="7620"/>
                                </a:lnTo>
                                <a:close/>
                              </a:path>
                              <a:path w="1525270" h="240029">
                                <a:moveTo>
                                  <a:pt x="1517650" y="236220"/>
                                </a:moveTo>
                                <a:lnTo>
                                  <a:pt x="1517650" y="3810"/>
                                </a:lnTo>
                                <a:lnTo>
                                  <a:pt x="1521460" y="7620"/>
                                </a:lnTo>
                                <a:lnTo>
                                  <a:pt x="1525270" y="7620"/>
                                </a:lnTo>
                                <a:lnTo>
                                  <a:pt x="1525270" y="232410"/>
                                </a:lnTo>
                                <a:lnTo>
                                  <a:pt x="1521460" y="232410"/>
                                </a:lnTo>
                                <a:lnTo>
                                  <a:pt x="1517650" y="236220"/>
                                </a:lnTo>
                                <a:close/>
                              </a:path>
                              <a:path w="1525270" h="240029">
                                <a:moveTo>
                                  <a:pt x="1525270" y="7620"/>
                                </a:moveTo>
                                <a:lnTo>
                                  <a:pt x="1521460" y="7620"/>
                                </a:lnTo>
                                <a:lnTo>
                                  <a:pt x="1517650" y="3810"/>
                                </a:lnTo>
                                <a:lnTo>
                                  <a:pt x="1525270" y="3810"/>
                                </a:lnTo>
                                <a:lnTo>
                                  <a:pt x="1525270" y="7620"/>
                                </a:lnTo>
                                <a:close/>
                              </a:path>
                              <a:path w="1525270" h="240029">
                                <a:moveTo>
                                  <a:pt x="7620" y="236220"/>
                                </a:moveTo>
                                <a:lnTo>
                                  <a:pt x="3810" y="232410"/>
                                </a:lnTo>
                                <a:lnTo>
                                  <a:pt x="7620" y="232410"/>
                                </a:lnTo>
                                <a:lnTo>
                                  <a:pt x="7620" y="236220"/>
                                </a:lnTo>
                                <a:close/>
                              </a:path>
                              <a:path w="1525270" h="240029">
                                <a:moveTo>
                                  <a:pt x="1517650" y="236220"/>
                                </a:moveTo>
                                <a:lnTo>
                                  <a:pt x="7620" y="236220"/>
                                </a:lnTo>
                                <a:lnTo>
                                  <a:pt x="7620" y="232410"/>
                                </a:lnTo>
                                <a:lnTo>
                                  <a:pt x="1517650" y="232410"/>
                                </a:lnTo>
                                <a:lnTo>
                                  <a:pt x="1517650" y="236220"/>
                                </a:lnTo>
                                <a:close/>
                              </a:path>
                              <a:path w="1525270" h="240029">
                                <a:moveTo>
                                  <a:pt x="1525270" y="236220"/>
                                </a:moveTo>
                                <a:lnTo>
                                  <a:pt x="1517650" y="236220"/>
                                </a:lnTo>
                                <a:lnTo>
                                  <a:pt x="1521460" y="232410"/>
                                </a:lnTo>
                                <a:lnTo>
                                  <a:pt x="1525270" y="232410"/>
                                </a:lnTo>
                                <a:lnTo>
                                  <a:pt x="1525270" y="23622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9.4pt;margin-top:-7.6pt;height:49.95pt;width:349.1pt;mso-position-horizontal-relative:page;z-index:-251643904;mso-width-relative:page;mso-height-relative:page;" coordsize="4433570,634365" o:gfxdata="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">
                <o:lock v:ext="edit" aspectratio="f"/>
                <v:shape id="Graphic 34" o:spid="_x0000_s1026" o:spt="100" style="position:absolute;left:60325;top:40576;height:519430;width:4373245;" fillcolor="#56575B" filled="t" stroked="f" coordsize="4373245,519430" o:gfxdata="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ecivQAA&#10;ANsAAAAPAAAAAAAAAAEAIAAAACIAAABkcnMvZG93bnJldi54bWxQSwECFAAUAAAACACHTuJAMy8F&#10;njsAAAA5AAAAEAAAAAAAAAABACAAAAAMAQAAZHJzL3NoYXBleG1sLnhtbFBLBQYAAAAABgAGAFsB&#10;AAC2AwAAAAA=&#10;" path="m3285591,301053l3281095,296545,3276587,296545,3276587,305549,3276587,509905,8991,509905,8991,305549,3276587,305549,3276587,296545,4495,296545,3098,296773,1854,297408,850,298411,215,299656,0,301053,0,514413,4495,518909,3281095,518909,3285591,514413,3285591,509905,3285591,305549,3285591,301053xem4372711,4508l4368216,0,4363707,0,4363707,9004,4363707,228612,2775051,228612,2775051,9004,4363707,9004,4363707,0,2770555,0,2769158,228,2767914,863,2766911,1866,2766276,3111,2766047,4508,2766047,233108,2770555,237604,4368216,237604,4372711,233108,4372711,228612,4372711,9004,4372711,4508xe">
                  <v:fill on="t" focussize="0,0"/>
                  <v:stroke on="f"/>
                  <v:imagedata o:title=""/>
                  <o:lock v:ext="edit" aspectratio="f"/>
                  <v:textbox inset="0mm,0mm,0mm,0mm"/>
                </v:shape>
                <v:shape id="Graphic 35" o:spid="_x0000_s1026" o:spt="100" style="position:absolute;left:0;top:40576;height:238125;width:1958975;" fillcolor="#56575B" filled="t" stroked="f" coordsize="1958975,238125" o:gfxdata="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FyT2/&#10;AAAA2wAAAA8AAAAAAAAAAQAgAAAAIgAAAGRycy9kb3ducmV2LnhtbFBLAQIUABQAAAAIAIdO4kAz&#10;LwWeOwAAADkAAAAQAAAAAAAAAAEAIAAAAA4BAABkcnMvc2hhcGV4bWwueG1sUEsFBgAAAAAGAAYA&#10;WwEAALgDAAAAAA==&#10;" path="m1953945,237604l4495,237604,3098,237388,1854,236753,850,235750,215,234505,0,233108,0,4508,4495,0,1953945,0,1958441,4508,8991,4508,4495,9004,8991,9004,8991,228612,4495,228612,8991,233108,1958441,233108,1958225,234505,1957590,235750,1956587,236753,1955342,237388,1953945,237604xem8991,9004l4495,9004,8991,4508,8991,9004xem1949437,9004l8991,9004,8991,4508,1949437,4508,1949437,9004xem1949437,233108l1949437,4508,1953945,9004,1958441,9004,1958441,228612,1953945,228612,1949437,233108xem1958441,9004l1953945,9004,1949437,4508,1958441,4508,1958441,9004xem8991,233108l4495,228612,8991,228612,8991,233108xem1949437,233108l8991,233108,8991,228612,1949437,228612,1949437,233108xem1958441,233108l1949437,233108,1953945,228612,1958441,228612,1958441,233108xe">
                  <v:fill on="t" focussize="0,0"/>
                  <v:stroke on="f"/>
                  <v:imagedata o:title=""/>
                  <o:lock v:ext="edit" aspectratio="f"/>
                  <v:textbox inset="0mm,0mm,0mm,0mm"/>
                </v:shape>
                <v:shape id="Graphic 36" o:spid="_x0000_s1026" o:spt="100" style="position:absolute;left:222427;top:391795;height:239395;width:1931035;" fillcolor="#FFFFFF" filled="t" stroked="f" coordsize="1931035,239395" o:gfxdata="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IpBvQAA&#10;ANsAAAAPAAAAAAAAAAEAIAAAACIAAABkcnMvZG93bnJldi54bWxQSwECFAAUAAAACACHTuJAMy8F&#10;njsAAAA5AAAAEAAAAAAAAAABACAAAAAMAQAAZHJzL3NoYXBleG1sLnhtbFBLBQYAAAAABgAGAFsB&#10;AAC2AwAAAAA=&#10;" path="m1930908,239267l0,239267,0,0,1930908,0,1930908,239267xe">
                  <v:fill on="t" focussize="0,0"/>
                  <v:stroke on="f"/>
                  <v:imagedata o:title=""/>
                  <o:lock v:ext="edit" aspectratio="f"/>
                  <v:textbox inset="0mm,0mm,0mm,0mm"/>
                </v:shape>
                <v:shape id="Graphic 37" o:spid="_x0000_s1026" o:spt="100" style="position:absolute;left:217855;top:387350;height:247015;width:1938655;" fillcolor="#000000" filled="t" stroked="f" coordsize="1938655,247015" o:gfxdata="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BqvLvQAA&#10;ANsAAAAPAAAAAAAAAAEAIAAAACIAAABkcnMvZG93bnJldi54bWxQSwECFAAUAAAACACHTuJAMy8F&#10;njsAAAA5AAAAEAAAAAAAAAABACAAAAAMAQAAZHJzL3NoYXBleG1sLnhtbFBLBQYAAAAABgAGAFsB&#10;AAC2AwAAAAA=&#10;" path="m1934845,247015l3810,247015,2349,246722,1117,245897,292,244665,0,243205,0,3810,292,2349,1117,1117,2349,292,3810,0,1934845,0,1936305,292,1937537,1117,1938362,2349,1938655,3810,7620,3810,3810,7620,7620,7620,7620,239395,3810,239395,7620,243205,1938655,243205,1938362,244665,1937537,245897,1936305,246722,1934845,247015xem7620,7620l3810,7620,7620,3810,7620,7620xem1931035,7620l7620,7620,7620,3810,1931035,3810,1931035,7620xem1931035,243205l1931035,3810,1934845,7620,1938655,7620,1938655,239395,1934845,239395,1931035,243205xem1938655,7620l1934845,7620,1931035,3810,1938655,3810,1938655,7620xem7620,243205l3810,239395,7620,239395,7620,243205xem1931035,243205l7620,243205,7620,239395,1931035,239395,1931035,243205xem1938655,243205l1931035,243205,1934845,239395,1938655,239395,1938655,243205xe">
                  <v:fill on="t" focussize="0,0"/>
                  <v:stroke on="f"/>
                  <v:imagedata o:title=""/>
                  <o:lock v:ext="edit" aspectratio="f"/>
                  <v:textbox inset="0mm,0mm,0mm,0mm"/>
                </v:shape>
                <v:shape id="Graphic 38" o:spid="_x0000_s1026" o:spt="100" style="position:absolute;left:175183;top:3175;height:297180;width:1454150;" fillcolor="#FFFFFF" filled="t" stroked="f" coordsize="1454150,297180" o:gfxdata="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azlJvQAA&#10;ANsAAAAPAAAAAAAAAAEAIAAAACIAAABkcnMvZG93bnJldi54bWxQSwECFAAUAAAACACHTuJAMy8F&#10;njsAAAA5AAAAEAAAAAAAAAABACAAAAAMAQAAZHJzL3NoYXBleG1sLnhtbFBLBQYAAAAABgAGAFsB&#10;AAC2AwAAAAA=&#10;" path="m1453896,297180l0,297180,0,0,1453896,0,1453896,297180xe">
                  <v:fill on="t" focussize="0,0"/>
                  <v:stroke on="f"/>
                  <v:imagedata o:title=""/>
                  <o:lock v:ext="edit" aspectratio="f"/>
                  <v:textbox inset="0mm,0mm,0mm,0mm"/>
                </v:shape>
                <v:shape id="Graphic 39" o:spid="_x0000_s1026" o:spt="100" style="position:absolute;left:171500;top:0;height:303530;width:1461770;" fillcolor="#000000" filled="t" stroked="f" coordsize="1461770,303530" o:gfxdata="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dvM7vQAA&#10;ANsAAAAPAAAAAAAAAAEAIAAAACIAAABkcnMvZG93bnJldi54bWxQSwECFAAUAAAACACHTuJAMy8F&#10;njsAAAA5AAAAEAAAAAAAAAABACAAAAAMAQAAZHJzL3NoYXBleG1sLnhtbFBLBQYAAAAABgAGAFsB&#10;AAC2AwAAAAA=&#10;" path="m1457960,303530l3809,303530,2349,303237,1117,302412,292,301180,0,299720,0,3810,292,2349,1117,1117,2349,292,3809,0,1457960,0,1459420,292,1460652,1117,1461477,2349,1461770,3810,7619,3810,3809,7620,7619,7620,7619,295910,3809,295910,7619,299720,1461770,299720,1461477,301180,1460652,302412,1459420,303237,1457960,303530xem7619,7620l3809,7620,7619,3810,7619,7620xem1454149,7620l7619,7620,7619,3810,1454149,3810,1454149,7620xem1454149,299720l1454149,3810,1457960,7620,1461770,7620,1461770,295910,1457960,295910,1454149,299720xem1461770,7620l1457960,7620,1454149,3810,1461770,3810,1461770,7620xem7619,299720l3809,295910,7619,295910,7619,299720xem1454149,299720l7619,299720,7619,295910,1454149,295910,1454149,299720xem1461770,299720l1454149,299720,1457960,295910,1461770,295910,1461770,299720xe">
                  <v:fill on="t" focussize="0,0"/>
                  <v:stroke on="f"/>
                  <v:imagedata o:title=""/>
                  <o:lock v:ext="edit" aspectratio="f"/>
                  <v:textbox inset="0mm,0mm,0mm,0mm"/>
                </v:shape>
                <v:shape id="Graphic 40" o:spid="_x0000_s1026" o:spt="100" style="position:absolute;left:2880283;top:15367;height:231775;width:1518285;" fillcolor="#FFFFFF" filled="t" stroked="f" coordsize="1518285,231775" o:gfxdata="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rbnu8AAAA&#10;2wAAAA8AAAAAAAAAAQAgAAAAIgAAAGRycy9kb3ducmV2LnhtbFBLAQIUABQAAAAIAIdO4kAzLwWe&#10;OwAAADkAAAAQAAAAAAAAAAEAIAAAAAsBAABkcnMvc2hhcGV4bWwueG1sUEsFBgAAAAAGAAYAWwEA&#10;ALUDAAAAAA==&#10;" path="m1517903,231648l0,231648,0,0,1517903,0,1517903,231648xe">
                  <v:fill on="t" focussize="0,0"/>
                  <v:stroke on="f"/>
                  <v:imagedata o:title=""/>
                  <o:lock v:ext="edit" aspectratio="f"/>
                  <v:textbox inset="0mm,0mm,0mm,0mm"/>
                </v:shape>
                <v:shape id="Graphic 41" o:spid="_x0000_s1026" o:spt="100" style="position:absolute;left:2876600;top:10795;height:240029;width:1525270;" fillcolor="#000000" filled="t" stroked="f" coordsize="1525270,240029" o:gfxdata="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ak6L7sAAADb&#10;AAAADwAAAAAAAAABACAAAAAiAAAAZHJzL2Rvd25yZXYueG1sUEsBAhQAFAAAAAgAh07iQDMvBZ47&#10;AAAAOQAAABAAAAAAAAAAAQAgAAAACgEAAGRycy9zaGFwZXhtbC54bWxQSwUGAAAAAAYABgBbAQAA&#10;tAMAAAAA&#10;" path="m1521460,240030l3810,240030,2349,239737,1117,238912,292,237680,0,236220,0,3810,292,2349,1117,1117,2349,292,3810,0,1521460,0,1522920,292,1524152,1117,1524977,2349,1525270,3810,7620,3810,3810,7620,7620,7620,7620,232410,3810,232410,7620,236220,1525270,236220,1524977,237680,1524152,238912,1522920,239737,1521460,240030xem7620,7620l3810,7620,7620,3810,7620,7620xem1517650,7620l7620,7620,7620,3810,1517650,3810,1517650,7620xem1517650,236220l1517650,3810,1521460,7620,1525270,7620,1525270,232410,1521460,232410,1517650,236220xem1525270,7620l1521460,7620,1517650,3810,1525270,3810,1525270,7620xem7620,236220l3810,232410,7620,232410,7620,236220xem1517650,236220l7620,236220,7620,232410,1517650,232410,1517650,236220xem1525270,236220l1517650,236220,1521460,232410,1525270,232410,1525270,236220xe">
                  <v:fill on="t" focussize="0,0"/>
                  <v:stroke on="f"/>
                  <v:imagedata o:title=""/>
                  <o:lock v:ext="edit" aspectratio="f"/>
                  <v:textbox inset="0mm,0mm,0mm,0mm"/>
                </v:shape>
              </v:group>
            </w:pict>
          </mc:Fallback>
        </mc:AlternateContent>
      </w:r>
      <w:r>
        <w:rPr>
          <w:spacing w:val="-4"/>
          <w:sz w:val="15"/>
        </w:rPr>
        <w:t>Contact</w:t>
      </w:r>
      <w:r>
        <w:rPr>
          <w:spacing w:val="40"/>
          <w:sz w:val="15"/>
        </w:rPr>
        <w:t xml:space="preserve"> </w:t>
      </w:r>
      <w:r>
        <w:rPr>
          <w:spacing w:val="-2"/>
          <w:sz w:val="15"/>
        </w:rPr>
        <w:t>person</w:t>
      </w:r>
    </w:p>
    <w:p w14:paraId="5F404940">
      <w:pPr>
        <w:pStyle w:val="9"/>
        <w:spacing w:line="145" w:lineRule="exact"/>
        <w:ind w:left="439"/>
        <w:rPr>
          <w:sz w:val="15"/>
        </w:rPr>
      </w:pPr>
      <w:r>
        <w:rPr>
          <w:color w:val="56575B"/>
          <w:spacing w:val="-2"/>
        </w:rPr>
        <w:t>Email</w:t>
      </w:r>
      <w:r>
        <w:rPr>
          <w:color w:val="56575B"/>
          <w:spacing w:val="-5"/>
        </w:rPr>
        <w:t xml:space="preserve"> </w:t>
      </w:r>
      <w:r>
        <w:rPr>
          <w:color w:val="56575B"/>
          <w:spacing w:val="-4"/>
        </w:rPr>
        <w:t>Address</w:t>
      </w:r>
      <w:r>
        <w:rPr>
          <w:spacing w:val="-4"/>
          <w:sz w:val="15"/>
        </w:rPr>
        <w:t>:</w:t>
      </w:r>
    </w:p>
    <w:p w14:paraId="5B3CE725">
      <w:pPr>
        <w:pStyle w:val="9"/>
        <w:rPr>
          <w:sz w:val="22"/>
        </w:rPr>
      </w:pPr>
      <w:r>
        <w:br w:type="column"/>
      </w:r>
    </w:p>
    <w:p w14:paraId="7C99619F">
      <w:pPr>
        <w:pStyle w:val="9"/>
        <w:spacing w:before="157"/>
        <w:rPr>
          <w:sz w:val="22"/>
        </w:rPr>
      </w:pPr>
    </w:p>
    <w:p w14:paraId="76B384A4">
      <w:pPr>
        <w:pStyle w:val="4"/>
        <w:spacing w:before="1" w:line="588" w:lineRule="auto"/>
        <w:ind w:left="417" w:right="38" w:hanging="75"/>
      </w:pPr>
      <w:r>
        <w:t xml:space="preserve">Arthur Magaya </w:t>
      </w:r>
      <w:r>
        <w:fldChar w:fldCharType="begin"/>
      </w:r>
      <w:r>
        <w:instrText xml:space="preserve"> HYPERLINK "mailto:arthur@rubiem.com" \h </w:instrText>
      </w:r>
      <w:r>
        <w:fldChar w:fldCharType="separate"/>
      </w:r>
      <w:r>
        <w:rPr>
          <w:spacing w:val="-2"/>
        </w:rPr>
        <w:t>arthur@rubiem.com</w:t>
      </w:r>
      <w:r>
        <w:rPr>
          <w:spacing w:val="-2"/>
        </w:rPr>
        <w:fldChar w:fldCharType="end"/>
      </w:r>
    </w:p>
    <w:p w14:paraId="22782524">
      <w:pPr>
        <w:pStyle w:val="9"/>
      </w:pPr>
      <w:r>
        <w:br w:type="column"/>
      </w:r>
    </w:p>
    <w:p w14:paraId="074716A6">
      <w:pPr>
        <w:pStyle w:val="9"/>
      </w:pPr>
    </w:p>
    <w:p w14:paraId="7B2C15B8">
      <w:pPr>
        <w:pStyle w:val="9"/>
      </w:pPr>
    </w:p>
    <w:p w14:paraId="35C3C072">
      <w:pPr>
        <w:pStyle w:val="9"/>
        <w:spacing w:before="61"/>
      </w:pPr>
    </w:p>
    <w:p w14:paraId="08102E8A">
      <w:pPr>
        <w:pStyle w:val="9"/>
        <w:ind w:left="406"/>
      </w:pPr>
      <w:r>
        <w:rPr>
          <w:color w:val="56575B"/>
        </w:rPr>
        <w:t>ID</w:t>
      </w:r>
      <w:r>
        <w:rPr>
          <w:color w:val="56575B"/>
          <w:spacing w:val="21"/>
        </w:rPr>
        <w:t xml:space="preserve"> </w:t>
      </w:r>
      <w:r>
        <w:rPr>
          <w:color w:val="56575B"/>
          <w:spacing w:val="-2"/>
        </w:rPr>
        <w:t>Number:</w:t>
      </w:r>
    </w:p>
    <w:p w14:paraId="7F01EA22">
      <w:pPr>
        <w:pStyle w:val="9"/>
        <w:rPr>
          <w:sz w:val="22"/>
        </w:rPr>
      </w:pPr>
      <w:r>
        <w:br w:type="column"/>
      </w:r>
    </w:p>
    <w:p w14:paraId="731F6C04">
      <w:pPr>
        <w:pStyle w:val="9"/>
        <w:spacing w:before="174"/>
        <w:rPr>
          <w:sz w:val="22"/>
        </w:rPr>
      </w:pPr>
    </w:p>
    <w:p w14:paraId="46DBAA9C">
      <w:pPr>
        <w:pStyle w:val="4"/>
        <w:ind w:left="406"/>
      </w:pPr>
      <w:r>
        <w:rPr>
          <w:spacing w:val="-2"/>
        </w:rPr>
        <w:t>63-3085903F80</w:t>
      </w:r>
    </w:p>
    <w:p w14:paraId="0AE5E82B">
      <w:pPr>
        <w:pStyle w:val="9"/>
        <w:spacing w:before="86"/>
        <w:rPr>
          <w:sz w:val="22"/>
        </w:rPr>
      </w:pPr>
    </w:p>
    <w:p w14:paraId="5F9F63D4">
      <w:pPr>
        <w:pStyle w:val="9"/>
        <w:ind w:left="1169"/>
        <w:rPr>
          <w:sz w:val="15"/>
        </w:rPr>
      </w:pPr>
      <w:r>
        <w:rPr>
          <w:color w:val="56575B"/>
        </w:rPr>
        <w:t>Cell</w:t>
      </w:r>
      <w:r>
        <w:rPr>
          <w:color w:val="56575B"/>
          <w:spacing w:val="-9"/>
        </w:rPr>
        <w:t xml:space="preserve"> </w:t>
      </w:r>
      <w:r>
        <w:rPr>
          <w:color w:val="56575B"/>
          <w:spacing w:val="-2"/>
        </w:rPr>
        <w:t>Phone</w:t>
      </w:r>
      <w:r>
        <w:rPr>
          <w:spacing w:val="-2"/>
          <w:sz w:val="15"/>
        </w:rPr>
        <w:t>:</w:t>
      </w:r>
    </w:p>
    <w:p w14:paraId="6E885CB0">
      <w:pPr>
        <w:pStyle w:val="9"/>
      </w:pPr>
      <w:r>
        <w:br w:type="column"/>
      </w:r>
    </w:p>
    <w:p w14:paraId="52BE6C45">
      <w:pPr>
        <w:pStyle w:val="9"/>
      </w:pPr>
    </w:p>
    <w:p w14:paraId="71046E22">
      <w:pPr>
        <w:pStyle w:val="9"/>
      </w:pPr>
    </w:p>
    <w:p w14:paraId="09C93661">
      <w:pPr>
        <w:pStyle w:val="9"/>
        <w:spacing w:before="1"/>
      </w:pPr>
    </w:p>
    <w:p w14:paraId="5F7BBF1A">
      <w:pPr>
        <w:pStyle w:val="9"/>
        <w:ind w:left="406"/>
      </w:pPr>
      <w:r>
        <mc:AlternateContent>
          <mc:Choice Requires="wpg">
            <w:drawing>
              <wp:anchor distT="0" distB="0" distL="0" distR="0" simplePos="0" relativeHeight="251660288" behindDoc="0" locked="0" layoutInCell="1" allowOverlap="1">
                <wp:simplePos x="0" y="0"/>
                <wp:positionH relativeFrom="page">
                  <wp:posOffset>5077460</wp:posOffset>
                </wp:positionH>
                <wp:positionV relativeFrom="paragraph">
                  <wp:posOffset>241300</wp:posOffset>
                </wp:positionV>
                <wp:extent cx="2124710" cy="294005"/>
                <wp:effectExtent l="0" t="0" r="0" b="0"/>
                <wp:wrapNone/>
                <wp:docPr id="42" name="Group 42"/>
                <wp:cNvGraphicFramePr/>
                <a:graphic xmlns:a="http://schemas.openxmlformats.org/drawingml/2006/main">
                  <a:graphicData uri="http://schemas.microsoft.com/office/word/2010/wordprocessingGroup">
                    <wpg:wgp>
                      <wpg:cNvGrpSpPr/>
                      <wpg:grpSpPr>
                        <a:xfrm>
                          <a:off x="0" y="0"/>
                          <a:ext cx="2124710" cy="294005"/>
                          <a:chOff x="0" y="0"/>
                          <a:chExt cx="2124710" cy="294005"/>
                        </a:xfrm>
                      </wpg:grpSpPr>
                      <wps:wsp>
                        <wps:cNvPr id="43" name="Graphic 43"/>
                        <wps:cNvSpPr/>
                        <wps:spPr>
                          <a:xfrm>
                            <a:off x="0" y="0"/>
                            <a:ext cx="2124710" cy="222885"/>
                          </a:xfrm>
                          <a:custGeom>
                            <a:avLst/>
                            <a:gdLst/>
                            <a:ahLst/>
                            <a:cxnLst/>
                            <a:rect l="l" t="t" r="r" b="b"/>
                            <a:pathLst>
                              <a:path w="2124710" h="222885">
                                <a:moveTo>
                                  <a:pt x="2119693" y="222364"/>
                                </a:moveTo>
                                <a:lnTo>
                                  <a:pt x="4508" y="222364"/>
                                </a:lnTo>
                                <a:lnTo>
                                  <a:pt x="3111" y="222148"/>
                                </a:lnTo>
                                <a:lnTo>
                                  <a:pt x="1866" y="221513"/>
                                </a:lnTo>
                                <a:lnTo>
                                  <a:pt x="863" y="220510"/>
                                </a:lnTo>
                                <a:lnTo>
                                  <a:pt x="228" y="219252"/>
                                </a:lnTo>
                                <a:lnTo>
                                  <a:pt x="0" y="217868"/>
                                </a:lnTo>
                                <a:lnTo>
                                  <a:pt x="0" y="4508"/>
                                </a:lnTo>
                                <a:lnTo>
                                  <a:pt x="4508" y="0"/>
                                </a:lnTo>
                                <a:lnTo>
                                  <a:pt x="2119693" y="0"/>
                                </a:lnTo>
                                <a:lnTo>
                                  <a:pt x="2124189" y="4508"/>
                                </a:lnTo>
                                <a:lnTo>
                                  <a:pt x="9004" y="4508"/>
                                </a:lnTo>
                                <a:lnTo>
                                  <a:pt x="4508" y="9004"/>
                                </a:lnTo>
                                <a:lnTo>
                                  <a:pt x="9004" y="9004"/>
                                </a:lnTo>
                                <a:lnTo>
                                  <a:pt x="9004" y="213360"/>
                                </a:lnTo>
                                <a:lnTo>
                                  <a:pt x="4508" y="213360"/>
                                </a:lnTo>
                                <a:lnTo>
                                  <a:pt x="9004" y="217868"/>
                                </a:lnTo>
                                <a:lnTo>
                                  <a:pt x="2124189" y="217868"/>
                                </a:lnTo>
                                <a:lnTo>
                                  <a:pt x="2123973" y="219252"/>
                                </a:lnTo>
                                <a:lnTo>
                                  <a:pt x="2123338" y="220510"/>
                                </a:lnTo>
                                <a:lnTo>
                                  <a:pt x="2122335" y="221513"/>
                                </a:lnTo>
                                <a:lnTo>
                                  <a:pt x="2121077" y="222148"/>
                                </a:lnTo>
                                <a:lnTo>
                                  <a:pt x="2119693" y="222364"/>
                                </a:lnTo>
                                <a:close/>
                              </a:path>
                              <a:path w="2124710" h="222885">
                                <a:moveTo>
                                  <a:pt x="9004" y="9004"/>
                                </a:moveTo>
                                <a:lnTo>
                                  <a:pt x="4508" y="9004"/>
                                </a:lnTo>
                                <a:lnTo>
                                  <a:pt x="9004" y="4508"/>
                                </a:lnTo>
                                <a:lnTo>
                                  <a:pt x="9004" y="9004"/>
                                </a:lnTo>
                                <a:close/>
                              </a:path>
                              <a:path w="2124710" h="222885">
                                <a:moveTo>
                                  <a:pt x="2115197" y="9004"/>
                                </a:moveTo>
                                <a:lnTo>
                                  <a:pt x="9004" y="9004"/>
                                </a:lnTo>
                                <a:lnTo>
                                  <a:pt x="9004" y="4508"/>
                                </a:lnTo>
                                <a:lnTo>
                                  <a:pt x="2115197" y="4508"/>
                                </a:lnTo>
                                <a:lnTo>
                                  <a:pt x="2115197" y="9004"/>
                                </a:lnTo>
                                <a:close/>
                              </a:path>
                              <a:path w="2124710" h="222885">
                                <a:moveTo>
                                  <a:pt x="2115197" y="217868"/>
                                </a:moveTo>
                                <a:lnTo>
                                  <a:pt x="2115197" y="4508"/>
                                </a:lnTo>
                                <a:lnTo>
                                  <a:pt x="2119693" y="9004"/>
                                </a:lnTo>
                                <a:lnTo>
                                  <a:pt x="2124189" y="9004"/>
                                </a:lnTo>
                                <a:lnTo>
                                  <a:pt x="2124189" y="213360"/>
                                </a:lnTo>
                                <a:lnTo>
                                  <a:pt x="2119693" y="213360"/>
                                </a:lnTo>
                                <a:lnTo>
                                  <a:pt x="2115197" y="217868"/>
                                </a:lnTo>
                                <a:close/>
                              </a:path>
                              <a:path w="2124710" h="222885">
                                <a:moveTo>
                                  <a:pt x="2124189" y="9004"/>
                                </a:moveTo>
                                <a:lnTo>
                                  <a:pt x="2119693" y="9004"/>
                                </a:lnTo>
                                <a:lnTo>
                                  <a:pt x="2115197" y="4508"/>
                                </a:lnTo>
                                <a:lnTo>
                                  <a:pt x="2124189" y="4508"/>
                                </a:lnTo>
                                <a:lnTo>
                                  <a:pt x="2124189" y="9004"/>
                                </a:lnTo>
                                <a:close/>
                              </a:path>
                              <a:path w="2124710" h="222885">
                                <a:moveTo>
                                  <a:pt x="9004" y="217868"/>
                                </a:moveTo>
                                <a:lnTo>
                                  <a:pt x="4508" y="213360"/>
                                </a:lnTo>
                                <a:lnTo>
                                  <a:pt x="9004" y="213360"/>
                                </a:lnTo>
                                <a:lnTo>
                                  <a:pt x="9004" y="217868"/>
                                </a:lnTo>
                                <a:close/>
                              </a:path>
                              <a:path w="2124710" h="222885">
                                <a:moveTo>
                                  <a:pt x="2115197" y="217868"/>
                                </a:moveTo>
                                <a:lnTo>
                                  <a:pt x="9004" y="217868"/>
                                </a:lnTo>
                                <a:lnTo>
                                  <a:pt x="9004" y="213360"/>
                                </a:lnTo>
                                <a:lnTo>
                                  <a:pt x="2115197" y="213360"/>
                                </a:lnTo>
                                <a:lnTo>
                                  <a:pt x="2115197" y="217868"/>
                                </a:lnTo>
                                <a:close/>
                              </a:path>
                              <a:path w="2124710" h="222885">
                                <a:moveTo>
                                  <a:pt x="2124189" y="217868"/>
                                </a:moveTo>
                                <a:lnTo>
                                  <a:pt x="2115197" y="217868"/>
                                </a:lnTo>
                                <a:lnTo>
                                  <a:pt x="2119693" y="213360"/>
                                </a:lnTo>
                                <a:lnTo>
                                  <a:pt x="2124189" y="213360"/>
                                </a:lnTo>
                                <a:lnTo>
                                  <a:pt x="2124189" y="217868"/>
                                </a:lnTo>
                                <a:close/>
                              </a:path>
                            </a:pathLst>
                          </a:custGeom>
                          <a:solidFill>
                            <a:srgbClr val="56575B"/>
                          </a:solidFill>
                        </wps:spPr>
                        <wps:bodyPr wrap="square" lIns="0" tIns="0" rIns="0" bIns="0" rtlCol="0">
                          <a:noAutofit/>
                        </wps:bodyPr>
                      </wps:wsp>
                      <wps:wsp>
                        <wps:cNvPr id="44" name="Graphic 44"/>
                        <wps:cNvSpPr/>
                        <wps:spPr>
                          <a:xfrm>
                            <a:off x="236156" y="16192"/>
                            <a:ext cx="1483360" cy="273050"/>
                          </a:xfrm>
                          <a:custGeom>
                            <a:avLst/>
                            <a:gdLst/>
                            <a:ahLst/>
                            <a:cxnLst/>
                            <a:rect l="l" t="t" r="r" b="b"/>
                            <a:pathLst>
                              <a:path w="1483360" h="273050">
                                <a:moveTo>
                                  <a:pt x="1482852" y="272796"/>
                                </a:moveTo>
                                <a:lnTo>
                                  <a:pt x="0" y="272796"/>
                                </a:lnTo>
                                <a:lnTo>
                                  <a:pt x="0" y="0"/>
                                </a:lnTo>
                                <a:lnTo>
                                  <a:pt x="1482852" y="0"/>
                                </a:lnTo>
                                <a:lnTo>
                                  <a:pt x="1482852" y="272796"/>
                                </a:lnTo>
                                <a:close/>
                              </a:path>
                            </a:pathLst>
                          </a:custGeom>
                          <a:solidFill>
                            <a:srgbClr val="FFFFFF"/>
                          </a:solidFill>
                        </wps:spPr>
                        <wps:bodyPr wrap="square" lIns="0" tIns="0" rIns="0" bIns="0" rtlCol="0">
                          <a:noAutofit/>
                        </wps:bodyPr>
                      </wps:wsp>
                      <wps:wsp>
                        <wps:cNvPr id="45" name="Graphic 45"/>
                        <wps:cNvSpPr/>
                        <wps:spPr>
                          <a:xfrm>
                            <a:off x="232473" y="12763"/>
                            <a:ext cx="1490980" cy="280670"/>
                          </a:xfrm>
                          <a:custGeom>
                            <a:avLst/>
                            <a:gdLst/>
                            <a:ahLst/>
                            <a:cxnLst/>
                            <a:rect l="l" t="t" r="r" b="b"/>
                            <a:pathLst>
                              <a:path w="1490980" h="280670">
                                <a:moveTo>
                                  <a:pt x="1487170" y="280670"/>
                                </a:moveTo>
                                <a:lnTo>
                                  <a:pt x="3810" y="280670"/>
                                </a:lnTo>
                                <a:lnTo>
                                  <a:pt x="2349" y="280377"/>
                                </a:lnTo>
                                <a:lnTo>
                                  <a:pt x="1117" y="279552"/>
                                </a:lnTo>
                                <a:lnTo>
                                  <a:pt x="292" y="278320"/>
                                </a:lnTo>
                                <a:lnTo>
                                  <a:pt x="0" y="276860"/>
                                </a:lnTo>
                                <a:lnTo>
                                  <a:pt x="0" y="3810"/>
                                </a:lnTo>
                                <a:lnTo>
                                  <a:pt x="292" y="2349"/>
                                </a:lnTo>
                                <a:lnTo>
                                  <a:pt x="1117" y="1117"/>
                                </a:lnTo>
                                <a:lnTo>
                                  <a:pt x="2349" y="292"/>
                                </a:lnTo>
                                <a:lnTo>
                                  <a:pt x="3810" y="0"/>
                                </a:lnTo>
                                <a:lnTo>
                                  <a:pt x="1487170" y="0"/>
                                </a:lnTo>
                                <a:lnTo>
                                  <a:pt x="1488630" y="292"/>
                                </a:lnTo>
                                <a:lnTo>
                                  <a:pt x="1489862" y="1117"/>
                                </a:lnTo>
                                <a:lnTo>
                                  <a:pt x="1490687" y="2349"/>
                                </a:lnTo>
                                <a:lnTo>
                                  <a:pt x="1490979" y="3810"/>
                                </a:lnTo>
                                <a:lnTo>
                                  <a:pt x="7620" y="3810"/>
                                </a:lnTo>
                                <a:lnTo>
                                  <a:pt x="3810" y="7620"/>
                                </a:lnTo>
                                <a:lnTo>
                                  <a:pt x="7620" y="7620"/>
                                </a:lnTo>
                                <a:lnTo>
                                  <a:pt x="7620" y="273050"/>
                                </a:lnTo>
                                <a:lnTo>
                                  <a:pt x="3810" y="273050"/>
                                </a:lnTo>
                                <a:lnTo>
                                  <a:pt x="7620" y="276860"/>
                                </a:lnTo>
                                <a:lnTo>
                                  <a:pt x="1490979" y="276860"/>
                                </a:lnTo>
                                <a:lnTo>
                                  <a:pt x="1490687" y="278320"/>
                                </a:lnTo>
                                <a:lnTo>
                                  <a:pt x="1489862" y="279552"/>
                                </a:lnTo>
                                <a:lnTo>
                                  <a:pt x="1488630" y="280377"/>
                                </a:lnTo>
                                <a:lnTo>
                                  <a:pt x="1487170" y="280670"/>
                                </a:lnTo>
                                <a:close/>
                              </a:path>
                              <a:path w="1490980" h="280670">
                                <a:moveTo>
                                  <a:pt x="7620" y="7620"/>
                                </a:moveTo>
                                <a:lnTo>
                                  <a:pt x="3810" y="7620"/>
                                </a:lnTo>
                                <a:lnTo>
                                  <a:pt x="7620" y="3810"/>
                                </a:lnTo>
                                <a:lnTo>
                                  <a:pt x="7620" y="7620"/>
                                </a:lnTo>
                                <a:close/>
                              </a:path>
                              <a:path w="1490980" h="280670">
                                <a:moveTo>
                                  <a:pt x="1483360" y="7620"/>
                                </a:moveTo>
                                <a:lnTo>
                                  <a:pt x="7620" y="7620"/>
                                </a:lnTo>
                                <a:lnTo>
                                  <a:pt x="7620" y="3810"/>
                                </a:lnTo>
                                <a:lnTo>
                                  <a:pt x="1483360" y="3810"/>
                                </a:lnTo>
                                <a:lnTo>
                                  <a:pt x="1483360" y="7620"/>
                                </a:lnTo>
                                <a:close/>
                              </a:path>
                              <a:path w="1490980" h="280670">
                                <a:moveTo>
                                  <a:pt x="1483360" y="276860"/>
                                </a:moveTo>
                                <a:lnTo>
                                  <a:pt x="1483360" y="3810"/>
                                </a:lnTo>
                                <a:lnTo>
                                  <a:pt x="1487170" y="7620"/>
                                </a:lnTo>
                                <a:lnTo>
                                  <a:pt x="1490979" y="7620"/>
                                </a:lnTo>
                                <a:lnTo>
                                  <a:pt x="1490979" y="273050"/>
                                </a:lnTo>
                                <a:lnTo>
                                  <a:pt x="1487170" y="273050"/>
                                </a:lnTo>
                                <a:lnTo>
                                  <a:pt x="1483360" y="276860"/>
                                </a:lnTo>
                                <a:close/>
                              </a:path>
                              <a:path w="1490980" h="280670">
                                <a:moveTo>
                                  <a:pt x="1490979" y="7620"/>
                                </a:moveTo>
                                <a:lnTo>
                                  <a:pt x="1487170" y="7620"/>
                                </a:lnTo>
                                <a:lnTo>
                                  <a:pt x="1483360" y="3810"/>
                                </a:lnTo>
                                <a:lnTo>
                                  <a:pt x="1490979" y="3810"/>
                                </a:lnTo>
                                <a:lnTo>
                                  <a:pt x="1490979" y="7620"/>
                                </a:lnTo>
                                <a:close/>
                              </a:path>
                              <a:path w="1490980" h="280670">
                                <a:moveTo>
                                  <a:pt x="7620" y="276860"/>
                                </a:moveTo>
                                <a:lnTo>
                                  <a:pt x="3810" y="273050"/>
                                </a:lnTo>
                                <a:lnTo>
                                  <a:pt x="7620" y="273050"/>
                                </a:lnTo>
                                <a:lnTo>
                                  <a:pt x="7620" y="276860"/>
                                </a:lnTo>
                                <a:close/>
                              </a:path>
                              <a:path w="1490980" h="280670">
                                <a:moveTo>
                                  <a:pt x="1483360" y="276860"/>
                                </a:moveTo>
                                <a:lnTo>
                                  <a:pt x="7620" y="276860"/>
                                </a:lnTo>
                                <a:lnTo>
                                  <a:pt x="7620" y="273050"/>
                                </a:lnTo>
                                <a:lnTo>
                                  <a:pt x="1483360" y="273050"/>
                                </a:lnTo>
                                <a:lnTo>
                                  <a:pt x="1483360" y="276860"/>
                                </a:lnTo>
                                <a:close/>
                              </a:path>
                              <a:path w="1490980" h="280670">
                                <a:moveTo>
                                  <a:pt x="1490979" y="276860"/>
                                </a:moveTo>
                                <a:lnTo>
                                  <a:pt x="1483360" y="276860"/>
                                </a:lnTo>
                                <a:lnTo>
                                  <a:pt x="1487170" y="273050"/>
                                </a:lnTo>
                                <a:lnTo>
                                  <a:pt x="1490979" y="273050"/>
                                </a:lnTo>
                                <a:lnTo>
                                  <a:pt x="1490979" y="276860"/>
                                </a:lnTo>
                                <a:close/>
                              </a:path>
                            </a:pathLst>
                          </a:custGeom>
                          <a:solidFill>
                            <a:srgbClr val="000000"/>
                          </a:solidFill>
                        </wps:spPr>
                        <wps:bodyPr wrap="square" lIns="0" tIns="0" rIns="0" bIns="0" rtlCol="0">
                          <a:noAutofit/>
                        </wps:bodyPr>
                      </wps:wsp>
                      <wps:wsp>
                        <wps:cNvPr id="46" name="Textbox 46"/>
                        <wps:cNvSpPr txBox="1"/>
                        <wps:spPr>
                          <a:xfrm>
                            <a:off x="0" y="0"/>
                            <a:ext cx="2124710" cy="294005"/>
                          </a:xfrm>
                          <a:prstGeom prst="rect">
                            <a:avLst/>
                          </a:prstGeom>
                        </wps:spPr>
                        <wps:txbx>
                          <w:txbxContent>
                            <w:p w14:paraId="7124F030">
                              <w:pPr>
                                <w:spacing w:before="102"/>
                                <w:ind w:left="520" w:right="0" w:firstLine="0"/>
                                <w:jc w:val="left"/>
                                <w:rPr>
                                  <w:sz w:val="22"/>
                                </w:rPr>
                              </w:pPr>
                              <w:r>
                                <w:rPr>
                                  <w:spacing w:val="-2"/>
                                  <w:sz w:val="22"/>
                                </w:rPr>
                                <w:t>0781253091</w:t>
                              </w:r>
                            </w:p>
                          </w:txbxContent>
                        </wps:txbx>
                        <wps:bodyPr wrap="square" lIns="0" tIns="0" rIns="0" bIns="0" rtlCol="0">
                          <a:noAutofit/>
                        </wps:bodyPr>
                      </wps:wsp>
                    </wpg:wgp>
                  </a:graphicData>
                </a:graphic>
              </wp:anchor>
            </w:drawing>
          </mc:Choice>
          <mc:Fallback>
            <w:pict>
              <v:group id="_x0000_s1026" o:spid="_x0000_s1026" o:spt="203" style="position:absolute;left:0pt;margin-left:399.8pt;margin-top:19pt;height:23.15pt;width:167.3pt;mso-position-horizontal-relative:page;z-index:251660288;mso-width-relative:page;mso-height-relative:page;" coordsize="2124710,294005" o:gfxdata="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">
                <o:lock v:ext="edit" aspectratio="f"/>
                <v:shape id="Graphic 43" o:spid="_x0000_s1026" o:spt="100" style="position:absolute;left:0;top:0;height:222885;width:2124710;" fillcolor="#56575B" filled="t" stroked="f" coordsize="2124710,222885" o:gfxdata="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72mC&#10;wAAAANsAAAAPAAAAAAAAAAEAIAAAACIAAABkcnMvZG93bnJldi54bWxQSwECFAAUAAAACACHTuJA&#10;My8FnjsAAAA5AAAAEAAAAAAAAAABACAAAAAPAQAAZHJzL3NoYXBleG1sLnhtbFBLBQYAAAAABgAG&#10;AFsBAAC5AwAAAAA=&#10;" path="m2119693,222364l4508,222364,3111,222148,1866,221513,863,220510,228,219252,0,217868,0,4508,4508,0,2119693,0,2124189,4508,9004,4508,4508,9004,9004,9004,9004,213360,4508,213360,9004,217868,2124189,217868,2123973,219252,2123338,220510,2122335,221513,2121077,222148,2119693,222364xem9004,9004l4508,9004,9004,4508,9004,9004xem2115197,9004l9004,9004,9004,4508,2115197,4508,2115197,9004xem2115197,217868l2115197,4508,2119693,9004,2124189,9004,2124189,213360,2119693,213360,2115197,217868xem2124189,9004l2119693,9004,2115197,4508,2124189,4508,2124189,9004xem9004,217868l4508,213360,9004,213360,9004,217868xem2115197,217868l9004,217868,9004,213360,2115197,213360,2115197,217868xem2124189,217868l2115197,217868,2119693,213360,2124189,213360,2124189,217868xe">
                  <v:fill on="t" focussize="0,0"/>
                  <v:stroke on="f"/>
                  <v:imagedata o:title=""/>
                  <o:lock v:ext="edit" aspectratio="f"/>
                  <v:textbox inset="0mm,0mm,0mm,0mm"/>
                </v:shape>
                <v:shape id="Graphic 44" o:spid="_x0000_s1026" o:spt="100" style="position:absolute;left:236156;top:16192;height:273050;width:1483360;" fillcolor="#FFFFFF" filled="t" stroked="f" coordsize="1483360,273050" o:gfxdata="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fJ/f25AAAA2wAA&#10;AA8AAAAAAAAAAQAgAAAAIgAAAGRycy9kb3ducmV2LnhtbFBLAQIUABQAAAAIAIdO4kAzLwWeOwAA&#10;ADkAAAAQAAAAAAAAAAEAIAAAAAgBAABkcnMvc2hhcGV4bWwueG1sUEsFBgAAAAAGAAYAWwEAALID&#10;AAAAAA==&#10;" path="m1482852,272796l0,272796,0,0,1482852,0,1482852,272796xe">
                  <v:fill on="t" focussize="0,0"/>
                  <v:stroke on="f"/>
                  <v:imagedata o:title=""/>
                  <o:lock v:ext="edit" aspectratio="f"/>
                  <v:textbox inset="0mm,0mm,0mm,0mm"/>
                </v:shape>
                <v:shape id="Graphic 45" o:spid="_x0000_s1026" o:spt="100" style="position:absolute;left:232473;top:12763;height:280670;width:1490980;" fillcolor="#000000" filled="t" stroked="f" coordsize="1490980,280670" o:gfxdata="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XDzlvQAA&#10;ANsAAAAPAAAAAAAAAAEAIAAAACIAAABkcnMvZG93bnJldi54bWxQSwECFAAUAAAACACHTuJAMy8F&#10;njsAAAA5AAAAEAAAAAAAAAABACAAAAAMAQAAZHJzL3NoYXBleG1sLnhtbFBLBQYAAAAABgAGAFsB&#10;AAC2AwAAAAA=&#10;" path="m1487170,280670l3810,280670,2349,280377,1117,279552,292,278320,0,276860,0,3810,292,2349,1117,1117,2349,292,3810,0,1487170,0,1488630,292,1489862,1117,1490687,2349,1490979,3810,7620,3810,3810,7620,7620,7620,7620,273050,3810,273050,7620,276860,1490979,276860,1490687,278320,1489862,279552,1488630,280377,1487170,280670xem7620,7620l3810,7620,7620,3810,7620,7620xem1483360,7620l7620,7620,7620,3810,1483360,3810,1483360,7620xem1483360,276860l1483360,3810,1487170,7620,1490979,7620,1490979,273050,1487170,273050,1483360,276860xem1490979,7620l1487170,7620,1483360,3810,1490979,3810,1490979,7620xem7620,276860l3810,273050,7620,273050,7620,276860xem1483360,276860l7620,276860,7620,273050,1483360,273050,1483360,276860xem1490979,276860l1483360,276860,1487170,273050,1490979,273050,1490979,276860xe">
                  <v:fill on="t" focussize="0,0"/>
                  <v:stroke on="f"/>
                  <v:imagedata o:title=""/>
                  <o:lock v:ext="edit" aspectratio="f"/>
                  <v:textbox inset="0mm,0mm,0mm,0mm"/>
                </v:shape>
                <v:shape id="Textbox 46" o:spid="_x0000_s1026" o:spt="202" type="#_x0000_t202" style="position:absolute;left:0;top:0;height:294005;width:2124710;" filled="f" stroked="f" coordsize="21600,21600"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24F030">
                        <w:pPr>
                          <w:spacing w:before="102"/>
                          <w:ind w:left="520" w:right="0" w:firstLine="0"/>
                          <w:jc w:val="left"/>
                          <w:rPr>
                            <w:sz w:val="22"/>
                          </w:rPr>
                        </w:pPr>
                        <w:r>
                          <w:rPr>
                            <w:spacing w:val="-2"/>
                            <w:sz w:val="22"/>
                          </w:rPr>
                          <w:t>0781253091</w:t>
                        </w:r>
                      </w:p>
                    </w:txbxContent>
                  </v:textbox>
                </v:shape>
              </v:group>
            </w:pict>
          </mc:Fallback>
        </mc:AlternateContent>
      </w:r>
      <w:r>
        <w:rPr>
          <w:color w:val="56575B"/>
          <w:spacing w:val="-4"/>
        </w:rPr>
        <w:t>Designation:</w:t>
      </w:r>
    </w:p>
    <w:p w14:paraId="4F2C9489">
      <w:pPr>
        <w:pStyle w:val="4"/>
        <w:spacing w:before="101"/>
      </w:pPr>
      <w:r>
        <w:br w:type="column"/>
      </w:r>
      <w:r>
        <w:rPr>
          <w:spacing w:val="-2"/>
        </w:rPr>
        <w:t>0781253091</w:t>
      </w:r>
    </w:p>
    <w:p w14:paraId="1C5B29E2">
      <w:pPr>
        <w:pStyle w:val="9"/>
        <w:spacing w:before="5"/>
        <w:rPr>
          <w:sz w:val="20"/>
        </w:rPr>
      </w:pPr>
      <w:r>
        <w:rPr>
          <w:sz w:val="20"/>
        </w:rPr>
        <mc:AlternateContent>
          <mc:Choice Requires="wpg">
            <w:drawing>
              <wp:anchor distT="0" distB="0" distL="0" distR="0" simplePos="0" relativeHeight="251676672" behindDoc="1" locked="0" layoutInCell="1" allowOverlap="1">
                <wp:simplePos x="0" y="0"/>
                <wp:positionH relativeFrom="page">
                  <wp:posOffset>6075045</wp:posOffset>
                </wp:positionH>
                <wp:positionV relativeFrom="paragraph">
                  <wp:posOffset>161925</wp:posOffset>
                </wp:positionV>
                <wp:extent cx="1113155" cy="262890"/>
                <wp:effectExtent l="0" t="0" r="0" b="0"/>
                <wp:wrapTopAndBottom/>
                <wp:docPr id="47" name="Group 47"/>
                <wp:cNvGraphicFramePr/>
                <a:graphic xmlns:a="http://schemas.openxmlformats.org/drawingml/2006/main">
                  <a:graphicData uri="http://schemas.microsoft.com/office/word/2010/wordprocessingGroup">
                    <wpg:wgp>
                      <wpg:cNvGrpSpPr/>
                      <wpg:grpSpPr>
                        <a:xfrm>
                          <a:off x="0" y="0"/>
                          <a:ext cx="1113155" cy="262890"/>
                          <a:chOff x="0" y="0"/>
                          <a:chExt cx="1113155" cy="262890"/>
                        </a:xfrm>
                      </wpg:grpSpPr>
                      <wps:wsp>
                        <wps:cNvPr id="48" name="Graphic 48"/>
                        <wps:cNvSpPr/>
                        <wps:spPr>
                          <a:xfrm>
                            <a:off x="0" y="3759"/>
                            <a:ext cx="1113155" cy="253365"/>
                          </a:xfrm>
                          <a:custGeom>
                            <a:avLst/>
                            <a:gdLst/>
                            <a:ahLst/>
                            <a:cxnLst/>
                            <a:rect l="l" t="t" r="r" b="b"/>
                            <a:pathLst>
                              <a:path w="1113155" h="253365">
                                <a:moveTo>
                                  <a:pt x="1108138" y="252831"/>
                                </a:moveTo>
                                <a:lnTo>
                                  <a:pt x="4508" y="252831"/>
                                </a:lnTo>
                                <a:lnTo>
                                  <a:pt x="3111" y="252615"/>
                                </a:lnTo>
                                <a:lnTo>
                                  <a:pt x="1866" y="251980"/>
                                </a:lnTo>
                                <a:lnTo>
                                  <a:pt x="863" y="250977"/>
                                </a:lnTo>
                                <a:lnTo>
                                  <a:pt x="228" y="249732"/>
                                </a:lnTo>
                                <a:lnTo>
                                  <a:pt x="0" y="248335"/>
                                </a:lnTo>
                                <a:lnTo>
                                  <a:pt x="0" y="4495"/>
                                </a:lnTo>
                                <a:lnTo>
                                  <a:pt x="4508" y="0"/>
                                </a:lnTo>
                                <a:lnTo>
                                  <a:pt x="1108138" y="0"/>
                                </a:lnTo>
                                <a:lnTo>
                                  <a:pt x="1112634" y="4495"/>
                                </a:lnTo>
                                <a:lnTo>
                                  <a:pt x="9004" y="4495"/>
                                </a:lnTo>
                                <a:lnTo>
                                  <a:pt x="4508" y="8991"/>
                                </a:lnTo>
                                <a:lnTo>
                                  <a:pt x="9004" y="8991"/>
                                </a:lnTo>
                                <a:lnTo>
                                  <a:pt x="9004" y="243839"/>
                                </a:lnTo>
                                <a:lnTo>
                                  <a:pt x="4508" y="243839"/>
                                </a:lnTo>
                                <a:lnTo>
                                  <a:pt x="9004" y="248335"/>
                                </a:lnTo>
                                <a:lnTo>
                                  <a:pt x="1112634" y="248335"/>
                                </a:lnTo>
                                <a:lnTo>
                                  <a:pt x="1112418" y="249732"/>
                                </a:lnTo>
                                <a:lnTo>
                                  <a:pt x="1111783" y="250977"/>
                                </a:lnTo>
                                <a:lnTo>
                                  <a:pt x="1110780" y="251980"/>
                                </a:lnTo>
                                <a:lnTo>
                                  <a:pt x="1109535" y="252615"/>
                                </a:lnTo>
                                <a:lnTo>
                                  <a:pt x="1108138" y="252831"/>
                                </a:lnTo>
                                <a:close/>
                              </a:path>
                              <a:path w="1113155" h="253365">
                                <a:moveTo>
                                  <a:pt x="9004" y="8991"/>
                                </a:moveTo>
                                <a:lnTo>
                                  <a:pt x="4508" y="8991"/>
                                </a:lnTo>
                                <a:lnTo>
                                  <a:pt x="9004" y="4495"/>
                                </a:lnTo>
                                <a:lnTo>
                                  <a:pt x="9004" y="8991"/>
                                </a:lnTo>
                                <a:close/>
                              </a:path>
                              <a:path w="1113155" h="253365">
                                <a:moveTo>
                                  <a:pt x="1103629" y="8991"/>
                                </a:moveTo>
                                <a:lnTo>
                                  <a:pt x="9004" y="8991"/>
                                </a:lnTo>
                                <a:lnTo>
                                  <a:pt x="9004" y="4495"/>
                                </a:lnTo>
                                <a:lnTo>
                                  <a:pt x="1103629" y="4495"/>
                                </a:lnTo>
                                <a:lnTo>
                                  <a:pt x="1103629" y="8991"/>
                                </a:lnTo>
                                <a:close/>
                              </a:path>
                              <a:path w="1113155" h="253365">
                                <a:moveTo>
                                  <a:pt x="1103629" y="248335"/>
                                </a:moveTo>
                                <a:lnTo>
                                  <a:pt x="1103629" y="4495"/>
                                </a:lnTo>
                                <a:lnTo>
                                  <a:pt x="1108138" y="8991"/>
                                </a:lnTo>
                                <a:lnTo>
                                  <a:pt x="1112634" y="8991"/>
                                </a:lnTo>
                                <a:lnTo>
                                  <a:pt x="1112634" y="243839"/>
                                </a:lnTo>
                                <a:lnTo>
                                  <a:pt x="1108138" y="243839"/>
                                </a:lnTo>
                                <a:lnTo>
                                  <a:pt x="1103629" y="248335"/>
                                </a:lnTo>
                                <a:close/>
                              </a:path>
                              <a:path w="1113155" h="253365">
                                <a:moveTo>
                                  <a:pt x="1112634" y="8991"/>
                                </a:moveTo>
                                <a:lnTo>
                                  <a:pt x="1108138" y="8991"/>
                                </a:lnTo>
                                <a:lnTo>
                                  <a:pt x="1103629" y="4495"/>
                                </a:lnTo>
                                <a:lnTo>
                                  <a:pt x="1112634" y="4495"/>
                                </a:lnTo>
                                <a:lnTo>
                                  <a:pt x="1112634" y="8991"/>
                                </a:lnTo>
                                <a:close/>
                              </a:path>
                              <a:path w="1113155" h="253365">
                                <a:moveTo>
                                  <a:pt x="9004" y="248335"/>
                                </a:moveTo>
                                <a:lnTo>
                                  <a:pt x="4508" y="243839"/>
                                </a:lnTo>
                                <a:lnTo>
                                  <a:pt x="9004" y="243839"/>
                                </a:lnTo>
                                <a:lnTo>
                                  <a:pt x="9004" y="248335"/>
                                </a:lnTo>
                                <a:close/>
                              </a:path>
                              <a:path w="1113155" h="253365">
                                <a:moveTo>
                                  <a:pt x="1103629" y="248335"/>
                                </a:moveTo>
                                <a:lnTo>
                                  <a:pt x="9004" y="248335"/>
                                </a:lnTo>
                                <a:lnTo>
                                  <a:pt x="9004" y="243839"/>
                                </a:lnTo>
                                <a:lnTo>
                                  <a:pt x="1103629" y="243839"/>
                                </a:lnTo>
                                <a:lnTo>
                                  <a:pt x="1103629" y="248335"/>
                                </a:lnTo>
                                <a:close/>
                              </a:path>
                              <a:path w="1113155" h="253365">
                                <a:moveTo>
                                  <a:pt x="1112634" y="248335"/>
                                </a:moveTo>
                                <a:lnTo>
                                  <a:pt x="1103629" y="248335"/>
                                </a:lnTo>
                                <a:lnTo>
                                  <a:pt x="1108138" y="243839"/>
                                </a:lnTo>
                                <a:lnTo>
                                  <a:pt x="1112634" y="243839"/>
                                </a:lnTo>
                                <a:lnTo>
                                  <a:pt x="1112634" y="248335"/>
                                </a:lnTo>
                                <a:close/>
                              </a:path>
                            </a:pathLst>
                          </a:custGeom>
                          <a:solidFill>
                            <a:srgbClr val="56575B"/>
                          </a:solidFill>
                        </wps:spPr>
                        <wps:bodyPr wrap="square" lIns="0" tIns="0" rIns="0" bIns="0" rtlCol="0">
                          <a:noAutofit/>
                        </wps:bodyPr>
                      </wps:wsp>
                      <wps:wsp>
                        <wps:cNvPr id="49" name="Graphic 49"/>
                        <wps:cNvSpPr/>
                        <wps:spPr>
                          <a:xfrm>
                            <a:off x="53911" y="4444"/>
                            <a:ext cx="977265" cy="254635"/>
                          </a:xfrm>
                          <a:custGeom>
                            <a:avLst/>
                            <a:gdLst/>
                            <a:ahLst/>
                            <a:cxnLst/>
                            <a:rect l="l" t="t" r="r" b="b"/>
                            <a:pathLst>
                              <a:path w="977265" h="254635">
                                <a:moveTo>
                                  <a:pt x="976883" y="254507"/>
                                </a:moveTo>
                                <a:lnTo>
                                  <a:pt x="0" y="254507"/>
                                </a:lnTo>
                                <a:lnTo>
                                  <a:pt x="0" y="0"/>
                                </a:lnTo>
                                <a:lnTo>
                                  <a:pt x="976883" y="0"/>
                                </a:lnTo>
                                <a:lnTo>
                                  <a:pt x="976883" y="254507"/>
                                </a:lnTo>
                                <a:close/>
                              </a:path>
                            </a:pathLst>
                          </a:custGeom>
                          <a:solidFill>
                            <a:srgbClr val="FFFFFF"/>
                          </a:solidFill>
                        </wps:spPr>
                        <wps:bodyPr wrap="square" lIns="0" tIns="0" rIns="0" bIns="0" rtlCol="0">
                          <a:noAutofit/>
                        </wps:bodyPr>
                      </wps:wsp>
                      <wps:wsp>
                        <wps:cNvPr id="50" name="Graphic 50"/>
                        <wps:cNvSpPr/>
                        <wps:spPr>
                          <a:xfrm>
                            <a:off x="49593" y="0"/>
                            <a:ext cx="984885" cy="262890"/>
                          </a:xfrm>
                          <a:custGeom>
                            <a:avLst/>
                            <a:gdLst/>
                            <a:ahLst/>
                            <a:cxnLst/>
                            <a:rect l="l" t="t" r="r" b="b"/>
                            <a:pathLst>
                              <a:path w="984885" h="262890">
                                <a:moveTo>
                                  <a:pt x="981074" y="262889"/>
                                </a:moveTo>
                                <a:lnTo>
                                  <a:pt x="3810" y="262889"/>
                                </a:lnTo>
                                <a:lnTo>
                                  <a:pt x="2349" y="262597"/>
                                </a:lnTo>
                                <a:lnTo>
                                  <a:pt x="1117" y="261772"/>
                                </a:lnTo>
                                <a:lnTo>
                                  <a:pt x="292" y="260540"/>
                                </a:lnTo>
                                <a:lnTo>
                                  <a:pt x="0" y="259079"/>
                                </a:lnTo>
                                <a:lnTo>
                                  <a:pt x="0" y="3810"/>
                                </a:lnTo>
                                <a:lnTo>
                                  <a:pt x="292" y="2349"/>
                                </a:lnTo>
                                <a:lnTo>
                                  <a:pt x="1117" y="1117"/>
                                </a:lnTo>
                                <a:lnTo>
                                  <a:pt x="2349" y="292"/>
                                </a:lnTo>
                                <a:lnTo>
                                  <a:pt x="3810" y="0"/>
                                </a:lnTo>
                                <a:lnTo>
                                  <a:pt x="981074" y="0"/>
                                </a:lnTo>
                                <a:lnTo>
                                  <a:pt x="982535" y="292"/>
                                </a:lnTo>
                                <a:lnTo>
                                  <a:pt x="983767" y="1117"/>
                                </a:lnTo>
                                <a:lnTo>
                                  <a:pt x="984592" y="2349"/>
                                </a:lnTo>
                                <a:lnTo>
                                  <a:pt x="984885" y="3810"/>
                                </a:lnTo>
                                <a:lnTo>
                                  <a:pt x="7619" y="3810"/>
                                </a:lnTo>
                                <a:lnTo>
                                  <a:pt x="3810" y="7619"/>
                                </a:lnTo>
                                <a:lnTo>
                                  <a:pt x="7619" y="7619"/>
                                </a:lnTo>
                                <a:lnTo>
                                  <a:pt x="7619" y="255270"/>
                                </a:lnTo>
                                <a:lnTo>
                                  <a:pt x="3810" y="255270"/>
                                </a:lnTo>
                                <a:lnTo>
                                  <a:pt x="7619" y="259079"/>
                                </a:lnTo>
                                <a:lnTo>
                                  <a:pt x="984885" y="259079"/>
                                </a:lnTo>
                                <a:lnTo>
                                  <a:pt x="984592" y="260540"/>
                                </a:lnTo>
                                <a:lnTo>
                                  <a:pt x="983767" y="261772"/>
                                </a:lnTo>
                                <a:lnTo>
                                  <a:pt x="982535" y="262597"/>
                                </a:lnTo>
                                <a:lnTo>
                                  <a:pt x="981074" y="262889"/>
                                </a:lnTo>
                                <a:close/>
                              </a:path>
                              <a:path w="984885" h="262890">
                                <a:moveTo>
                                  <a:pt x="7619" y="7619"/>
                                </a:moveTo>
                                <a:lnTo>
                                  <a:pt x="3810" y="7619"/>
                                </a:lnTo>
                                <a:lnTo>
                                  <a:pt x="7619" y="3810"/>
                                </a:lnTo>
                                <a:lnTo>
                                  <a:pt x="7619" y="7619"/>
                                </a:lnTo>
                                <a:close/>
                              </a:path>
                              <a:path w="984885" h="262890">
                                <a:moveTo>
                                  <a:pt x="977264" y="7619"/>
                                </a:moveTo>
                                <a:lnTo>
                                  <a:pt x="7619" y="7619"/>
                                </a:lnTo>
                                <a:lnTo>
                                  <a:pt x="7619" y="3810"/>
                                </a:lnTo>
                                <a:lnTo>
                                  <a:pt x="977264" y="3810"/>
                                </a:lnTo>
                                <a:lnTo>
                                  <a:pt x="977264" y="7619"/>
                                </a:lnTo>
                                <a:close/>
                              </a:path>
                              <a:path w="984885" h="262890">
                                <a:moveTo>
                                  <a:pt x="977264" y="259079"/>
                                </a:moveTo>
                                <a:lnTo>
                                  <a:pt x="977264" y="3810"/>
                                </a:lnTo>
                                <a:lnTo>
                                  <a:pt x="981074" y="7619"/>
                                </a:lnTo>
                                <a:lnTo>
                                  <a:pt x="984885" y="7619"/>
                                </a:lnTo>
                                <a:lnTo>
                                  <a:pt x="984885" y="255270"/>
                                </a:lnTo>
                                <a:lnTo>
                                  <a:pt x="981074" y="255270"/>
                                </a:lnTo>
                                <a:lnTo>
                                  <a:pt x="977264" y="259079"/>
                                </a:lnTo>
                                <a:close/>
                              </a:path>
                              <a:path w="984885" h="262890">
                                <a:moveTo>
                                  <a:pt x="984885" y="7619"/>
                                </a:moveTo>
                                <a:lnTo>
                                  <a:pt x="981074" y="7619"/>
                                </a:lnTo>
                                <a:lnTo>
                                  <a:pt x="977264" y="3810"/>
                                </a:lnTo>
                                <a:lnTo>
                                  <a:pt x="984885" y="3810"/>
                                </a:lnTo>
                                <a:lnTo>
                                  <a:pt x="984885" y="7619"/>
                                </a:lnTo>
                                <a:close/>
                              </a:path>
                              <a:path w="984885" h="262890">
                                <a:moveTo>
                                  <a:pt x="7619" y="259079"/>
                                </a:moveTo>
                                <a:lnTo>
                                  <a:pt x="3810" y="255270"/>
                                </a:lnTo>
                                <a:lnTo>
                                  <a:pt x="7619" y="255270"/>
                                </a:lnTo>
                                <a:lnTo>
                                  <a:pt x="7619" y="259079"/>
                                </a:lnTo>
                                <a:close/>
                              </a:path>
                              <a:path w="984885" h="262890">
                                <a:moveTo>
                                  <a:pt x="977264" y="259079"/>
                                </a:moveTo>
                                <a:lnTo>
                                  <a:pt x="7619" y="259079"/>
                                </a:lnTo>
                                <a:lnTo>
                                  <a:pt x="7619" y="255270"/>
                                </a:lnTo>
                                <a:lnTo>
                                  <a:pt x="977264" y="255270"/>
                                </a:lnTo>
                                <a:lnTo>
                                  <a:pt x="977264" y="259079"/>
                                </a:lnTo>
                                <a:close/>
                              </a:path>
                              <a:path w="984885" h="262890">
                                <a:moveTo>
                                  <a:pt x="984885" y="259079"/>
                                </a:moveTo>
                                <a:lnTo>
                                  <a:pt x="977264" y="259079"/>
                                </a:lnTo>
                                <a:lnTo>
                                  <a:pt x="981074" y="255270"/>
                                </a:lnTo>
                                <a:lnTo>
                                  <a:pt x="984885" y="255270"/>
                                </a:lnTo>
                                <a:lnTo>
                                  <a:pt x="984885" y="259079"/>
                                </a:lnTo>
                                <a:close/>
                              </a:path>
                            </a:pathLst>
                          </a:custGeom>
                          <a:solidFill>
                            <a:srgbClr val="000000"/>
                          </a:solidFill>
                        </wps:spPr>
                        <wps:bodyPr wrap="square" lIns="0" tIns="0" rIns="0" bIns="0" rtlCol="0">
                          <a:noAutofit/>
                        </wps:bodyPr>
                      </wps:wsp>
                      <wps:wsp>
                        <wps:cNvPr id="51" name="Textbox 51"/>
                        <wps:cNvSpPr txBox="1"/>
                        <wps:spPr>
                          <a:xfrm>
                            <a:off x="0" y="0"/>
                            <a:ext cx="1113155" cy="262890"/>
                          </a:xfrm>
                          <a:prstGeom prst="rect">
                            <a:avLst/>
                          </a:prstGeom>
                        </wps:spPr>
                        <wps:txbx>
                          <w:txbxContent>
                            <w:p w14:paraId="23ABB412">
                              <w:pPr>
                                <w:spacing w:before="83"/>
                                <w:ind w:left="233" w:right="0" w:firstLine="0"/>
                                <w:jc w:val="left"/>
                                <w:rPr>
                                  <w:sz w:val="22"/>
                                </w:rPr>
                              </w:pPr>
                              <w:r>
                                <w:rPr>
                                  <w:spacing w:val="-2"/>
                                  <w:sz w:val="22"/>
                                </w:rPr>
                                <w:t>Director</w:t>
                              </w:r>
                            </w:p>
                          </w:txbxContent>
                        </wps:txbx>
                        <wps:bodyPr wrap="square" lIns="0" tIns="0" rIns="0" bIns="0" rtlCol="0">
                          <a:noAutofit/>
                        </wps:bodyPr>
                      </wps:wsp>
                    </wpg:wgp>
                  </a:graphicData>
                </a:graphic>
              </wp:anchor>
            </w:drawing>
          </mc:Choice>
          <mc:Fallback>
            <w:pict>
              <v:group id="_x0000_s1026" o:spid="_x0000_s1026" o:spt="203" style="position:absolute;left:0pt;margin-left:478.35pt;margin-top:12.75pt;height:20.7pt;width:87.65pt;mso-position-horizontal-relative:page;mso-wrap-distance-bottom:0pt;mso-wrap-distance-top:0pt;z-index:-251639808;mso-width-relative:page;mso-height-relative:page;" coordsize="1113155,262890" o:gfxdata="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">
                <o:lock v:ext="edit" aspectratio="f"/>
                <v:shape id="Graphic 48" o:spid="_x0000_s1026" o:spt="100" style="position:absolute;left:0;top:3759;height:253365;width:1113155;" fillcolor="#56575B" filled="t" stroked="f" coordsize="1113155,253365" o:gfxdata="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LYebugAAANsA&#10;AAAPAAAAAAAAAAEAIAAAACIAAABkcnMvZG93bnJldi54bWxQSwECFAAUAAAACACHTuJAMy8FnjsA&#10;AAA5AAAAEAAAAAAAAAABACAAAAAJAQAAZHJzL3NoYXBleG1sLnhtbFBLBQYAAAAABgAGAFsBAACz&#10;AwAAAAA=&#10;" path="m1108138,252831l4508,252831,3111,252615,1866,251980,863,250977,228,249732,0,248335,0,4495,4508,0,1108138,0,1112634,4495,9004,4495,4508,8991,9004,8991,9004,243839,4508,243839,9004,248335,1112634,248335,1112418,249732,1111783,250977,1110780,251980,1109535,252615,1108138,252831xem9004,8991l4508,8991,9004,4495,9004,8991xem1103629,8991l9004,8991,9004,4495,1103629,4495,1103629,8991xem1103629,248335l1103629,4495,1108138,8991,1112634,8991,1112634,243839,1108138,243839,1103629,248335xem1112634,8991l1108138,8991,1103629,4495,1112634,4495,1112634,8991xem9004,248335l4508,243839,9004,243839,9004,248335xem1103629,248335l9004,248335,9004,243839,1103629,243839,1103629,248335xem1112634,248335l1103629,248335,1108138,243839,1112634,243839,1112634,248335xe">
                  <v:fill on="t" focussize="0,0"/>
                  <v:stroke on="f"/>
                  <v:imagedata o:title=""/>
                  <o:lock v:ext="edit" aspectratio="f"/>
                  <v:textbox inset="0mm,0mm,0mm,0mm"/>
                </v:shape>
                <v:shape id="Graphic 49" o:spid="_x0000_s1026" o:spt="100" style="position:absolute;left:53911;top:4444;height:254635;width:977265;" fillcolor="#FFFFFF" filled="t" stroked="f" coordsize="977265,254635" o:gfxdata="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iM8r4A&#10;AADbAAAADwAAAAAAAAABACAAAAAiAAAAZHJzL2Rvd25yZXYueG1sUEsBAhQAFAAAAAgAh07iQDMv&#10;BZ47AAAAOQAAABAAAAAAAAAAAQAgAAAADQEAAGRycy9zaGFwZXhtbC54bWxQSwUGAAAAAAYABgBb&#10;AQAAtwMAAAAA&#10;" path="m976883,254507l0,254507,0,0,976883,0,976883,254507xe">
                  <v:fill on="t" focussize="0,0"/>
                  <v:stroke on="f"/>
                  <v:imagedata o:title=""/>
                  <o:lock v:ext="edit" aspectratio="f"/>
                  <v:textbox inset="0mm,0mm,0mm,0mm"/>
                </v:shape>
                <v:shape id="Graphic 50" o:spid="_x0000_s1026" o:spt="100" style="position:absolute;left:49593;top:0;height:262890;width:984885;" fillcolor="#000000" filled="t" stroked="f" coordsize="984885,262890" o:gfxdata="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q447gAAADbAAAA&#10;DwAAAAAAAAABACAAAAAiAAAAZHJzL2Rvd25yZXYueG1sUEsBAhQAFAAAAAgAh07iQDMvBZ47AAAA&#10;OQAAABAAAAAAAAAAAQAgAAAABwEAAGRycy9zaGFwZXhtbC54bWxQSwUGAAAAAAYABgBbAQAAsQMA&#10;AAAA&#10;" path="m981074,262889l3810,262889,2349,262597,1117,261772,292,260540,0,259079,0,3810,292,2349,1117,1117,2349,292,3810,0,981074,0,982535,292,983767,1117,984592,2349,984885,3810,7619,3810,3810,7619,7619,7619,7619,255270,3810,255270,7619,259079,984885,259079,984592,260540,983767,261772,982535,262597,981074,262889xem7619,7619l3810,7619,7619,3810,7619,7619xem977264,7619l7619,7619,7619,3810,977264,3810,977264,7619xem977264,259079l977264,3810,981074,7619,984885,7619,984885,255270,981074,255270,977264,259079xem984885,7619l981074,7619,977264,3810,984885,3810,984885,7619xem7619,259079l3810,255270,7619,255270,7619,259079xem977264,259079l7619,259079,7619,255270,977264,255270,977264,259079xem984885,259079l977264,259079,981074,255270,984885,255270,984885,259079xe">
                  <v:fill on="t" focussize="0,0"/>
                  <v:stroke on="f"/>
                  <v:imagedata o:title=""/>
                  <o:lock v:ext="edit" aspectratio="f"/>
                  <v:textbox inset="0mm,0mm,0mm,0mm"/>
                </v:shape>
                <v:shape id="Textbox 51" o:spid="_x0000_s1026" o:spt="202" type="#_x0000_t202" style="position:absolute;left:0;top:0;height:262890;width:1113155;"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ABB412">
                        <w:pPr>
                          <w:spacing w:before="83"/>
                          <w:ind w:left="233" w:right="0" w:firstLine="0"/>
                          <w:jc w:val="left"/>
                          <w:rPr>
                            <w:sz w:val="22"/>
                          </w:rPr>
                        </w:pPr>
                        <w:r>
                          <w:rPr>
                            <w:spacing w:val="-2"/>
                            <w:sz w:val="22"/>
                          </w:rPr>
                          <w:t>Director</w:t>
                        </w:r>
                      </w:p>
                    </w:txbxContent>
                  </v:textbox>
                </v:shape>
                <w10:wrap type="topAndBottom"/>
              </v:group>
            </w:pict>
          </mc:Fallback>
        </mc:AlternateContent>
      </w:r>
    </w:p>
    <w:p w14:paraId="7D0EB479">
      <w:pPr>
        <w:pStyle w:val="9"/>
        <w:spacing w:after="0"/>
        <w:rPr>
          <w:sz w:val="20"/>
        </w:rPr>
        <w:sectPr>
          <w:type w:val="continuous"/>
          <w:pgSz w:w="11920" w:h="16850"/>
          <w:pgMar w:top="280" w:right="141" w:bottom="1140" w:left="141" w:header="0" w:footer="958" w:gutter="0"/>
          <w:cols w:equalWidth="0" w:num="6">
            <w:col w:w="1490" w:space="40"/>
            <w:col w:w="2409" w:space="295"/>
            <w:col w:w="1274" w:space="219"/>
            <w:col w:w="2019" w:space="363"/>
            <w:col w:w="1277" w:space="40"/>
            <w:col w:w="2212"/>
          </w:cols>
        </w:sectPr>
      </w:pPr>
    </w:p>
    <w:p w14:paraId="22127645">
      <w:pPr>
        <w:pStyle w:val="6"/>
        <w:tabs>
          <w:tab w:val="left" w:pos="11194"/>
        </w:tabs>
        <w:spacing w:before="27"/>
        <w:ind w:left="441" w:firstLine="0"/>
      </w:pPr>
      <w:bookmarkStart w:id="2" w:name=" Your Bank Accounts to be Registered for"/>
      <w:bookmarkEnd w:id="2"/>
      <w:r>
        <w:rPr>
          <w:rFonts w:ascii="Times New Roman"/>
          <w:b w:val="0"/>
          <w:color w:val="FFFFFF"/>
          <w:spacing w:val="23"/>
          <w:shd w:val="clear" w:color="auto" w:fill="56575B"/>
        </w:rPr>
        <w:t xml:space="preserve"> </w:t>
      </w:r>
      <w:r>
        <w:rPr>
          <w:color w:val="FFFFFF"/>
          <w:shd w:val="clear" w:color="auto" w:fill="56575B"/>
        </w:rPr>
        <w:t>Your</w:t>
      </w:r>
      <w:r>
        <w:rPr>
          <w:color w:val="FFFFFF"/>
          <w:spacing w:val="-9"/>
          <w:shd w:val="clear" w:color="auto" w:fill="56575B"/>
        </w:rPr>
        <w:t xml:space="preserve"> </w:t>
      </w:r>
      <w:r>
        <w:rPr>
          <w:color w:val="FFFFFF"/>
          <w:shd w:val="clear" w:color="auto" w:fill="56575B"/>
        </w:rPr>
        <w:t>Bank</w:t>
      </w:r>
      <w:r>
        <w:rPr>
          <w:color w:val="FFFFFF"/>
          <w:spacing w:val="-5"/>
          <w:shd w:val="clear" w:color="auto" w:fill="56575B"/>
        </w:rPr>
        <w:t xml:space="preserve"> </w:t>
      </w:r>
      <w:r>
        <w:rPr>
          <w:color w:val="FFFFFF"/>
          <w:shd w:val="clear" w:color="auto" w:fill="56575B"/>
        </w:rPr>
        <w:t>Accounts</w:t>
      </w:r>
      <w:r>
        <w:rPr>
          <w:color w:val="FFFFFF"/>
          <w:spacing w:val="-8"/>
          <w:shd w:val="clear" w:color="auto" w:fill="56575B"/>
        </w:rPr>
        <w:t xml:space="preserve"> </w:t>
      </w:r>
      <w:r>
        <w:rPr>
          <w:color w:val="FFFFFF"/>
          <w:shd w:val="clear" w:color="auto" w:fill="56575B"/>
        </w:rPr>
        <w:t>to</w:t>
      </w:r>
      <w:r>
        <w:rPr>
          <w:color w:val="FFFFFF"/>
          <w:spacing w:val="-11"/>
          <w:shd w:val="clear" w:color="auto" w:fill="56575B"/>
        </w:rPr>
        <w:t xml:space="preserve"> </w:t>
      </w:r>
      <w:r>
        <w:rPr>
          <w:color w:val="FFFFFF"/>
          <w:shd w:val="clear" w:color="auto" w:fill="56575B"/>
        </w:rPr>
        <w:t>be</w:t>
      </w:r>
      <w:r>
        <w:rPr>
          <w:color w:val="FFFFFF"/>
          <w:spacing w:val="-7"/>
          <w:shd w:val="clear" w:color="auto" w:fill="56575B"/>
        </w:rPr>
        <w:t xml:space="preserve"> </w:t>
      </w:r>
      <w:r>
        <w:rPr>
          <w:color w:val="FFFFFF"/>
          <w:shd w:val="clear" w:color="auto" w:fill="56575B"/>
        </w:rPr>
        <w:t>Registered</w:t>
      </w:r>
      <w:r>
        <w:rPr>
          <w:color w:val="FFFFFF"/>
          <w:spacing w:val="-9"/>
          <w:shd w:val="clear" w:color="auto" w:fill="56575B"/>
        </w:rPr>
        <w:t xml:space="preserve"> </w:t>
      </w:r>
      <w:r>
        <w:rPr>
          <w:color w:val="FFFFFF"/>
          <w:shd w:val="clear" w:color="auto" w:fill="56575B"/>
        </w:rPr>
        <w:t>for</w:t>
      </w:r>
      <w:r>
        <w:rPr>
          <w:color w:val="FFFFFF"/>
          <w:spacing w:val="-9"/>
          <w:shd w:val="clear" w:color="auto" w:fill="56575B"/>
        </w:rPr>
        <w:t xml:space="preserve"> </w:t>
      </w:r>
      <w:r>
        <w:rPr>
          <w:color w:val="FFFFFF"/>
          <w:shd w:val="clear" w:color="auto" w:fill="56575B"/>
        </w:rPr>
        <w:t>Internet</w:t>
      </w:r>
      <w:r>
        <w:rPr>
          <w:color w:val="FFFFFF"/>
          <w:spacing w:val="-9"/>
          <w:shd w:val="clear" w:color="auto" w:fill="56575B"/>
        </w:rPr>
        <w:t xml:space="preserve"> </w:t>
      </w:r>
      <w:r>
        <w:rPr>
          <w:color w:val="FFFFFF"/>
          <w:spacing w:val="-2"/>
          <w:shd w:val="clear" w:color="auto" w:fill="56575B"/>
        </w:rPr>
        <w:t>Banking</w:t>
      </w:r>
      <w:r>
        <w:rPr>
          <w:color w:val="FFFFFF"/>
          <w:shd w:val="clear" w:color="auto" w:fill="56575B"/>
        </w:rPr>
        <w:tab/>
      </w:r>
    </w:p>
    <w:p w14:paraId="2178AEEB">
      <w:pPr>
        <w:pStyle w:val="9"/>
        <w:rPr>
          <w:rFonts w:ascii="Arial"/>
          <w:b/>
          <w:sz w:val="12"/>
        </w:rPr>
      </w:pPr>
    </w:p>
    <w:p w14:paraId="20E57960">
      <w:pPr>
        <w:pStyle w:val="9"/>
        <w:rPr>
          <w:rFonts w:ascii="Arial"/>
          <w:b/>
          <w:sz w:val="12"/>
        </w:rPr>
      </w:pPr>
    </w:p>
    <w:p w14:paraId="00099A14">
      <w:pPr>
        <w:pStyle w:val="9"/>
        <w:rPr>
          <w:rFonts w:ascii="Arial"/>
          <w:b/>
          <w:sz w:val="12"/>
        </w:rPr>
      </w:pPr>
    </w:p>
    <w:p w14:paraId="255E7FDC">
      <w:pPr>
        <w:pStyle w:val="9"/>
        <w:rPr>
          <w:rFonts w:ascii="Arial"/>
          <w:b/>
          <w:sz w:val="12"/>
        </w:rPr>
      </w:pPr>
    </w:p>
    <w:p w14:paraId="5B421BD4">
      <w:pPr>
        <w:pStyle w:val="9"/>
        <w:spacing w:before="11"/>
        <w:rPr>
          <w:rFonts w:ascii="Arial"/>
          <w:b/>
          <w:sz w:val="12"/>
        </w:rPr>
      </w:pPr>
    </w:p>
    <w:p w14:paraId="2185D4CD">
      <w:pPr>
        <w:spacing w:before="0"/>
        <w:ind w:left="506" w:right="0" w:firstLine="0"/>
        <w:jc w:val="left"/>
        <w:rPr>
          <w:sz w:val="12"/>
        </w:rPr>
      </w:pPr>
      <w:r>
        <w:rPr>
          <w:sz w:val="12"/>
        </w:rPr>
        <mc:AlternateContent>
          <mc:Choice Requires="wpg">
            <w:drawing>
              <wp:anchor distT="0" distB="0" distL="0" distR="0" simplePos="0" relativeHeight="251659264" behindDoc="0" locked="0" layoutInCell="1" allowOverlap="1">
                <wp:simplePos x="0" y="0"/>
                <wp:positionH relativeFrom="page">
                  <wp:posOffset>578485</wp:posOffset>
                </wp:positionH>
                <wp:positionV relativeFrom="paragraph">
                  <wp:posOffset>-224790</wp:posOffset>
                </wp:positionV>
                <wp:extent cx="6616065" cy="1955800"/>
                <wp:effectExtent l="0" t="0" r="0" b="0"/>
                <wp:wrapNone/>
                <wp:docPr id="52" name="Group 52"/>
                <wp:cNvGraphicFramePr/>
                <a:graphic xmlns:a="http://schemas.openxmlformats.org/drawingml/2006/main">
                  <a:graphicData uri="http://schemas.microsoft.com/office/word/2010/wordprocessingGroup">
                    <wpg:wgp>
                      <wpg:cNvGrpSpPr/>
                      <wpg:grpSpPr>
                        <a:xfrm>
                          <a:off x="0" y="0"/>
                          <a:ext cx="6616065" cy="1955800"/>
                          <a:chOff x="0" y="0"/>
                          <a:chExt cx="6616065" cy="1955800"/>
                        </a:xfrm>
                      </wpg:grpSpPr>
                      <wps:wsp>
                        <wps:cNvPr id="53" name="Textbox 53"/>
                        <wps:cNvSpPr txBox="1"/>
                        <wps:spPr>
                          <a:xfrm>
                            <a:off x="4521834" y="47858"/>
                            <a:ext cx="1823085" cy="85725"/>
                          </a:xfrm>
                          <a:prstGeom prst="rect">
                            <a:avLst/>
                          </a:prstGeom>
                        </wps:spPr>
                        <wps:txbx>
                          <w:txbxContent>
                            <w:p w14:paraId="2DFC4F01">
                              <w:pPr>
                                <w:spacing w:before="0" w:line="134" w:lineRule="exact"/>
                                <w:ind w:left="0" w:right="0" w:firstLine="0"/>
                                <w:jc w:val="left"/>
                                <w:rPr>
                                  <w:rFonts w:ascii="Arial"/>
                                  <w:b/>
                                  <w:sz w:val="12"/>
                                </w:rPr>
                              </w:pPr>
                              <w:r>
                                <w:rPr>
                                  <w:rFonts w:ascii="Arial"/>
                                  <w:b/>
                                  <w:color w:val="56575B"/>
                                  <w:sz w:val="12"/>
                                </w:rPr>
                                <w:t>Power of</w:t>
                              </w:r>
                              <w:r>
                                <w:rPr>
                                  <w:rFonts w:ascii="Arial"/>
                                  <w:b/>
                                  <w:color w:val="56575B"/>
                                  <w:spacing w:val="2"/>
                                  <w:sz w:val="12"/>
                                </w:rPr>
                                <w:t xml:space="preserve"> </w:t>
                              </w:r>
                              <w:r>
                                <w:rPr>
                                  <w:rFonts w:ascii="Arial"/>
                                  <w:b/>
                                  <w:color w:val="56575B"/>
                                  <w:sz w:val="12"/>
                                </w:rPr>
                                <w:t>Attorney</w:t>
                              </w:r>
                              <w:r>
                                <w:rPr>
                                  <w:rFonts w:ascii="Arial"/>
                                  <w:b/>
                                  <w:color w:val="56575B"/>
                                  <w:spacing w:val="2"/>
                                  <w:sz w:val="12"/>
                                </w:rPr>
                                <w:t xml:space="preserve"> </w:t>
                              </w:r>
                              <w:r>
                                <w:rPr>
                                  <w:rFonts w:ascii="Arial"/>
                                  <w:b/>
                                  <w:color w:val="56575B"/>
                                  <w:sz w:val="12"/>
                                </w:rPr>
                                <w:t>Verified</w:t>
                              </w:r>
                              <w:r>
                                <w:rPr>
                                  <w:rFonts w:ascii="Arial"/>
                                  <w:b/>
                                  <w:color w:val="56575B"/>
                                  <w:spacing w:val="5"/>
                                  <w:sz w:val="12"/>
                                </w:rPr>
                                <w:t xml:space="preserve"> </w:t>
                              </w:r>
                              <w:r>
                                <w:rPr>
                                  <w:rFonts w:ascii="Arial"/>
                                  <w:b/>
                                  <w:color w:val="56575B"/>
                                  <w:sz w:val="12"/>
                                </w:rPr>
                                <w:t>(name,</w:t>
                              </w:r>
                              <w:r>
                                <w:rPr>
                                  <w:rFonts w:ascii="Arial"/>
                                  <w:b/>
                                  <w:color w:val="56575B"/>
                                  <w:spacing w:val="2"/>
                                  <w:sz w:val="12"/>
                                </w:rPr>
                                <w:t xml:space="preserve"> </w:t>
                              </w:r>
                              <w:r>
                                <w:rPr>
                                  <w:rFonts w:ascii="Arial"/>
                                  <w:b/>
                                  <w:color w:val="56575B"/>
                                  <w:sz w:val="12"/>
                                </w:rPr>
                                <w:t>signature</w:t>
                              </w:r>
                              <w:r>
                                <w:rPr>
                                  <w:rFonts w:ascii="Arial"/>
                                  <w:b/>
                                  <w:color w:val="56575B"/>
                                  <w:spacing w:val="5"/>
                                  <w:sz w:val="12"/>
                                </w:rPr>
                                <w:t xml:space="preserve"> </w:t>
                              </w:r>
                              <w:r>
                                <w:rPr>
                                  <w:rFonts w:ascii="Arial"/>
                                  <w:b/>
                                  <w:color w:val="56575B"/>
                                  <w:spacing w:val="-2"/>
                                  <w:sz w:val="12"/>
                                </w:rPr>
                                <w:t>date)</w:t>
                              </w:r>
                            </w:p>
                          </w:txbxContent>
                        </wps:txbx>
                        <wps:bodyPr wrap="square" lIns="0" tIns="0" rIns="0" bIns="0" rtlCol="0">
                          <a:noAutofit/>
                        </wps:bodyPr>
                      </wps:wsp>
                      <wps:wsp>
                        <wps:cNvPr id="54" name="Textbox 54"/>
                        <wps:cNvSpPr txBox="1"/>
                        <wps:spPr>
                          <a:xfrm>
                            <a:off x="2656446" y="47858"/>
                            <a:ext cx="537210" cy="85725"/>
                          </a:xfrm>
                          <a:prstGeom prst="rect">
                            <a:avLst/>
                          </a:prstGeom>
                        </wps:spPr>
                        <wps:txbx>
                          <w:txbxContent>
                            <w:p w14:paraId="2BE9734F">
                              <w:pPr>
                                <w:spacing w:before="0" w:line="134" w:lineRule="exact"/>
                                <w:ind w:left="0" w:right="0" w:firstLine="0"/>
                                <w:jc w:val="left"/>
                                <w:rPr>
                                  <w:rFonts w:ascii="Arial"/>
                                  <w:b/>
                                  <w:sz w:val="12"/>
                                </w:rPr>
                              </w:pPr>
                              <w:r>
                                <w:rPr>
                                  <w:rFonts w:ascii="Arial"/>
                                  <w:b/>
                                  <w:color w:val="56575B"/>
                                  <w:sz w:val="12"/>
                                </w:rPr>
                                <w:t>Account</w:t>
                              </w:r>
                              <w:r>
                                <w:rPr>
                                  <w:rFonts w:ascii="Arial"/>
                                  <w:b/>
                                  <w:color w:val="56575B"/>
                                  <w:spacing w:val="-8"/>
                                  <w:sz w:val="12"/>
                                </w:rPr>
                                <w:t xml:space="preserve"> </w:t>
                              </w:r>
                              <w:r>
                                <w:rPr>
                                  <w:rFonts w:ascii="Arial"/>
                                  <w:b/>
                                  <w:color w:val="56575B"/>
                                  <w:spacing w:val="-4"/>
                                  <w:sz w:val="12"/>
                                </w:rPr>
                                <w:t>Name</w:t>
                              </w:r>
                            </w:p>
                          </w:txbxContent>
                        </wps:txbx>
                        <wps:bodyPr wrap="square" lIns="0" tIns="0" rIns="0" bIns="0" rtlCol="0">
                          <a:noAutofit/>
                        </wps:bodyPr>
                      </wps:wsp>
                      <wps:wsp>
                        <wps:cNvPr id="55" name="Textbox 55"/>
                        <wps:cNvSpPr txBox="1"/>
                        <wps:spPr>
                          <a:xfrm>
                            <a:off x="44323" y="47858"/>
                            <a:ext cx="618490" cy="85725"/>
                          </a:xfrm>
                          <a:prstGeom prst="rect">
                            <a:avLst/>
                          </a:prstGeom>
                        </wps:spPr>
                        <wps:txbx>
                          <w:txbxContent>
                            <w:p w14:paraId="0EFC204D">
                              <w:pPr>
                                <w:spacing w:before="0" w:line="134" w:lineRule="exact"/>
                                <w:ind w:left="0" w:right="0" w:firstLine="0"/>
                                <w:jc w:val="left"/>
                                <w:rPr>
                                  <w:rFonts w:ascii="Arial"/>
                                  <w:b/>
                                  <w:sz w:val="12"/>
                                </w:rPr>
                              </w:pPr>
                              <w:r>
                                <w:rPr>
                                  <w:rFonts w:ascii="Arial"/>
                                  <w:b/>
                                  <w:color w:val="56575B"/>
                                  <w:sz w:val="12"/>
                                </w:rPr>
                                <w:t>Account</w:t>
                              </w:r>
                              <w:r>
                                <w:rPr>
                                  <w:rFonts w:ascii="Arial"/>
                                  <w:b/>
                                  <w:color w:val="56575B"/>
                                  <w:spacing w:val="-7"/>
                                  <w:sz w:val="12"/>
                                </w:rPr>
                                <w:t xml:space="preserve"> </w:t>
                              </w:r>
                              <w:r>
                                <w:rPr>
                                  <w:rFonts w:ascii="Arial"/>
                                  <w:b/>
                                  <w:color w:val="56575B"/>
                                  <w:spacing w:val="-2"/>
                                  <w:sz w:val="12"/>
                                </w:rPr>
                                <w:t>Number</w:t>
                              </w:r>
                            </w:p>
                          </w:txbxContent>
                        </wps:txbx>
                        <wps:bodyPr wrap="square" lIns="0" tIns="0" rIns="0" bIns="0" rtlCol="0">
                          <a:noAutofit/>
                        </wps:bodyPr>
                      </wps:wsp>
                      <wps:wsp>
                        <wps:cNvPr id="56" name="Graphic 56"/>
                        <wps:cNvSpPr/>
                        <wps:spPr>
                          <a:xfrm>
                            <a:off x="0" y="4572"/>
                            <a:ext cx="6616065" cy="1270"/>
                          </a:xfrm>
                          <a:custGeom>
                            <a:avLst/>
                            <a:gdLst/>
                            <a:ahLst/>
                            <a:cxnLst/>
                            <a:rect l="l" t="t" r="r" b="b"/>
                            <a:pathLst>
                              <a:path w="6616065">
                                <a:moveTo>
                                  <a:pt x="0" y="0"/>
                                </a:moveTo>
                                <a:lnTo>
                                  <a:pt x="6615683" y="0"/>
                                </a:lnTo>
                              </a:path>
                            </a:pathLst>
                          </a:custGeom>
                          <a:ln w="9144">
                            <a:solidFill>
                              <a:srgbClr val="56575B"/>
                            </a:solidFill>
                            <a:prstDash val="solid"/>
                          </a:ln>
                        </wps:spPr>
                        <wps:bodyPr wrap="square" lIns="0" tIns="0" rIns="0" bIns="0" rtlCol="0">
                          <a:noAutofit/>
                        </wps:bodyPr>
                      </wps:wsp>
                      <wps:wsp>
                        <wps:cNvPr id="57" name="Graphic 57"/>
                        <wps:cNvSpPr/>
                        <wps:spPr>
                          <a:xfrm>
                            <a:off x="3111" y="177800"/>
                            <a:ext cx="1270" cy="9525"/>
                          </a:xfrm>
                          <a:custGeom>
                            <a:avLst/>
                            <a:gdLst/>
                            <a:ahLst/>
                            <a:cxnLst/>
                            <a:rect l="l" t="t" r="r" b="b"/>
                            <a:pathLst>
                              <a:path h="9525">
                                <a:moveTo>
                                  <a:pt x="0" y="0"/>
                                </a:moveTo>
                                <a:lnTo>
                                  <a:pt x="0" y="9144"/>
                                </a:lnTo>
                              </a:path>
                            </a:pathLst>
                          </a:custGeom>
                          <a:ln w="6222">
                            <a:solidFill>
                              <a:srgbClr val="56575B"/>
                            </a:solidFill>
                            <a:prstDash val="solid"/>
                          </a:ln>
                        </wps:spPr>
                        <wps:bodyPr wrap="square" lIns="0" tIns="0" rIns="0" bIns="0" rtlCol="0">
                          <a:noAutofit/>
                        </wps:bodyPr>
                      </wps:wsp>
                      <wps:wsp>
                        <wps:cNvPr id="58" name="Graphic 58"/>
                        <wps:cNvSpPr/>
                        <wps:spPr>
                          <a:xfrm>
                            <a:off x="1699386" y="182371"/>
                            <a:ext cx="4916805" cy="176530"/>
                          </a:xfrm>
                          <a:custGeom>
                            <a:avLst/>
                            <a:gdLst/>
                            <a:ahLst/>
                            <a:cxnLst/>
                            <a:rect l="l" t="t" r="r" b="b"/>
                            <a:pathLst>
                              <a:path w="4916805" h="176530">
                                <a:moveTo>
                                  <a:pt x="0" y="0"/>
                                </a:moveTo>
                                <a:lnTo>
                                  <a:pt x="4916297" y="0"/>
                                </a:lnTo>
                              </a:path>
                              <a:path w="4916805" h="176530">
                                <a:moveTo>
                                  <a:pt x="2782824" y="176530"/>
                                </a:moveTo>
                                <a:lnTo>
                                  <a:pt x="2886456" y="176530"/>
                                </a:lnTo>
                              </a:path>
                              <a:path w="4916805" h="176530">
                                <a:moveTo>
                                  <a:pt x="0" y="176530"/>
                                </a:moveTo>
                                <a:lnTo>
                                  <a:pt x="315468" y="176530"/>
                                </a:lnTo>
                              </a:path>
                            </a:pathLst>
                          </a:custGeom>
                          <a:ln w="9144">
                            <a:solidFill>
                              <a:srgbClr val="56575B"/>
                            </a:solidFill>
                            <a:prstDash val="solid"/>
                          </a:ln>
                        </wps:spPr>
                        <wps:bodyPr wrap="square" lIns="0" tIns="0" rIns="0" bIns="0" rtlCol="0">
                          <a:noAutofit/>
                        </wps:bodyPr>
                      </wps:wsp>
                      <wps:wsp>
                        <wps:cNvPr id="59" name="Graphic 59"/>
                        <wps:cNvSpPr/>
                        <wps:spPr>
                          <a:xfrm>
                            <a:off x="3111" y="354329"/>
                            <a:ext cx="1270" cy="9525"/>
                          </a:xfrm>
                          <a:custGeom>
                            <a:avLst/>
                            <a:gdLst/>
                            <a:ahLst/>
                            <a:cxnLst/>
                            <a:rect l="l" t="t" r="r" b="b"/>
                            <a:pathLst>
                              <a:path h="9525">
                                <a:moveTo>
                                  <a:pt x="0" y="0"/>
                                </a:moveTo>
                                <a:lnTo>
                                  <a:pt x="0" y="9144"/>
                                </a:lnTo>
                              </a:path>
                            </a:pathLst>
                          </a:custGeom>
                          <a:ln w="6222">
                            <a:solidFill>
                              <a:srgbClr val="56575B"/>
                            </a:solidFill>
                            <a:prstDash val="solid"/>
                          </a:ln>
                        </wps:spPr>
                        <wps:bodyPr wrap="square" lIns="0" tIns="0" rIns="0" bIns="0" rtlCol="0">
                          <a:noAutofit/>
                        </wps:bodyPr>
                      </wps:wsp>
                      <wps:wsp>
                        <wps:cNvPr id="60" name="Graphic 60"/>
                        <wps:cNvSpPr/>
                        <wps:spPr>
                          <a:xfrm>
                            <a:off x="0" y="358902"/>
                            <a:ext cx="6616065" cy="176530"/>
                          </a:xfrm>
                          <a:custGeom>
                            <a:avLst/>
                            <a:gdLst/>
                            <a:ahLst/>
                            <a:cxnLst/>
                            <a:rect l="l" t="t" r="r" b="b"/>
                            <a:pathLst>
                              <a:path w="6616065" h="176530">
                                <a:moveTo>
                                  <a:pt x="5692267" y="0"/>
                                </a:moveTo>
                                <a:lnTo>
                                  <a:pt x="6615683" y="0"/>
                                </a:lnTo>
                              </a:path>
                              <a:path w="6616065" h="176530">
                                <a:moveTo>
                                  <a:pt x="5692267" y="176529"/>
                                </a:moveTo>
                                <a:lnTo>
                                  <a:pt x="6615683" y="176529"/>
                                </a:lnTo>
                              </a:path>
                              <a:path w="6616065" h="176530">
                                <a:moveTo>
                                  <a:pt x="0" y="176529"/>
                                </a:moveTo>
                                <a:lnTo>
                                  <a:pt x="4585843" y="176529"/>
                                </a:lnTo>
                              </a:path>
                            </a:pathLst>
                          </a:custGeom>
                          <a:ln w="9144">
                            <a:solidFill>
                              <a:srgbClr val="56575B"/>
                            </a:solidFill>
                            <a:prstDash val="solid"/>
                          </a:ln>
                        </wps:spPr>
                        <wps:bodyPr wrap="square" lIns="0" tIns="0" rIns="0" bIns="0" rtlCol="0">
                          <a:noAutofit/>
                        </wps:bodyPr>
                      </wps:wsp>
                      <wps:wsp>
                        <wps:cNvPr id="61" name="Graphic 61"/>
                        <wps:cNvSpPr/>
                        <wps:spPr>
                          <a:xfrm>
                            <a:off x="0" y="0"/>
                            <a:ext cx="6616065" cy="1955800"/>
                          </a:xfrm>
                          <a:custGeom>
                            <a:avLst/>
                            <a:gdLst/>
                            <a:ahLst/>
                            <a:cxnLst/>
                            <a:rect l="l" t="t" r="r" b="b"/>
                            <a:pathLst>
                              <a:path w="6616065" h="1955800">
                                <a:moveTo>
                                  <a:pt x="0" y="711962"/>
                                </a:moveTo>
                                <a:lnTo>
                                  <a:pt x="6615683" y="711962"/>
                                </a:lnTo>
                              </a:path>
                              <a:path w="6616065" h="1955800">
                                <a:moveTo>
                                  <a:pt x="0" y="890397"/>
                                </a:moveTo>
                                <a:lnTo>
                                  <a:pt x="6615683" y="890397"/>
                                </a:lnTo>
                              </a:path>
                              <a:path w="6616065" h="1955800">
                                <a:moveTo>
                                  <a:pt x="0" y="1066927"/>
                                </a:moveTo>
                                <a:lnTo>
                                  <a:pt x="6615683" y="1066927"/>
                                </a:lnTo>
                              </a:path>
                              <a:path w="6616065" h="1955800">
                                <a:moveTo>
                                  <a:pt x="0" y="1243457"/>
                                </a:moveTo>
                                <a:lnTo>
                                  <a:pt x="6615683" y="1243457"/>
                                </a:lnTo>
                              </a:path>
                              <a:path w="6616065" h="1955800">
                                <a:moveTo>
                                  <a:pt x="0" y="1419987"/>
                                </a:moveTo>
                                <a:lnTo>
                                  <a:pt x="6615683" y="1419987"/>
                                </a:lnTo>
                              </a:path>
                              <a:path w="6616065" h="1955800">
                                <a:moveTo>
                                  <a:pt x="0" y="1597787"/>
                                </a:moveTo>
                                <a:lnTo>
                                  <a:pt x="6615683" y="1597787"/>
                                </a:lnTo>
                              </a:path>
                              <a:path w="6616065" h="1955800">
                                <a:moveTo>
                                  <a:pt x="0" y="1774317"/>
                                </a:moveTo>
                                <a:lnTo>
                                  <a:pt x="6615683" y="1774317"/>
                                </a:lnTo>
                              </a:path>
                              <a:path w="6616065" h="1955800">
                                <a:moveTo>
                                  <a:pt x="0" y="1950847"/>
                                </a:moveTo>
                                <a:lnTo>
                                  <a:pt x="6615683" y="1950847"/>
                                </a:lnTo>
                              </a:path>
                              <a:path w="6616065" h="1955800">
                                <a:moveTo>
                                  <a:pt x="4571" y="0"/>
                                </a:moveTo>
                                <a:lnTo>
                                  <a:pt x="4571" y="1955419"/>
                                </a:lnTo>
                              </a:path>
                            </a:pathLst>
                          </a:custGeom>
                          <a:ln w="9144">
                            <a:solidFill>
                              <a:srgbClr val="56575B"/>
                            </a:solidFill>
                            <a:prstDash val="solid"/>
                          </a:ln>
                        </wps:spPr>
                        <wps:bodyPr wrap="square" lIns="0" tIns="0" rIns="0" bIns="0" rtlCol="0">
                          <a:noAutofit/>
                        </wps:bodyPr>
                      </wps:wsp>
                      <wps:wsp>
                        <wps:cNvPr id="62" name="Graphic 62"/>
                        <wps:cNvSpPr/>
                        <wps:spPr>
                          <a:xfrm>
                            <a:off x="217931" y="404240"/>
                            <a:ext cx="801370" cy="1542415"/>
                          </a:xfrm>
                          <a:custGeom>
                            <a:avLst/>
                            <a:gdLst/>
                            <a:ahLst/>
                            <a:cxnLst/>
                            <a:rect l="l" t="t" r="r" b="b"/>
                            <a:pathLst>
                              <a:path w="801370" h="1542415">
                                <a:moveTo>
                                  <a:pt x="0" y="0"/>
                                </a:moveTo>
                                <a:lnTo>
                                  <a:pt x="0" y="1542034"/>
                                </a:lnTo>
                              </a:path>
                              <a:path w="801370" h="1542415">
                                <a:moveTo>
                                  <a:pt x="211455" y="0"/>
                                </a:moveTo>
                                <a:lnTo>
                                  <a:pt x="211455" y="1542034"/>
                                </a:lnTo>
                              </a:path>
                              <a:path w="801370" h="1542415">
                                <a:moveTo>
                                  <a:pt x="408940" y="0"/>
                                </a:moveTo>
                                <a:lnTo>
                                  <a:pt x="408940" y="1542034"/>
                                </a:lnTo>
                              </a:path>
                              <a:path w="801370" h="1542415">
                                <a:moveTo>
                                  <a:pt x="605155" y="0"/>
                                </a:moveTo>
                                <a:lnTo>
                                  <a:pt x="605155" y="1542034"/>
                                </a:lnTo>
                              </a:path>
                              <a:path w="801370" h="1542415">
                                <a:moveTo>
                                  <a:pt x="801369" y="0"/>
                                </a:moveTo>
                                <a:lnTo>
                                  <a:pt x="801369" y="1542034"/>
                                </a:lnTo>
                              </a:path>
                            </a:pathLst>
                          </a:custGeom>
                          <a:ln w="9143">
                            <a:solidFill>
                              <a:srgbClr val="56575B"/>
                            </a:solidFill>
                            <a:prstDash val="solid"/>
                          </a:ln>
                        </wps:spPr>
                        <wps:bodyPr wrap="square" lIns="0" tIns="0" rIns="0" bIns="0" rtlCol="0">
                          <a:noAutofit/>
                        </wps:bodyPr>
                      </wps:wsp>
                      <wps:wsp>
                        <wps:cNvPr id="63" name="Graphic 63"/>
                        <wps:cNvSpPr/>
                        <wps:spPr>
                          <a:xfrm>
                            <a:off x="1219961" y="404240"/>
                            <a:ext cx="408940" cy="1542415"/>
                          </a:xfrm>
                          <a:custGeom>
                            <a:avLst/>
                            <a:gdLst/>
                            <a:ahLst/>
                            <a:cxnLst/>
                            <a:rect l="l" t="t" r="r" b="b"/>
                            <a:pathLst>
                              <a:path w="408940" h="1542415">
                                <a:moveTo>
                                  <a:pt x="0" y="0"/>
                                </a:moveTo>
                                <a:lnTo>
                                  <a:pt x="0" y="1542034"/>
                                </a:lnTo>
                              </a:path>
                              <a:path w="408940" h="1542415">
                                <a:moveTo>
                                  <a:pt x="205105" y="0"/>
                                </a:moveTo>
                                <a:lnTo>
                                  <a:pt x="205105" y="1542034"/>
                                </a:lnTo>
                              </a:path>
                              <a:path w="408940" h="1542415">
                                <a:moveTo>
                                  <a:pt x="408939" y="0"/>
                                </a:moveTo>
                                <a:lnTo>
                                  <a:pt x="408939" y="1542034"/>
                                </a:lnTo>
                              </a:path>
                            </a:pathLst>
                          </a:custGeom>
                          <a:ln w="9144">
                            <a:solidFill>
                              <a:srgbClr val="56575B"/>
                            </a:solidFill>
                            <a:prstDash val="solid"/>
                          </a:ln>
                        </wps:spPr>
                        <wps:bodyPr wrap="square" lIns="0" tIns="0" rIns="0" bIns="0" rtlCol="0">
                          <a:noAutofit/>
                        </wps:bodyPr>
                      </wps:wsp>
                      <wps:wsp>
                        <wps:cNvPr id="64" name="Graphic 64"/>
                        <wps:cNvSpPr/>
                        <wps:spPr>
                          <a:xfrm>
                            <a:off x="1818132" y="177800"/>
                            <a:ext cx="193675" cy="1768475"/>
                          </a:xfrm>
                          <a:custGeom>
                            <a:avLst/>
                            <a:gdLst/>
                            <a:ahLst/>
                            <a:cxnLst/>
                            <a:rect l="l" t="t" r="r" b="b"/>
                            <a:pathLst>
                              <a:path w="193675" h="1768475">
                                <a:moveTo>
                                  <a:pt x="0" y="0"/>
                                </a:moveTo>
                                <a:lnTo>
                                  <a:pt x="0" y="1768475"/>
                                </a:lnTo>
                              </a:path>
                              <a:path w="193675" h="1768475">
                                <a:moveTo>
                                  <a:pt x="193675" y="0"/>
                                </a:moveTo>
                                <a:lnTo>
                                  <a:pt x="193675" y="1768475"/>
                                </a:lnTo>
                              </a:path>
                            </a:pathLst>
                          </a:custGeom>
                          <a:ln w="9144">
                            <a:solidFill>
                              <a:srgbClr val="56575B"/>
                            </a:solidFill>
                            <a:prstDash val="solid"/>
                          </a:ln>
                        </wps:spPr>
                        <wps:bodyPr wrap="square" lIns="0" tIns="0" rIns="0" bIns="0" rtlCol="0">
                          <a:noAutofit/>
                        </wps:bodyPr>
                      </wps:wsp>
                      <wps:wsp>
                        <wps:cNvPr id="65" name="Graphic 65"/>
                        <wps:cNvSpPr/>
                        <wps:spPr>
                          <a:xfrm>
                            <a:off x="2206751" y="417956"/>
                            <a:ext cx="1270" cy="1528445"/>
                          </a:xfrm>
                          <a:custGeom>
                            <a:avLst/>
                            <a:gdLst/>
                            <a:ahLst/>
                            <a:cxnLst/>
                            <a:rect l="l" t="t" r="r" b="b"/>
                            <a:pathLst>
                              <a:path h="1528445">
                                <a:moveTo>
                                  <a:pt x="0" y="0"/>
                                </a:moveTo>
                                <a:lnTo>
                                  <a:pt x="0" y="1528317"/>
                                </a:lnTo>
                              </a:path>
                            </a:pathLst>
                          </a:custGeom>
                          <a:ln w="9144">
                            <a:solidFill>
                              <a:srgbClr val="56575B"/>
                            </a:solidFill>
                            <a:prstDash val="solid"/>
                          </a:ln>
                        </wps:spPr>
                        <wps:bodyPr wrap="square" lIns="0" tIns="0" rIns="0" bIns="0" rtlCol="0">
                          <a:noAutofit/>
                        </wps:bodyPr>
                      </wps:wsp>
                      <wps:wsp>
                        <wps:cNvPr id="66" name="Graphic 66"/>
                        <wps:cNvSpPr/>
                        <wps:spPr>
                          <a:xfrm>
                            <a:off x="2202179" y="179768"/>
                            <a:ext cx="9525" cy="1270"/>
                          </a:xfrm>
                          <a:custGeom>
                            <a:avLst/>
                            <a:gdLst/>
                            <a:ahLst/>
                            <a:cxnLst/>
                            <a:rect l="l" t="t" r="r" b="b"/>
                            <a:pathLst>
                              <a:path w="9525">
                                <a:moveTo>
                                  <a:pt x="0" y="0"/>
                                </a:moveTo>
                                <a:lnTo>
                                  <a:pt x="9144" y="0"/>
                                </a:lnTo>
                              </a:path>
                            </a:pathLst>
                          </a:custGeom>
                          <a:ln w="3937">
                            <a:solidFill>
                              <a:srgbClr val="56575B"/>
                            </a:solidFill>
                            <a:prstDash val="solid"/>
                          </a:ln>
                        </wps:spPr>
                        <wps:bodyPr wrap="square" lIns="0" tIns="0" rIns="0" bIns="0" rtlCol="0">
                          <a:noAutofit/>
                        </wps:bodyPr>
                      </wps:wsp>
                      <wps:wsp>
                        <wps:cNvPr id="67" name="Graphic 67"/>
                        <wps:cNvSpPr/>
                        <wps:spPr>
                          <a:xfrm>
                            <a:off x="2395347" y="417956"/>
                            <a:ext cx="1270" cy="1528445"/>
                          </a:xfrm>
                          <a:custGeom>
                            <a:avLst/>
                            <a:gdLst/>
                            <a:ahLst/>
                            <a:cxnLst/>
                            <a:rect l="l" t="t" r="r" b="b"/>
                            <a:pathLst>
                              <a:path h="1528445">
                                <a:moveTo>
                                  <a:pt x="0" y="0"/>
                                </a:moveTo>
                                <a:lnTo>
                                  <a:pt x="0" y="1528317"/>
                                </a:lnTo>
                              </a:path>
                            </a:pathLst>
                          </a:custGeom>
                          <a:ln w="9144">
                            <a:solidFill>
                              <a:srgbClr val="56575B"/>
                            </a:solidFill>
                            <a:prstDash val="solid"/>
                          </a:ln>
                        </wps:spPr>
                        <wps:bodyPr wrap="square" lIns="0" tIns="0" rIns="0" bIns="0" rtlCol="0">
                          <a:noAutofit/>
                        </wps:bodyPr>
                      </wps:wsp>
                      <wps:wsp>
                        <wps:cNvPr id="68" name="Graphic 68"/>
                        <wps:cNvSpPr/>
                        <wps:spPr>
                          <a:xfrm>
                            <a:off x="2390775" y="179768"/>
                            <a:ext cx="9525" cy="1270"/>
                          </a:xfrm>
                          <a:custGeom>
                            <a:avLst/>
                            <a:gdLst/>
                            <a:ahLst/>
                            <a:cxnLst/>
                            <a:rect l="l" t="t" r="r" b="b"/>
                            <a:pathLst>
                              <a:path w="9525">
                                <a:moveTo>
                                  <a:pt x="0" y="0"/>
                                </a:moveTo>
                                <a:lnTo>
                                  <a:pt x="9144" y="0"/>
                                </a:lnTo>
                              </a:path>
                            </a:pathLst>
                          </a:custGeom>
                          <a:ln w="3937">
                            <a:solidFill>
                              <a:srgbClr val="56575B"/>
                            </a:solidFill>
                            <a:prstDash val="solid"/>
                          </a:ln>
                        </wps:spPr>
                        <wps:bodyPr wrap="square" lIns="0" tIns="0" rIns="0" bIns="0" rtlCol="0">
                          <a:noAutofit/>
                        </wps:bodyPr>
                      </wps:wsp>
                      <wps:wsp>
                        <wps:cNvPr id="69" name="Graphic 69"/>
                        <wps:cNvSpPr/>
                        <wps:spPr>
                          <a:xfrm>
                            <a:off x="2602357" y="0"/>
                            <a:ext cx="1862455" cy="1946275"/>
                          </a:xfrm>
                          <a:custGeom>
                            <a:avLst/>
                            <a:gdLst/>
                            <a:ahLst/>
                            <a:cxnLst/>
                            <a:rect l="l" t="t" r="r" b="b"/>
                            <a:pathLst>
                              <a:path w="1862455" h="1946275">
                                <a:moveTo>
                                  <a:pt x="0" y="417957"/>
                                </a:moveTo>
                                <a:lnTo>
                                  <a:pt x="0" y="1946275"/>
                                </a:lnTo>
                              </a:path>
                              <a:path w="1862455" h="1946275">
                                <a:moveTo>
                                  <a:pt x="0" y="0"/>
                                </a:moveTo>
                                <a:lnTo>
                                  <a:pt x="0" y="181737"/>
                                </a:lnTo>
                              </a:path>
                              <a:path w="1862455" h="1946275">
                                <a:moveTo>
                                  <a:pt x="1862454" y="417957"/>
                                </a:moveTo>
                                <a:lnTo>
                                  <a:pt x="1862454" y="1946275"/>
                                </a:lnTo>
                              </a:path>
                              <a:path w="1862455" h="1946275">
                                <a:moveTo>
                                  <a:pt x="1862454" y="0"/>
                                </a:moveTo>
                                <a:lnTo>
                                  <a:pt x="1862454" y="181737"/>
                                </a:lnTo>
                              </a:path>
                            </a:pathLst>
                          </a:custGeom>
                          <a:ln w="9144">
                            <a:solidFill>
                              <a:srgbClr val="56575B"/>
                            </a:solidFill>
                            <a:prstDash val="solid"/>
                          </a:ln>
                        </wps:spPr>
                        <wps:bodyPr wrap="square" lIns="0" tIns="0" rIns="0" bIns="0" rtlCol="0">
                          <a:noAutofit/>
                        </wps:bodyPr>
                      </wps:wsp>
                      <wps:wsp>
                        <wps:cNvPr id="70" name="Graphic 70"/>
                        <wps:cNvSpPr/>
                        <wps:spPr>
                          <a:xfrm>
                            <a:off x="6611111" y="9144"/>
                            <a:ext cx="1270" cy="1946275"/>
                          </a:xfrm>
                          <a:custGeom>
                            <a:avLst/>
                            <a:gdLst/>
                            <a:ahLst/>
                            <a:cxnLst/>
                            <a:rect l="l" t="t" r="r" b="b"/>
                            <a:pathLst>
                              <a:path h="1946275">
                                <a:moveTo>
                                  <a:pt x="0" y="0"/>
                                </a:moveTo>
                                <a:lnTo>
                                  <a:pt x="0" y="1946275"/>
                                </a:lnTo>
                              </a:path>
                            </a:pathLst>
                          </a:custGeom>
                          <a:ln w="9144">
                            <a:solidFill>
                              <a:srgbClr val="56575B"/>
                            </a:solidFill>
                            <a:prstDash val="solid"/>
                          </a:ln>
                        </wps:spPr>
                        <wps:bodyPr wrap="square" lIns="0" tIns="0" rIns="0" bIns="0" rtlCol="0">
                          <a:noAutofit/>
                        </wps:bodyPr>
                      </wps:wsp>
                      <wps:wsp>
                        <wps:cNvPr id="71" name="Graphic 71"/>
                        <wps:cNvSpPr/>
                        <wps:spPr>
                          <a:xfrm>
                            <a:off x="2032" y="161289"/>
                            <a:ext cx="5693410" cy="416559"/>
                          </a:xfrm>
                          <a:custGeom>
                            <a:avLst/>
                            <a:gdLst/>
                            <a:ahLst/>
                            <a:cxnLst/>
                            <a:rect l="l" t="t" r="r" b="b"/>
                            <a:pathLst>
                              <a:path w="5693410" h="416559">
                                <a:moveTo>
                                  <a:pt x="1700530" y="3810"/>
                                </a:moveTo>
                                <a:lnTo>
                                  <a:pt x="1700237" y="2349"/>
                                </a:lnTo>
                                <a:lnTo>
                                  <a:pt x="1699412" y="1117"/>
                                </a:lnTo>
                                <a:lnTo>
                                  <a:pt x="1698180" y="292"/>
                                </a:lnTo>
                                <a:lnTo>
                                  <a:pt x="1696720" y="0"/>
                                </a:lnTo>
                                <a:lnTo>
                                  <a:pt x="1692910" y="0"/>
                                </a:lnTo>
                                <a:lnTo>
                                  <a:pt x="1692910" y="7620"/>
                                </a:lnTo>
                                <a:lnTo>
                                  <a:pt x="1692910" y="239395"/>
                                </a:lnTo>
                                <a:lnTo>
                                  <a:pt x="7620" y="239395"/>
                                </a:lnTo>
                                <a:lnTo>
                                  <a:pt x="7620" y="7620"/>
                                </a:lnTo>
                                <a:lnTo>
                                  <a:pt x="1692910" y="7620"/>
                                </a:lnTo>
                                <a:lnTo>
                                  <a:pt x="1692910" y="0"/>
                                </a:lnTo>
                                <a:lnTo>
                                  <a:pt x="3810" y="0"/>
                                </a:lnTo>
                                <a:lnTo>
                                  <a:pt x="2349" y="292"/>
                                </a:lnTo>
                                <a:lnTo>
                                  <a:pt x="1117" y="1117"/>
                                </a:lnTo>
                                <a:lnTo>
                                  <a:pt x="292" y="2349"/>
                                </a:lnTo>
                                <a:lnTo>
                                  <a:pt x="0" y="3810"/>
                                </a:lnTo>
                                <a:lnTo>
                                  <a:pt x="0" y="243205"/>
                                </a:lnTo>
                                <a:lnTo>
                                  <a:pt x="292" y="244665"/>
                                </a:lnTo>
                                <a:lnTo>
                                  <a:pt x="1117" y="245897"/>
                                </a:lnTo>
                                <a:lnTo>
                                  <a:pt x="2349" y="246722"/>
                                </a:lnTo>
                                <a:lnTo>
                                  <a:pt x="3810" y="247015"/>
                                </a:lnTo>
                                <a:lnTo>
                                  <a:pt x="1696720" y="247015"/>
                                </a:lnTo>
                                <a:lnTo>
                                  <a:pt x="1698180" y="246722"/>
                                </a:lnTo>
                                <a:lnTo>
                                  <a:pt x="1699412" y="245897"/>
                                </a:lnTo>
                                <a:lnTo>
                                  <a:pt x="1700237" y="244665"/>
                                </a:lnTo>
                                <a:lnTo>
                                  <a:pt x="1700530" y="243205"/>
                                </a:lnTo>
                                <a:lnTo>
                                  <a:pt x="1700530" y="239395"/>
                                </a:lnTo>
                                <a:lnTo>
                                  <a:pt x="1700530" y="7620"/>
                                </a:lnTo>
                                <a:lnTo>
                                  <a:pt x="1700530" y="3810"/>
                                </a:lnTo>
                                <a:close/>
                              </a:path>
                              <a:path w="5693410" h="416559">
                                <a:moveTo>
                                  <a:pt x="4483735" y="20320"/>
                                </a:moveTo>
                                <a:lnTo>
                                  <a:pt x="4483443" y="18859"/>
                                </a:lnTo>
                                <a:lnTo>
                                  <a:pt x="4482617" y="17627"/>
                                </a:lnTo>
                                <a:lnTo>
                                  <a:pt x="4481385" y="16802"/>
                                </a:lnTo>
                                <a:lnTo>
                                  <a:pt x="4479925" y="16510"/>
                                </a:lnTo>
                                <a:lnTo>
                                  <a:pt x="4476115" y="16510"/>
                                </a:lnTo>
                                <a:lnTo>
                                  <a:pt x="4476115" y="24130"/>
                                </a:lnTo>
                                <a:lnTo>
                                  <a:pt x="4476115" y="253365"/>
                                </a:lnTo>
                                <a:lnTo>
                                  <a:pt x="2016125" y="253365"/>
                                </a:lnTo>
                                <a:lnTo>
                                  <a:pt x="2016125" y="24130"/>
                                </a:lnTo>
                                <a:lnTo>
                                  <a:pt x="4476115" y="24130"/>
                                </a:lnTo>
                                <a:lnTo>
                                  <a:pt x="4476115" y="16510"/>
                                </a:lnTo>
                                <a:lnTo>
                                  <a:pt x="2012315" y="16510"/>
                                </a:lnTo>
                                <a:lnTo>
                                  <a:pt x="2010854" y="16802"/>
                                </a:lnTo>
                                <a:lnTo>
                                  <a:pt x="2009622" y="17627"/>
                                </a:lnTo>
                                <a:lnTo>
                                  <a:pt x="2008797" y="18859"/>
                                </a:lnTo>
                                <a:lnTo>
                                  <a:pt x="2008505" y="20320"/>
                                </a:lnTo>
                                <a:lnTo>
                                  <a:pt x="2008505" y="257175"/>
                                </a:lnTo>
                                <a:lnTo>
                                  <a:pt x="2008797" y="258635"/>
                                </a:lnTo>
                                <a:lnTo>
                                  <a:pt x="2009622" y="259867"/>
                                </a:lnTo>
                                <a:lnTo>
                                  <a:pt x="2010854" y="260692"/>
                                </a:lnTo>
                                <a:lnTo>
                                  <a:pt x="2012315" y="260985"/>
                                </a:lnTo>
                                <a:lnTo>
                                  <a:pt x="4479925" y="260985"/>
                                </a:lnTo>
                                <a:lnTo>
                                  <a:pt x="4481385" y="260692"/>
                                </a:lnTo>
                                <a:lnTo>
                                  <a:pt x="4482617" y="259867"/>
                                </a:lnTo>
                                <a:lnTo>
                                  <a:pt x="4483443" y="258635"/>
                                </a:lnTo>
                                <a:lnTo>
                                  <a:pt x="4483735" y="257175"/>
                                </a:lnTo>
                                <a:lnTo>
                                  <a:pt x="4483735" y="253365"/>
                                </a:lnTo>
                                <a:lnTo>
                                  <a:pt x="4483735" y="24130"/>
                                </a:lnTo>
                                <a:lnTo>
                                  <a:pt x="4483735" y="20320"/>
                                </a:lnTo>
                                <a:close/>
                              </a:path>
                              <a:path w="5693410" h="416559">
                                <a:moveTo>
                                  <a:pt x="5693410" y="28575"/>
                                </a:moveTo>
                                <a:lnTo>
                                  <a:pt x="5693118" y="27114"/>
                                </a:lnTo>
                                <a:lnTo>
                                  <a:pt x="5692292" y="25882"/>
                                </a:lnTo>
                                <a:lnTo>
                                  <a:pt x="5691060" y="25057"/>
                                </a:lnTo>
                                <a:lnTo>
                                  <a:pt x="5689600" y="24765"/>
                                </a:lnTo>
                                <a:lnTo>
                                  <a:pt x="5685790" y="24765"/>
                                </a:lnTo>
                                <a:lnTo>
                                  <a:pt x="5685790" y="32385"/>
                                </a:lnTo>
                                <a:lnTo>
                                  <a:pt x="5685790" y="408940"/>
                                </a:lnTo>
                                <a:lnTo>
                                  <a:pt x="4587240" y="408940"/>
                                </a:lnTo>
                                <a:lnTo>
                                  <a:pt x="4587240" y="32385"/>
                                </a:lnTo>
                                <a:lnTo>
                                  <a:pt x="5685790" y="32385"/>
                                </a:lnTo>
                                <a:lnTo>
                                  <a:pt x="5685790" y="24765"/>
                                </a:lnTo>
                                <a:lnTo>
                                  <a:pt x="4583430" y="24765"/>
                                </a:lnTo>
                                <a:lnTo>
                                  <a:pt x="4581969" y="25057"/>
                                </a:lnTo>
                                <a:lnTo>
                                  <a:pt x="4580737" y="25882"/>
                                </a:lnTo>
                                <a:lnTo>
                                  <a:pt x="4579912" y="27114"/>
                                </a:lnTo>
                                <a:lnTo>
                                  <a:pt x="4579620" y="28575"/>
                                </a:lnTo>
                                <a:lnTo>
                                  <a:pt x="4579620" y="412750"/>
                                </a:lnTo>
                                <a:lnTo>
                                  <a:pt x="4579912" y="414210"/>
                                </a:lnTo>
                                <a:lnTo>
                                  <a:pt x="4580737" y="415442"/>
                                </a:lnTo>
                                <a:lnTo>
                                  <a:pt x="4581969" y="416267"/>
                                </a:lnTo>
                                <a:lnTo>
                                  <a:pt x="4583430" y="416560"/>
                                </a:lnTo>
                                <a:lnTo>
                                  <a:pt x="5689600" y="416560"/>
                                </a:lnTo>
                                <a:lnTo>
                                  <a:pt x="5691060" y="416267"/>
                                </a:lnTo>
                                <a:lnTo>
                                  <a:pt x="5692292" y="415442"/>
                                </a:lnTo>
                                <a:lnTo>
                                  <a:pt x="5693118" y="414210"/>
                                </a:lnTo>
                                <a:lnTo>
                                  <a:pt x="5693410" y="412750"/>
                                </a:lnTo>
                                <a:lnTo>
                                  <a:pt x="5693410" y="408940"/>
                                </a:lnTo>
                                <a:lnTo>
                                  <a:pt x="5693410" y="32385"/>
                                </a:lnTo>
                                <a:lnTo>
                                  <a:pt x="5693410" y="28575"/>
                                </a:lnTo>
                                <a:close/>
                              </a:path>
                            </a:pathLst>
                          </a:custGeom>
                          <a:solidFill>
                            <a:srgbClr val="000000"/>
                          </a:solidFill>
                        </wps:spPr>
                        <wps:bodyPr wrap="square" lIns="0" tIns="0" rIns="0" bIns="0" rtlCol="0">
                          <a:noAutofit/>
                        </wps:bodyPr>
                      </wps:wsp>
                      <wps:wsp>
                        <wps:cNvPr id="72" name="Textbox 72"/>
                        <wps:cNvSpPr txBox="1"/>
                        <wps:spPr>
                          <a:xfrm>
                            <a:off x="100710" y="213007"/>
                            <a:ext cx="5507355" cy="342265"/>
                          </a:xfrm>
                          <a:prstGeom prst="rect">
                            <a:avLst/>
                          </a:prstGeom>
                        </wps:spPr>
                        <wps:txbx>
                          <w:txbxContent>
                            <w:p w14:paraId="78BD62E8">
                              <w:pPr>
                                <w:tabs>
                                  <w:tab w:val="left" w:pos="3163"/>
                                  <w:tab w:val="left" w:pos="7211"/>
                                </w:tabs>
                                <w:spacing w:before="1" w:line="288" w:lineRule="exact"/>
                                <w:ind w:left="0" w:right="0" w:firstLine="0"/>
                                <w:jc w:val="left"/>
                                <w:rPr>
                                  <w:sz w:val="22"/>
                                </w:rPr>
                              </w:pPr>
                              <w:r>
                                <w:rPr>
                                  <w:spacing w:val="-2"/>
                                  <w:position w:val="4"/>
                                  <w:sz w:val="22"/>
                                </w:rPr>
                                <w:t>413001228226400</w:t>
                              </w:r>
                              <w:r>
                                <w:rPr>
                                  <w:position w:val="4"/>
                                  <w:sz w:val="22"/>
                                </w:rPr>
                                <w:tab/>
                              </w:r>
                              <w:r>
                                <w:rPr>
                                  <w:position w:val="1"/>
                                  <w:sz w:val="22"/>
                                </w:rPr>
                                <w:t>Artificial</w:t>
                              </w:r>
                              <w:r>
                                <w:rPr>
                                  <w:spacing w:val="-11"/>
                                  <w:position w:val="1"/>
                                  <w:sz w:val="22"/>
                                </w:rPr>
                                <w:t xml:space="preserve"> </w:t>
                              </w:r>
                              <w:r>
                                <w:rPr>
                                  <w:position w:val="1"/>
                                  <w:sz w:val="22"/>
                                </w:rPr>
                                <w:t>Intelligence</w:t>
                              </w:r>
                              <w:r>
                                <w:rPr>
                                  <w:spacing w:val="-9"/>
                                  <w:position w:val="1"/>
                                  <w:sz w:val="22"/>
                                </w:rPr>
                                <w:t xml:space="preserve"> </w:t>
                              </w:r>
                              <w:r>
                                <w:rPr>
                                  <w:position w:val="1"/>
                                  <w:sz w:val="22"/>
                                </w:rPr>
                                <w:t>Initiative</w:t>
                              </w:r>
                              <w:r>
                                <w:rPr>
                                  <w:spacing w:val="-9"/>
                                  <w:position w:val="1"/>
                                  <w:sz w:val="22"/>
                                </w:rPr>
                                <w:t xml:space="preserve"> </w:t>
                              </w:r>
                              <w:r>
                                <w:rPr>
                                  <w:spacing w:val="-2"/>
                                  <w:position w:val="1"/>
                                  <w:sz w:val="22"/>
                                </w:rPr>
                                <w:t>Africa</w:t>
                              </w:r>
                              <w:r>
                                <w:rPr>
                                  <w:position w:val="1"/>
                                  <w:sz w:val="22"/>
                                </w:rPr>
                                <w:tab/>
                              </w:r>
                              <w:r>
                                <w:rPr>
                                  <w:sz w:val="22"/>
                                </w:rPr>
                                <w:t>Arthur</w:t>
                              </w:r>
                              <w:r>
                                <w:rPr>
                                  <w:spacing w:val="-8"/>
                                  <w:sz w:val="22"/>
                                </w:rPr>
                                <w:t xml:space="preserve"> </w:t>
                              </w:r>
                              <w:r>
                                <w:rPr>
                                  <w:spacing w:val="-2"/>
                                  <w:sz w:val="22"/>
                                </w:rPr>
                                <w:t>Magaya</w:t>
                              </w:r>
                            </w:p>
                            <w:p w14:paraId="4E6E2D74">
                              <w:pPr>
                                <w:spacing w:before="0" w:line="248" w:lineRule="exact"/>
                                <w:ind w:left="7212" w:right="0" w:firstLine="0"/>
                                <w:jc w:val="left"/>
                                <w:rPr>
                                  <w:sz w:val="22"/>
                                </w:rPr>
                              </w:pPr>
                              <w:r>
                                <w:rPr>
                                  <w:spacing w:val="-2"/>
                                  <w:sz w:val="22"/>
                                </w:rPr>
                                <w:t>17/6/26</w:t>
                              </w:r>
                            </w:p>
                          </w:txbxContent>
                        </wps:txbx>
                        <wps:bodyPr wrap="square" lIns="0" tIns="0" rIns="0" bIns="0" rtlCol="0">
                          <a:noAutofit/>
                        </wps:bodyPr>
                      </wps:wsp>
                    </wpg:wgp>
                  </a:graphicData>
                </a:graphic>
              </wp:anchor>
            </w:drawing>
          </mc:Choice>
          <mc:Fallback>
            <w:pict>
              <v:group id="_x0000_s1026" o:spid="_x0000_s1026" o:spt="203" style="position:absolute;left:0pt;margin-left:45.55pt;margin-top:-17.7pt;height:154pt;width:520.95pt;mso-position-horizontal-relative:page;z-index:251659264;mso-width-relative:page;mso-height-relative:page;" coordsize="6616065,1955800" o:gfxdata="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">
                <o:lock v:ext="edit" aspectratio="f"/>
                <v:shape id="Textbox 53" o:spid="_x0000_s1026" o:spt="202" type="#_x0000_t202" style="position:absolute;left:4521834;top:47858;height:85725;width:1823085;"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FC4F01">
                        <w:pPr>
                          <w:spacing w:before="0" w:line="134" w:lineRule="exact"/>
                          <w:ind w:left="0" w:right="0" w:firstLine="0"/>
                          <w:jc w:val="left"/>
                          <w:rPr>
                            <w:rFonts w:ascii="Arial"/>
                            <w:b/>
                            <w:sz w:val="12"/>
                          </w:rPr>
                        </w:pPr>
                        <w:r>
                          <w:rPr>
                            <w:rFonts w:ascii="Arial"/>
                            <w:b/>
                            <w:color w:val="56575B"/>
                            <w:sz w:val="12"/>
                          </w:rPr>
                          <w:t>Power of</w:t>
                        </w:r>
                        <w:r>
                          <w:rPr>
                            <w:rFonts w:ascii="Arial"/>
                            <w:b/>
                            <w:color w:val="56575B"/>
                            <w:spacing w:val="2"/>
                            <w:sz w:val="12"/>
                          </w:rPr>
                          <w:t xml:space="preserve"> </w:t>
                        </w:r>
                        <w:r>
                          <w:rPr>
                            <w:rFonts w:ascii="Arial"/>
                            <w:b/>
                            <w:color w:val="56575B"/>
                            <w:sz w:val="12"/>
                          </w:rPr>
                          <w:t>Attorney</w:t>
                        </w:r>
                        <w:r>
                          <w:rPr>
                            <w:rFonts w:ascii="Arial"/>
                            <w:b/>
                            <w:color w:val="56575B"/>
                            <w:spacing w:val="2"/>
                            <w:sz w:val="12"/>
                          </w:rPr>
                          <w:t xml:space="preserve"> </w:t>
                        </w:r>
                        <w:r>
                          <w:rPr>
                            <w:rFonts w:ascii="Arial"/>
                            <w:b/>
                            <w:color w:val="56575B"/>
                            <w:sz w:val="12"/>
                          </w:rPr>
                          <w:t>Verified</w:t>
                        </w:r>
                        <w:r>
                          <w:rPr>
                            <w:rFonts w:ascii="Arial"/>
                            <w:b/>
                            <w:color w:val="56575B"/>
                            <w:spacing w:val="5"/>
                            <w:sz w:val="12"/>
                          </w:rPr>
                          <w:t xml:space="preserve"> </w:t>
                        </w:r>
                        <w:r>
                          <w:rPr>
                            <w:rFonts w:ascii="Arial"/>
                            <w:b/>
                            <w:color w:val="56575B"/>
                            <w:sz w:val="12"/>
                          </w:rPr>
                          <w:t>(name,</w:t>
                        </w:r>
                        <w:r>
                          <w:rPr>
                            <w:rFonts w:ascii="Arial"/>
                            <w:b/>
                            <w:color w:val="56575B"/>
                            <w:spacing w:val="2"/>
                            <w:sz w:val="12"/>
                          </w:rPr>
                          <w:t xml:space="preserve"> </w:t>
                        </w:r>
                        <w:r>
                          <w:rPr>
                            <w:rFonts w:ascii="Arial"/>
                            <w:b/>
                            <w:color w:val="56575B"/>
                            <w:sz w:val="12"/>
                          </w:rPr>
                          <w:t>signature</w:t>
                        </w:r>
                        <w:r>
                          <w:rPr>
                            <w:rFonts w:ascii="Arial"/>
                            <w:b/>
                            <w:color w:val="56575B"/>
                            <w:spacing w:val="5"/>
                            <w:sz w:val="12"/>
                          </w:rPr>
                          <w:t xml:space="preserve"> </w:t>
                        </w:r>
                        <w:r>
                          <w:rPr>
                            <w:rFonts w:ascii="Arial"/>
                            <w:b/>
                            <w:color w:val="56575B"/>
                            <w:spacing w:val="-2"/>
                            <w:sz w:val="12"/>
                          </w:rPr>
                          <w:t>date)</w:t>
                        </w:r>
                      </w:p>
                    </w:txbxContent>
                  </v:textbox>
                </v:shape>
                <v:shape id="Textbox 54" o:spid="_x0000_s1026" o:spt="202" type="#_x0000_t202" style="position:absolute;left:2656446;top:47858;height:85725;width:537210;" filled="f" stroked="f" coordsize="21600,21600" o:gfxdata="UEsDBAoAAAAAAIdO4kAAAAAAAAAAAAAAAAAEAAAAZHJzL1BLAwQUAAAACACHTuJA41tOe74AAADb&#10;AAAADwAAAGRycy9kb3ducmV2LnhtbEWPQWsCMRSE70L/Q3gFb5pYVO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1tOe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BE9734F">
                        <w:pPr>
                          <w:spacing w:before="0" w:line="134" w:lineRule="exact"/>
                          <w:ind w:left="0" w:right="0" w:firstLine="0"/>
                          <w:jc w:val="left"/>
                          <w:rPr>
                            <w:rFonts w:ascii="Arial"/>
                            <w:b/>
                            <w:sz w:val="12"/>
                          </w:rPr>
                        </w:pPr>
                        <w:r>
                          <w:rPr>
                            <w:rFonts w:ascii="Arial"/>
                            <w:b/>
                            <w:color w:val="56575B"/>
                            <w:sz w:val="12"/>
                          </w:rPr>
                          <w:t>Account</w:t>
                        </w:r>
                        <w:r>
                          <w:rPr>
                            <w:rFonts w:ascii="Arial"/>
                            <w:b/>
                            <w:color w:val="56575B"/>
                            <w:spacing w:val="-8"/>
                            <w:sz w:val="12"/>
                          </w:rPr>
                          <w:t xml:space="preserve"> </w:t>
                        </w:r>
                        <w:r>
                          <w:rPr>
                            <w:rFonts w:ascii="Arial"/>
                            <w:b/>
                            <w:color w:val="56575B"/>
                            <w:spacing w:val="-4"/>
                            <w:sz w:val="12"/>
                          </w:rPr>
                          <w:t>Name</w:t>
                        </w:r>
                      </w:p>
                    </w:txbxContent>
                  </v:textbox>
                </v:shape>
                <v:shape id="Textbox 55" o:spid="_x0000_s1026" o:spt="202" type="#_x0000_t202" style="position:absolute;left:44323;top:47858;height:85725;width:618490;" filled="f" stroked="f" coordsize="21600,21600"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FC204D">
                        <w:pPr>
                          <w:spacing w:before="0" w:line="134" w:lineRule="exact"/>
                          <w:ind w:left="0" w:right="0" w:firstLine="0"/>
                          <w:jc w:val="left"/>
                          <w:rPr>
                            <w:rFonts w:ascii="Arial"/>
                            <w:b/>
                            <w:sz w:val="12"/>
                          </w:rPr>
                        </w:pPr>
                        <w:r>
                          <w:rPr>
                            <w:rFonts w:ascii="Arial"/>
                            <w:b/>
                            <w:color w:val="56575B"/>
                            <w:sz w:val="12"/>
                          </w:rPr>
                          <w:t>Account</w:t>
                        </w:r>
                        <w:r>
                          <w:rPr>
                            <w:rFonts w:ascii="Arial"/>
                            <w:b/>
                            <w:color w:val="56575B"/>
                            <w:spacing w:val="-7"/>
                            <w:sz w:val="12"/>
                          </w:rPr>
                          <w:t xml:space="preserve"> </w:t>
                        </w:r>
                        <w:r>
                          <w:rPr>
                            <w:rFonts w:ascii="Arial"/>
                            <w:b/>
                            <w:color w:val="56575B"/>
                            <w:spacing w:val="-2"/>
                            <w:sz w:val="12"/>
                          </w:rPr>
                          <w:t>Number</w:t>
                        </w:r>
                      </w:p>
                    </w:txbxContent>
                  </v:textbox>
                </v:shape>
                <v:shape id="Graphic 56" o:spid="_x0000_s1026" o:spt="100" style="position:absolute;left:0;top:4572;height:1270;width:6616065;" filled="f" stroked="t" coordsize="6616065,1" o:gfxdata="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IzmV&#10;wAAAANsAAAAPAAAAAAAAAAEAIAAAACIAAABkcnMvZG93bnJldi54bWxQSwECFAAUAAAACACHTuJA&#10;My8FnjsAAAA5AAAAEAAAAAAAAAABACAAAAAPAQAAZHJzL3NoYXBleG1sLnhtbFBLBQYAAAAABgAG&#10;AFsBAAC5AwAAAAA=&#10;" path="m0,0l6615683,0e">
                  <v:fill on="f" focussize="0,0"/>
                  <v:stroke weight="0.72pt" color="#56575B" joinstyle="round"/>
                  <v:imagedata o:title=""/>
                  <o:lock v:ext="edit" aspectratio="f"/>
                  <v:textbox inset="0mm,0mm,0mm,0mm"/>
                </v:shape>
                <v:shape id="Graphic 57" o:spid="_x0000_s1026" o:spt="100" style="position:absolute;left:3111;top:177800;height:9525;width:1270;" filled="f" stroked="t" coordsize="1,9525" o:gfxdata="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38oi/&#10;AAAA2wAAAA8AAAAAAAAAAQAgAAAAIgAAAGRycy9kb3ducmV2LnhtbFBLAQIUABQAAAAIAIdO4kAz&#10;LwWeOwAAADkAAAAQAAAAAAAAAAEAIAAAAA4BAABkcnMvc2hhcGV4bWwueG1sUEsFBgAAAAAGAAYA&#10;WwEAALgDAAAAAA==&#10;" path="m0,0l0,9144e">
                  <v:fill on="f" focussize="0,0"/>
                  <v:stroke weight="0.48992125984252pt" color="#56575B" joinstyle="round"/>
                  <v:imagedata o:title=""/>
                  <o:lock v:ext="edit" aspectratio="f"/>
                  <v:textbox inset="0mm,0mm,0mm,0mm"/>
                </v:shape>
                <v:shape id="Graphic 58" o:spid="_x0000_s1026" o:spt="100" style="position:absolute;left:1699386;top:182371;height:176530;width:4916805;" filled="f" stroked="t" coordsize="4916805,176530" o:gfxdata="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MNuj3twAAANsAAAAP&#10;AAAAAAAAAAEAIAAAACIAAABkcnMvZG93bnJldi54bWxQSwECFAAUAAAACACHTuJAMy8FnjsAAAA5&#10;AAAAEAAAAAAAAAABACAAAAAGAQAAZHJzL3NoYXBleG1sLnhtbFBLBQYAAAAABgAGAFsBAACwAwAA&#10;AAA=&#10;" path="m0,0l4916297,0em2782824,176530l2886456,176530em0,176530l315468,176530e">
                  <v:fill on="f" focussize="0,0"/>
                  <v:stroke weight="0.72pt" color="#56575B" joinstyle="round"/>
                  <v:imagedata o:title=""/>
                  <o:lock v:ext="edit" aspectratio="f"/>
                  <v:textbox inset="0mm,0mm,0mm,0mm"/>
                </v:shape>
                <v:shape id="Graphic 59" o:spid="_x0000_s1026" o:spt="100" style="position:absolute;left:3111;top:354329;height:9525;width:1270;" filled="f" stroked="t" coordsize="1,9525" o:gfxdata="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yTDYb4A&#10;AADbAAAADwAAAAAAAAABACAAAAAiAAAAZHJzL2Rvd25yZXYueG1sUEsBAhQAFAAAAAgAh07iQDMv&#10;BZ47AAAAOQAAABAAAAAAAAAAAQAgAAAADQEAAGRycy9zaGFwZXhtbC54bWxQSwUGAAAAAAYABgBb&#10;AQAAtwMAAAAA&#10;" path="m0,0l0,9144e">
                  <v:fill on="f" focussize="0,0"/>
                  <v:stroke weight="0.48992125984252pt" color="#56575B" joinstyle="round"/>
                  <v:imagedata o:title=""/>
                  <o:lock v:ext="edit" aspectratio="f"/>
                  <v:textbox inset="0mm,0mm,0mm,0mm"/>
                </v:shape>
                <v:shape id="Graphic 60" o:spid="_x0000_s1026" o:spt="100" style="position:absolute;left:0;top:358902;height:176530;width:6616065;" filled="f" stroked="t" coordsize="6616065,176530" o:gfxdata="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ITEugAAANsA&#10;AAAPAAAAAAAAAAEAIAAAACIAAABkcnMvZG93bnJldi54bWxQSwECFAAUAAAACACHTuJAMy8FnjsA&#10;AAA5AAAAEAAAAAAAAAABACAAAAAJAQAAZHJzL3NoYXBleG1sLnhtbFBLBQYAAAAABgAGAFsBAACz&#10;AwAAAAA=&#10;" path="m5692267,0l6615683,0em5692267,176529l6615683,176529em0,176529l4585843,176529e">
                  <v:fill on="f" focussize="0,0"/>
                  <v:stroke weight="0.72pt" color="#56575B" joinstyle="round"/>
                  <v:imagedata o:title=""/>
                  <o:lock v:ext="edit" aspectratio="f"/>
                  <v:textbox inset="0mm,0mm,0mm,0mm"/>
                </v:shape>
                <v:shape id="Graphic 61" o:spid="_x0000_s1026" o:spt="100" style="position:absolute;left:0;top:0;height:1955800;width:6616065;" filled="f" stroked="t" coordsize="6616065,1955800" o:gfxdata="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vmW7vQAA&#10;ANsAAAAPAAAAAAAAAAEAIAAAACIAAABkcnMvZG93bnJldi54bWxQSwECFAAUAAAACACHTuJAMy8F&#10;njsAAAA5AAAAEAAAAAAAAAABACAAAAAMAQAAZHJzL3NoYXBleG1sLnhtbFBLBQYAAAAABgAGAFsB&#10;AAC2AwAAAAA=&#10;" path="m0,711962l6615683,711962em0,890397l6615683,890397em0,1066927l6615683,1066927em0,1243457l6615683,1243457em0,1419987l6615683,1419987em0,1597787l6615683,1597787em0,1774317l6615683,1774317em0,1950847l6615683,1950847em4571,0l4571,1955419e">
                  <v:fill on="f" focussize="0,0"/>
                  <v:stroke weight="0.72pt" color="#56575B" joinstyle="round"/>
                  <v:imagedata o:title=""/>
                  <o:lock v:ext="edit" aspectratio="f"/>
                  <v:textbox inset="0mm,0mm,0mm,0mm"/>
                </v:shape>
                <v:shape id="Graphic 62" o:spid="_x0000_s1026" o:spt="100" style="position:absolute;left:217931;top:404240;height:1542415;width:801370;" filled="f" stroked="t" coordsize="801370,1542415" o:gfxdata="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g+QrsAAADb&#10;AAAADwAAAAAAAAABACAAAAAiAAAAZHJzL2Rvd25yZXYueG1sUEsBAhQAFAAAAAgAh07iQDMvBZ47&#10;AAAAOQAAABAAAAAAAAAAAQAgAAAACgEAAGRycy9zaGFwZXhtbC54bWxQSwUGAAAAAAYABgBbAQAA&#10;tAMAAAAA&#10;" path="m0,0l0,1542034em211455,0l211455,1542034em408940,0l408940,1542034em605155,0l605155,1542034em801369,0l801369,1542034e">
                  <v:fill on="f" focussize="0,0"/>
                  <v:stroke weight="0.71992125984252pt" color="#56575B" joinstyle="round"/>
                  <v:imagedata o:title=""/>
                  <o:lock v:ext="edit" aspectratio="f"/>
                  <v:textbox inset="0mm,0mm,0mm,0mm"/>
                </v:shape>
                <v:shape id="Graphic 63" o:spid="_x0000_s1026" o:spt="100" style="position:absolute;left:1219961;top:404240;height:1542415;width:408940;" filled="f" stroked="t" coordsize="408940,1542415" o:gfxdata="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tgz174A&#10;AADbAAAADwAAAAAAAAABACAAAAAiAAAAZHJzL2Rvd25yZXYueG1sUEsBAhQAFAAAAAgAh07iQDMv&#10;BZ47AAAAOQAAABAAAAAAAAAAAQAgAAAADQEAAGRycy9zaGFwZXhtbC54bWxQSwUGAAAAAAYABgBb&#10;AQAAtwMAAAAA&#10;" path="m0,0l0,1542034em205105,0l205105,1542034em408939,0l408939,1542034e">
                  <v:fill on="f" focussize="0,0"/>
                  <v:stroke weight="0.72pt" color="#56575B" joinstyle="round"/>
                  <v:imagedata o:title=""/>
                  <o:lock v:ext="edit" aspectratio="f"/>
                  <v:textbox inset="0mm,0mm,0mm,0mm"/>
                </v:shape>
                <v:shape id="Graphic 64" o:spid="_x0000_s1026" o:spt="100" style="position:absolute;left:1818132;top:177800;height:1768475;width:193675;" filled="f" stroked="t" coordsize="193675,1768475" o:gfxdata="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bSh9&#10;wAAAANsAAAAPAAAAAAAAAAEAIAAAACIAAABkcnMvZG93bnJldi54bWxQSwECFAAUAAAACACHTuJA&#10;My8FnjsAAAA5AAAAEAAAAAAAAAABACAAAAAPAQAAZHJzL3NoYXBleG1sLnhtbFBLBQYAAAAABgAG&#10;AFsBAAC5AwAAAAA=&#10;" path="m0,0l0,1768475em193675,0l193675,1768475e">
                  <v:fill on="f" focussize="0,0"/>
                  <v:stroke weight="0.72pt" color="#56575B" joinstyle="round"/>
                  <v:imagedata o:title=""/>
                  <o:lock v:ext="edit" aspectratio="f"/>
                  <v:textbox inset="0mm,0mm,0mm,0mm"/>
                </v:shape>
                <v:shape id="Graphic 65" o:spid="_x0000_s1026" o:spt="100" style="position:absolute;left:2206751;top:417956;height:1528445;width:1270;" filled="f" stroked="t" coordsize="1,1528445" o:gfxdata="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ZONvQAA&#10;ANsAAAAPAAAAAAAAAAEAIAAAACIAAABkcnMvZG93bnJldi54bWxQSwECFAAUAAAACACHTuJAMy8F&#10;njsAAAA5AAAAEAAAAAAAAAABACAAAAAMAQAAZHJzL3NoYXBleG1sLnhtbFBLBQYAAAAABgAGAFsB&#10;AAC2AwAAAAA=&#10;" path="m0,0l0,1528317e">
                  <v:fill on="f" focussize="0,0"/>
                  <v:stroke weight="0.72pt" color="#56575B" joinstyle="round"/>
                  <v:imagedata o:title=""/>
                  <o:lock v:ext="edit" aspectratio="f"/>
                  <v:textbox inset="0mm,0mm,0mm,0mm"/>
                </v:shape>
                <v:shape id="Graphic 66" o:spid="_x0000_s1026" o:spt="100" style="position:absolute;left:2202179;top:179768;height:1270;width:9525;" filled="f" stroked="t" coordsize="9525,1" o:gfxdata="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CNgr4A&#10;AADbAAAADwAAAAAAAAABACAAAAAiAAAAZHJzL2Rvd25yZXYueG1sUEsBAhQAFAAAAAgAh07iQDMv&#10;BZ47AAAAOQAAABAAAAAAAAAAAQAgAAAADQEAAGRycy9zaGFwZXhtbC54bWxQSwUGAAAAAAYABgBb&#10;AQAAtwMAAAAA&#10;" path="m0,0l9144,0e">
                  <v:fill on="f" focussize="0,0"/>
                  <v:stroke weight="0.31pt" color="#56575B" joinstyle="round"/>
                  <v:imagedata o:title=""/>
                  <o:lock v:ext="edit" aspectratio="f"/>
                  <v:textbox inset="0mm,0mm,0mm,0mm"/>
                </v:shape>
                <v:shape id="Graphic 67" o:spid="_x0000_s1026" o:spt="100" style="position:absolute;left:2395347;top:417956;height:1528445;width:1270;" filled="f" stroked="t" coordsize="1,1528445" o:gfxdata="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oYb4A&#10;AADbAAAADwAAAAAAAAABACAAAAAiAAAAZHJzL2Rvd25yZXYueG1sUEsBAhQAFAAAAAgAh07iQDMv&#10;BZ47AAAAOQAAABAAAAAAAAAAAQAgAAAADQEAAGRycy9zaGFwZXhtbC54bWxQSwUGAAAAAAYABgBb&#10;AQAAtwMAAAAA&#10;" path="m0,0l0,1528317e">
                  <v:fill on="f" focussize="0,0"/>
                  <v:stroke weight="0.72pt" color="#56575B" joinstyle="round"/>
                  <v:imagedata o:title=""/>
                  <o:lock v:ext="edit" aspectratio="f"/>
                  <v:textbox inset="0mm,0mm,0mm,0mm"/>
                </v:shape>
                <v:shape id="Graphic 68" o:spid="_x0000_s1026" o:spt="100" style="position:absolute;left:2390775;top:179768;height:1270;width:9525;" filled="f" stroked="t" coordsize="9525,1" o:gfxdata="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pO8a7sAAADb&#10;AAAADwAAAAAAAAABACAAAAAiAAAAZHJzL2Rvd25yZXYueG1sUEsBAhQAFAAAAAgAh07iQDMvBZ47&#10;AAAAOQAAABAAAAAAAAAAAQAgAAAACgEAAGRycy9zaGFwZXhtbC54bWxQSwUGAAAAAAYABgBbAQAA&#10;tAMAAAAA&#10;" path="m0,0l9144,0e">
                  <v:fill on="f" focussize="0,0"/>
                  <v:stroke weight="0.31pt" color="#56575B" joinstyle="round"/>
                  <v:imagedata o:title=""/>
                  <o:lock v:ext="edit" aspectratio="f"/>
                  <v:textbox inset="0mm,0mm,0mm,0mm"/>
                </v:shape>
                <v:shape id="Graphic 69" o:spid="_x0000_s1026" o:spt="100" style="position:absolute;left:2602357;top:0;height:1946275;width:1862455;" filled="f" stroked="t" coordsize="1862455,1946275" o:gfxdata="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Kn1ObsAAADb&#10;AAAADwAAAAAAAAABACAAAAAiAAAAZHJzL2Rvd25yZXYueG1sUEsBAhQAFAAAAAgAh07iQDMvBZ47&#10;AAAAOQAAABAAAAAAAAAAAQAgAAAACgEAAGRycy9zaGFwZXhtbC54bWxQSwUGAAAAAAYABgBbAQAA&#10;tAMAAAAA&#10;" path="m0,417957l0,1946275em0,0l0,181737em1862454,417957l1862454,1946275em1862454,0l1862454,181737e">
                  <v:fill on="f" focussize="0,0"/>
                  <v:stroke weight="0.72pt" color="#56575B" joinstyle="round"/>
                  <v:imagedata o:title=""/>
                  <o:lock v:ext="edit" aspectratio="f"/>
                  <v:textbox inset="0mm,0mm,0mm,0mm"/>
                </v:shape>
                <v:shape id="Graphic 70" o:spid="_x0000_s1026" o:spt="100" style="position:absolute;left:6611111;top:9144;height:1946275;width:1270;" filled="f" stroked="t" coordsize="1,1946275" o:gfxdata="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odgy25AAAA2wAA&#10;AA8AAAAAAAAAAQAgAAAAIgAAAGRycy9kb3ducmV2LnhtbFBLAQIUABQAAAAIAIdO4kAzLwWeOwAA&#10;ADkAAAAQAAAAAAAAAAEAIAAAAAgBAABkcnMvc2hhcGV4bWwueG1sUEsFBgAAAAAGAAYAWwEAALID&#10;AAAAAA==&#10;" path="m0,0l0,1946275e">
                  <v:fill on="f" focussize="0,0"/>
                  <v:stroke weight="0.72pt" color="#56575B" joinstyle="round"/>
                  <v:imagedata o:title=""/>
                  <o:lock v:ext="edit" aspectratio="f"/>
                  <v:textbox inset="0mm,0mm,0mm,0mm"/>
                </v:shape>
                <v:shape id="Graphic 71" o:spid="_x0000_s1026" o:spt="100" style="position:absolute;left:2032;top:161289;height:416559;width:5693410;" fillcolor="#000000" filled="t" stroked="f" coordsize="5693410,416559" o:gfxdata="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FSn6rgAAADbAAAA&#10;DwAAAAAAAAABACAAAAAiAAAAZHJzL2Rvd25yZXYueG1sUEsBAhQAFAAAAAgAh07iQDMvBZ47AAAA&#10;OQAAABAAAAAAAAAAAQAgAAAABwEAAGRycy9zaGFwZXhtbC54bWxQSwUGAAAAAAYABgBbAQAAsQMA&#10;AAAA&#10;" path="m1700530,3810l1700237,2349,1699412,1117,1698180,292,1696720,0,1692910,0,1692910,7620,1692910,239395,7620,239395,7620,7620,1692910,7620,1692910,0,3810,0,2349,292,1117,1117,292,2349,0,3810,0,243205,292,244665,1117,245897,2349,246722,3810,247015,1696720,247015,1698180,246722,1699412,245897,1700237,244665,1700530,243205,1700530,239395,1700530,7620,1700530,3810xem4483735,20320l4483443,18859,4482617,17627,4481385,16802,4479925,16510,4476115,16510,4476115,24130,4476115,253365,2016125,253365,2016125,24130,4476115,24130,4476115,16510,2012315,16510,2010854,16802,2009622,17627,2008797,18859,2008505,20320,2008505,257175,2008797,258635,2009622,259867,2010854,260692,2012315,260985,4479925,260985,4481385,260692,4482617,259867,4483443,258635,4483735,257175,4483735,253365,4483735,24130,4483735,20320xem5693410,28575l5693118,27114,5692292,25882,5691060,25057,5689600,24765,5685790,24765,5685790,32385,5685790,408940,4587240,408940,4587240,32385,5685790,32385,5685790,24765,4583430,24765,4581969,25057,4580737,25882,4579912,27114,4579620,28575,4579620,412750,4579912,414210,4580737,415442,4581969,416267,4583430,416560,5689600,416560,5691060,416267,5692292,415442,5693118,414210,5693410,412750,5693410,408940,5693410,32385,5693410,28575xe">
                  <v:fill on="t" focussize="0,0"/>
                  <v:stroke on="f"/>
                  <v:imagedata o:title=""/>
                  <o:lock v:ext="edit" aspectratio="f"/>
                  <v:textbox inset="0mm,0mm,0mm,0mm"/>
                </v:shape>
                <v:shape id="Textbox 72" o:spid="_x0000_s1026" o:spt="202" type="#_x0000_t202" style="position:absolute;left:100710;top:213007;height:342265;width:5507355;" filled="f" stroked="f" coordsize="21600,21600" o:gfxdata="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y/0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BD62E8">
                        <w:pPr>
                          <w:tabs>
                            <w:tab w:val="left" w:pos="3163"/>
                            <w:tab w:val="left" w:pos="7211"/>
                          </w:tabs>
                          <w:spacing w:before="1" w:line="288" w:lineRule="exact"/>
                          <w:ind w:left="0" w:right="0" w:firstLine="0"/>
                          <w:jc w:val="left"/>
                          <w:rPr>
                            <w:sz w:val="22"/>
                          </w:rPr>
                        </w:pPr>
                        <w:r>
                          <w:rPr>
                            <w:spacing w:val="-2"/>
                            <w:position w:val="4"/>
                            <w:sz w:val="22"/>
                          </w:rPr>
                          <w:t>413001228226400</w:t>
                        </w:r>
                        <w:r>
                          <w:rPr>
                            <w:position w:val="4"/>
                            <w:sz w:val="22"/>
                          </w:rPr>
                          <w:tab/>
                        </w:r>
                        <w:r>
                          <w:rPr>
                            <w:position w:val="1"/>
                            <w:sz w:val="22"/>
                          </w:rPr>
                          <w:t>Artificial</w:t>
                        </w:r>
                        <w:r>
                          <w:rPr>
                            <w:spacing w:val="-11"/>
                            <w:position w:val="1"/>
                            <w:sz w:val="22"/>
                          </w:rPr>
                          <w:t xml:space="preserve"> </w:t>
                        </w:r>
                        <w:r>
                          <w:rPr>
                            <w:position w:val="1"/>
                            <w:sz w:val="22"/>
                          </w:rPr>
                          <w:t>Intelligence</w:t>
                        </w:r>
                        <w:r>
                          <w:rPr>
                            <w:spacing w:val="-9"/>
                            <w:position w:val="1"/>
                            <w:sz w:val="22"/>
                          </w:rPr>
                          <w:t xml:space="preserve"> </w:t>
                        </w:r>
                        <w:r>
                          <w:rPr>
                            <w:position w:val="1"/>
                            <w:sz w:val="22"/>
                          </w:rPr>
                          <w:t>Initiative</w:t>
                        </w:r>
                        <w:r>
                          <w:rPr>
                            <w:spacing w:val="-9"/>
                            <w:position w:val="1"/>
                            <w:sz w:val="22"/>
                          </w:rPr>
                          <w:t xml:space="preserve"> </w:t>
                        </w:r>
                        <w:r>
                          <w:rPr>
                            <w:spacing w:val="-2"/>
                            <w:position w:val="1"/>
                            <w:sz w:val="22"/>
                          </w:rPr>
                          <w:t>Africa</w:t>
                        </w:r>
                        <w:r>
                          <w:rPr>
                            <w:position w:val="1"/>
                            <w:sz w:val="22"/>
                          </w:rPr>
                          <w:tab/>
                        </w:r>
                        <w:r>
                          <w:rPr>
                            <w:sz w:val="22"/>
                          </w:rPr>
                          <w:t>Arthur</w:t>
                        </w:r>
                        <w:r>
                          <w:rPr>
                            <w:spacing w:val="-8"/>
                            <w:sz w:val="22"/>
                          </w:rPr>
                          <w:t xml:space="preserve"> </w:t>
                        </w:r>
                        <w:r>
                          <w:rPr>
                            <w:spacing w:val="-2"/>
                            <w:sz w:val="22"/>
                          </w:rPr>
                          <w:t>Magaya</w:t>
                        </w:r>
                      </w:p>
                      <w:p w14:paraId="4E6E2D74">
                        <w:pPr>
                          <w:spacing w:before="0" w:line="248" w:lineRule="exact"/>
                          <w:ind w:left="7212" w:right="0" w:firstLine="0"/>
                          <w:jc w:val="left"/>
                          <w:rPr>
                            <w:sz w:val="22"/>
                          </w:rPr>
                        </w:pPr>
                        <w:r>
                          <w:rPr>
                            <w:spacing w:val="-2"/>
                            <w:sz w:val="22"/>
                          </w:rPr>
                          <w:t>17/6/26</w:t>
                        </w:r>
                      </w:p>
                    </w:txbxContent>
                  </v:textbox>
                </v:shape>
              </v:group>
            </w:pict>
          </mc:Fallback>
        </mc:AlternateContent>
      </w:r>
      <w:r>
        <w:rPr>
          <w:sz w:val="12"/>
        </w:rPr>
        <mc:AlternateContent>
          <mc:Choice Requires="wps">
            <w:drawing>
              <wp:anchor distT="0" distB="0" distL="0" distR="0" simplePos="0" relativeHeight="251661312" behindDoc="0" locked="0" layoutInCell="1" allowOverlap="1">
                <wp:simplePos x="0" y="0"/>
                <wp:positionH relativeFrom="page">
                  <wp:posOffset>6415405</wp:posOffset>
                </wp:positionH>
                <wp:positionV relativeFrom="paragraph">
                  <wp:posOffset>-40005</wp:posOffset>
                </wp:positionV>
                <wp:extent cx="583565" cy="196850"/>
                <wp:effectExtent l="0" t="0" r="0" b="0"/>
                <wp:wrapNone/>
                <wp:docPr id="73" name="Graphic 73"/>
                <wp:cNvGraphicFramePr/>
                <a:graphic xmlns:a="http://schemas.openxmlformats.org/drawingml/2006/main">
                  <a:graphicData uri="http://schemas.microsoft.com/office/word/2010/wordprocessingShape">
                    <wps:wsp>
                      <wps:cNvSpPr/>
                      <wps:spPr>
                        <a:xfrm>
                          <a:off x="0" y="0"/>
                          <a:ext cx="583565" cy="196850"/>
                        </a:xfrm>
                        <a:custGeom>
                          <a:avLst/>
                          <a:gdLst/>
                          <a:ahLst/>
                          <a:cxnLst/>
                          <a:rect l="l" t="t" r="r" b="b"/>
                          <a:pathLst>
                            <a:path w="583565" h="196850">
                              <a:moveTo>
                                <a:pt x="95923" y="159219"/>
                              </a:moveTo>
                              <a:lnTo>
                                <a:pt x="111677" y="123356"/>
                              </a:lnTo>
                              <a:lnTo>
                                <a:pt x="123385" y="81637"/>
                              </a:lnTo>
                              <a:lnTo>
                                <a:pt x="128037" y="43295"/>
                              </a:lnTo>
                              <a:lnTo>
                                <a:pt x="129565" y="26822"/>
                              </a:lnTo>
                              <a:lnTo>
                                <a:pt x="130263" y="19583"/>
                              </a:lnTo>
                              <a:lnTo>
                                <a:pt x="130835" y="14478"/>
                              </a:lnTo>
                              <a:lnTo>
                                <a:pt x="131406" y="9372"/>
                              </a:lnTo>
                              <a:lnTo>
                                <a:pt x="131826" y="5676"/>
                              </a:lnTo>
                              <a:lnTo>
                                <a:pt x="132118" y="3416"/>
                              </a:lnTo>
                              <a:lnTo>
                                <a:pt x="132397" y="1143"/>
                              </a:lnTo>
                              <a:lnTo>
                                <a:pt x="132676" y="12"/>
                              </a:lnTo>
                              <a:lnTo>
                                <a:pt x="132968" y="0"/>
                              </a:lnTo>
                              <a:lnTo>
                                <a:pt x="133248" y="12"/>
                              </a:lnTo>
                              <a:lnTo>
                                <a:pt x="133959" y="1003"/>
                              </a:lnTo>
                              <a:lnTo>
                                <a:pt x="135089" y="2984"/>
                              </a:lnTo>
                              <a:lnTo>
                                <a:pt x="136232" y="4978"/>
                              </a:lnTo>
                              <a:lnTo>
                                <a:pt x="137794" y="8940"/>
                              </a:lnTo>
                              <a:lnTo>
                                <a:pt x="139776" y="14909"/>
                              </a:lnTo>
                              <a:lnTo>
                                <a:pt x="141757" y="20866"/>
                              </a:lnTo>
                              <a:lnTo>
                                <a:pt x="143890" y="28816"/>
                              </a:lnTo>
                              <a:lnTo>
                                <a:pt x="146164" y="38747"/>
                              </a:lnTo>
                              <a:lnTo>
                                <a:pt x="147948" y="46382"/>
                              </a:lnTo>
                              <a:lnTo>
                                <a:pt x="159894" y="88552"/>
                              </a:lnTo>
                              <a:lnTo>
                                <a:pt x="180935" y="123913"/>
                              </a:lnTo>
                              <a:lnTo>
                                <a:pt x="209029" y="153403"/>
                              </a:lnTo>
                              <a:lnTo>
                                <a:pt x="212712" y="157378"/>
                              </a:lnTo>
                              <a:lnTo>
                                <a:pt x="214706" y="160502"/>
                              </a:lnTo>
                              <a:lnTo>
                                <a:pt x="216687" y="163614"/>
                              </a:lnTo>
                              <a:lnTo>
                                <a:pt x="218249" y="165747"/>
                              </a:lnTo>
                              <a:lnTo>
                                <a:pt x="219379" y="166878"/>
                              </a:lnTo>
                              <a:lnTo>
                                <a:pt x="220522" y="168021"/>
                              </a:lnTo>
                              <a:lnTo>
                                <a:pt x="221234" y="168732"/>
                              </a:lnTo>
                              <a:lnTo>
                                <a:pt x="221513" y="169011"/>
                              </a:lnTo>
                              <a:lnTo>
                                <a:pt x="221792" y="169291"/>
                              </a:lnTo>
                              <a:lnTo>
                                <a:pt x="222084" y="169583"/>
                              </a:lnTo>
                              <a:lnTo>
                                <a:pt x="222364" y="169862"/>
                              </a:lnTo>
                              <a:lnTo>
                                <a:pt x="222643" y="170141"/>
                              </a:lnTo>
                              <a:lnTo>
                                <a:pt x="222643" y="170294"/>
                              </a:lnTo>
                              <a:lnTo>
                                <a:pt x="222364" y="170294"/>
                              </a:lnTo>
                              <a:lnTo>
                                <a:pt x="222084" y="170294"/>
                              </a:lnTo>
                              <a:lnTo>
                                <a:pt x="221373" y="170294"/>
                              </a:lnTo>
                              <a:lnTo>
                                <a:pt x="220230" y="170294"/>
                              </a:lnTo>
                              <a:lnTo>
                                <a:pt x="219100" y="170294"/>
                              </a:lnTo>
                              <a:lnTo>
                                <a:pt x="214566" y="169443"/>
                              </a:lnTo>
                              <a:lnTo>
                                <a:pt x="169092" y="158052"/>
                              </a:lnTo>
                              <a:lnTo>
                                <a:pt x="134030" y="146316"/>
                              </a:lnTo>
                              <a:lnTo>
                                <a:pt x="125728" y="143362"/>
                              </a:lnTo>
                              <a:lnTo>
                                <a:pt x="117852" y="140568"/>
                              </a:lnTo>
                              <a:lnTo>
                                <a:pt x="110401" y="137934"/>
                              </a:lnTo>
                              <a:lnTo>
                                <a:pt x="103428" y="135408"/>
                              </a:lnTo>
                              <a:lnTo>
                                <a:pt x="96989" y="132934"/>
                              </a:lnTo>
                              <a:lnTo>
                                <a:pt x="91084" y="130512"/>
                              </a:lnTo>
                              <a:lnTo>
                                <a:pt x="85712" y="128143"/>
                              </a:lnTo>
                              <a:lnTo>
                                <a:pt x="78905" y="125018"/>
                              </a:lnTo>
                              <a:lnTo>
                                <a:pt x="72936" y="122605"/>
                              </a:lnTo>
                              <a:lnTo>
                                <a:pt x="67830" y="120904"/>
                              </a:lnTo>
                              <a:lnTo>
                                <a:pt x="62725" y="119202"/>
                              </a:lnTo>
                              <a:lnTo>
                                <a:pt x="59740" y="118071"/>
                              </a:lnTo>
                              <a:lnTo>
                                <a:pt x="58889" y="117500"/>
                              </a:lnTo>
                              <a:lnTo>
                                <a:pt x="58038" y="116928"/>
                              </a:lnTo>
                              <a:lnTo>
                                <a:pt x="59880" y="116230"/>
                              </a:lnTo>
                              <a:lnTo>
                                <a:pt x="64427" y="115379"/>
                              </a:lnTo>
                              <a:lnTo>
                                <a:pt x="68961" y="114515"/>
                              </a:lnTo>
                              <a:lnTo>
                                <a:pt x="107950" y="109598"/>
                              </a:lnTo>
                              <a:lnTo>
                                <a:pt x="128679" y="107468"/>
                              </a:lnTo>
                              <a:lnTo>
                                <a:pt x="139244" y="106325"/>
                              </a:lnTo>
                              <a:lnTo>
                                <a:pt x="180643" y="101004"/>
                              </a:lnTo>
                              <a:lnTo>
                                <a:pt x="224891" y="91031"/>
                              </a:lnTo>
                              <a:lnTo>
                                <a:pt x="247904" y="74930"/>
                              </a:lnTo>
                              <a:lnTo>
                                <a:pt x="251028" y="69253"/>
                              </a:lnTo>
                              <a:lnTo>
                                <a:pt x="253022" y="63004"/>
                              </a:lnTo>
                              <a:lnTo>
                                <a:pt x="253873" y="56197"/>
                              </a:lnTo>
                              <a:lnTo>
                                <a:pt x="254723" y="49390"/>
                              </a:lnTo>
                              <a:lnTo>
                                <a:pt x="255282" y="43573"/>
                              </a:lnTo>
                              <a:lnTo>
                                <a:pt x="255574" y="38747"/>
                              </a:lnTo>
                              <a:lnTo>
                                <a:pt x="255854" y="33921"/>
                              </a:lnTo>
                              <a:lnTo>
                                <a:pt x="255993" y="30518"/>
                              </a:lnTo>
                              <a:lnTo>
                                <a:pt x="255993" y="28524"/>
                              </a:lnTo>
                              <a:lnTo>
                                <a:pt x="255993" y="26543"/>
                              </a:lnTo>
                              <a:lnTo>
                                <a:pt x="257695" y="53644"/>
                              </a:lnTo>
                              <a:lnTo>
                                <a:pt x="258310" y="61176"/>
                              </a:lnTo>
                              <a:lnTo>
                                <a:pt x="266533" y="105476"/>
                              </a:lnTo>
                              <a:lnTo>
                                <a:pt x="281533" y="144741"/>
                              </a:lnTo>
                              <a:lnTo>
                                <a:pt x="288493" y="152412"/>
                              </a:lnTo>
                              <a:lnTo>
                                <a:pt x="292188" y="152412"/>
                              </a:lnTo>
                              <a:lnTo>
                                <a:pt x="295871" y="152412"/>
                              </a:lnTo>
                              <a:lnTo>
                                <a:pt x="312623" y="115379"/>
                              </a:lnTo>
                              <a:lnTo>
                                <a:pt x="321073" y="68808"/>
                              </a:lnTo>
                              <a:lnTo>
                                <a:pt x="325247" y="33210"/>
                              </a:lnTo>
                              <a:lnTo>
                                <a:pt x="326948" y="25412"/>
                              </a:lnTo>
                              <a:lnTo>
                                <a:pt x="329222" y="20015"/>
                              </a:lnTo>
                              <a:lnTo>
                                <a:pt x="331495" y="14617"/>
                              </a:lnTo>
                              <a:lnTo>
                                <a:pt x="335038" y="11353"/>
                              </a:lnTo>
                              <a:lnTo>
                                <a:pt x="339864" y="10223"/>
                              </a:lnTo>
                              <a:lnTo>
                                <a:pt x="344690" y="9093"/>
                              </a:lnTo>
                              <a:lnTo>
                                <a:pt x="349364" y="11353"/>
                              </a:lnTo>
                              <a:lnTo>
                                <a:pt x="368946" y="51941"/>
                              </a:lnTo>
                              <a:lnTo>
                                <a:pt x="378204" y="91481"/>
                              </a:lnTo>
                              <a:lnTo>
                                <a:pt x="380412" y="101112"/>
                              </a:lnTo>
                              <a:lnTo>
                                <a:pt x="392494" y="139374"/>
                              </a:lnTo>
                              <a:lnTo>
                                <a:pt x="403288" y="156235"/>
                              </a:lnTo>
                              <a:lnTo>
                                <a:pt x="404990" y="158229"/>
                              </a:lnTo>
                              <a:lnTo>
                                <a:pt x="406704" y="156946"/>
                              </a:lnTo>
                              <a:lnTo>
                                <a:pt x="408406" y="152412"/>
                              </a:lnTo>
                              <a:lnTo>
                                <a:pt x="410108" y="147866"/>
                              </a:lnTo>
                              <a:lnTo>
                                <a:pt x="413080" y="141630"/>
                              </a:lnTo>
                              <a:lnTo>
                                <a:pt x="430961" y="104724"/>
                              </a:lnTo>
                              <a:lnTo>
                                <a:pt x="434688" y="96561"/>
                              </a:lnTo>
                              <a:lnTo>
                                <a:pt x="457644" y="62725"/>
                              </a:lnTo>
                              <a:lnTo>
                                <a:pt x="460768" y="58750"/>
                              </a:lnTo>
                              <a:lnTo>
                                <a:pt x="463892" y="54775"/>
                              </a:lnTo>
                              <a:lnTo>
                                <a:pt x="466445" y="54216"/>
                              </a:lnTo>
                              <a:lnTo>
                                <a:pt x="468426" y="57048"/>
                              </a:lnTo>
                              <a:lnTo>
                                <a:pt x="470420" y="59893"/>
                              </a:lnTo>
                              <a:lnTo>
                                <a:pt x="462038" y="104305"/>
                              </a:lnTo>
                              <a:lnTo>
                                <a:pt x="448424" y="141338"/>
                              </a:lnTo>
                              <a:lnTo>
                                <a:pt x="418509" y="176674"/>
                              </a:lnTo>
                              <a:lnTo>
                                <a:pt x="381690" y="192425"/>
                              </a:lnTo>
                              <a:lnTo>
                                <a:pt x="351929" y="196545"/>
                              </a:lnTo>
                              <a:lnTo>
                                <a:pt x="346252" y="196253"/>
                              </a:lnTo>
                              <a:lnTo>
                                <a:pt x="340575" y="195973"/>
                              </a:lnTo>
                              <a:lnTo>
                                <a:pt x="335749" y="195122"/>
                              </a:lnTo>
                              <a:lnTo>
                                <a:pt x="331774" y="193700"/>
                              </a:lnTo>
                              <a:lnTo>
                                <a:pt x="327799" y="192290"/>
                              </a:lnTo>
                              <a:lnTo>
                                <a:pt x="323824" y="190728"/>
                              </a:lnTo>
                              <a:lnTo>
                                <a:pt x="319849" y="189026"/>
                              </a:lnTo>
                              <a:lnTo>
                                <a:pt x="315874" y="187312"/>
                              </a:lnTo>
                              <a:lnTo>
                                <a:pt x="311061" y="185902"/>
                              </a:lnTo>
                              <a:lnTo>
                                <a:pt x="305384" y="184759"/>
                              </a:lnTo>
                              <a:lnTo>
                                <a:pt x="299707" y="183629"/>
                              </a:lnTo>
                              <a:lnTo>
                                <a:pt x="292188" y="183057"/>
                              </a:lnTo>
                              <a:lnTo>
                                <a:pt x="282816" y="183057"/>
                              </a:lnTo>
                              <a:lnTo>
                                <a:pt x="275422" y="183084"/>
                              </a:lnTo>
                              <a:lnTo>
                                <a:pt x="267281" y="183164"/>
                              </a:lnTo>
                              <a:lnTo>
                                <a:pt x="258391" y="183298"/>
                              </a:lnTo>
                              <a:lnTo>
                                <a:pt x="248754" y="183489"/>
                              </a:lnTo>
                              <a:lnTo>
                                <a:pt x="238406" y="183646"/>
                              </a:lnTo>
                              <a:lnTo>
                                <a:pt x="227364" y="183699"/>
                              </a:lnTo>
                              <a:lnTo>
                                <a:pt x="215632" y="183646"/>
                              </a:lnTo>
                              <a:lnTo>
                                <a:pt x="203212" y="183489"/>
                              </a:lnTo>
                              <a:lnTo>
                                <a:pt x="163457" y="181889"/>
                              </a:lnTo>
                              <a:lnTo>
                                <a:pt x="121791" y="178165"/>
                              </a:lnTo>
                              <a:lnTo>
                                <a:pt x="81560" y="171721"/>
                              </a:lnTo>
                              <a:lnTo>
                                <a:pt x="35900" y="161136"/>
                              </a:lnTo>
                              <a:lnTo>
                                <a:pt x="571" y="142189"/>
                              </a:lnTo>
                              <a:lnTo>
                                <a:pt x="0" y="138785"/>
                              </a:lnTo>
                              <a:lnTo>
                                <a:pt x="39306" y="129844"/>
                              </a:lnTo>
                              <a:lnTo>
                                <a:pt x="84429" y="128143"/>
                              </a:lnTo>
                              <a:lnTo>
                                <a:pt x="97417" y="127852"/>
                              </a:lnTo>
                              <a:lnTo>
                                <a:pt x="141478" y="126022"/>
                              </a:lnTo>
                              <a:lnTo>
                                <a:pt x="191046" y="122743"/>
                              </a:lnTo>
                              <a:lnTo>
                                <a:pt x="244395" y="118030"/>
                              </a:lnTo>
                              <a:lnTo>
                                <a:pt x="282816" y="114096"/>
                              </a:lnTo>
                              <a:lnTo>
                                <a:pt x="321981" y="109624"/>
                              </a:lnTo>
                              <a:lnTo>
                                <a:pt x="360299" y="104724"/>
                              </a:lnTo>
                              <a:lnTo>
                                <a:pt x="414257" y="97066"/>
                              </a:lnTo>
                              <a:lnTo>
                                <a:pt x="462148" y="89619"/>
                              </a:lnTo>
                              <a:lnTo>
                                <a:pt x="490143" y="85153"/>
                              </a:lnTo>
                              <a:lnTo>
                                <a:pt x="502911" y="83127"/>
                              </a:lnTo>
                              <a:lnTo>
                                <a:pt x="514831" y="81314"/>
                              </a:lnTo>
                              <a:lnTo>
                                <a:pt x="525900" y="79717"/>
                              </a:lnTo>
                              <a:lnTo>
                                <a:pt x="536117" y="78333"/>
                              </a:lnTo>
                              <a:lnTo>
                                <a:pt x="545536" y="77030"/>
                              </a:lnTo>
                              <a:lnTo>
                                <a:pt x="554208" y="75674"/>
                              </a:lnTo>
                              <a:lnTo>
                                <a:pt x="562138" y="74263"/>
                              </a:lnTo>
                              <a:lnTo>
                                <a:pt x="569328" y="72796"/>
                              </a:lnTo>
                              <a:lnTo>
                                <a:pt x="582942" y="69824"/>
                              </a:lnTo>
                            </a:path>
                          </a:pathLst>
                        </a:custGeom>
                        <a:ln w="12700">
                          <a:solidFill>
                            <a:srgbClr val="333333"/>
                          </a:solidFill>
                          <a:prstDash val="solid"/>
                        </a:ln>
                      </wps:spPr>
                      <wps:bodyPr wrap="square" lIns="0" tIns="0" rIns="0" bIns="0" rtlCol="0">
                        <a:noAutofit/>
                      </wps:bodyPr>
                    </wps:wsp>
                  </a:graphicData>
                </a:graphic>
              </wp:anchor>
            </w:drawing>
          </mc:Choice>
          <mc:Fallback>
            <w:pict>
              <v:shape id="Graphic 73" o:spid="_x0000_s1026" o:spt="100" style="position:absolute;left:0pt;margin-left:505.15pt;margin-top:-3.15pt;height:15.5pt;width:45.95pt;mso-position-horizontal-relative:page;z-index:251661312;mso-width-relative:page;mso-height-relative:page;" filled="f" stroked="t" coordsize="583565,196850" o:gfxdata="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" path="m95923,159219l111677,123356,123385,81637,128037,43295,129565,26822,130263,19583,130835,14478,131406,9372,131826,5676,132118,3416,132397,1143,132676,12,132968,0,133248,12,133959,1003,135089,2984,136232,4978,137794,8940,139776,14909,141757,20866,143890,28816,146164,38747,147948,46382,159894,88552,180935,123913,209029,153403,212712,157378,214706,160502,216687,163614,218249,165747,219379,166878,220522,168021,221234,168732,221513,169011,221792,169291,222084,169583,222364,169862,222643,170141,222643,170294,222364,170294,222084,170294,221373,170294,220230,170294,219100,170294,214566,169443,169092,158052,134030,146316,125728,143362,117852,140568,110401,137934,103428,135408,96989,132934,91084,130512,85712,128143,78905,125018,72936,122605,67830,120904,62725,119202,59740,118071,58889,117500,58038,116928,59880,116230,64427,115379,68961,114515,107950,109598,128679,107468,139244,106325,180643,101004,224891,91031,247904,74930,251028,69253,253022,63004,253873,56197,254723,49390,255282,43573,255574,38747,255854,33921,255993,30518,255993,28524,255993,26543,257695,53644,258310,61176,266533,105476,281533,144741,288493,152412,292188,152412,295871,152412,312623,115379,321073,68808,325247,33210,326948,25412,329222,20015,331495,14617,335038,11353,339864,10223,344690,9093,349364,11353,368946,51941,378204,91481,380412,101112,392494,139374,403288,156235,404990,158229,406704,156946,408406,152412,410108,147866,413080,141630,430961,104724,434688,96561,457644,62725,460768,58750,463892,54775,466445,54216,468426,57048,470420,59893,462038,104305,448424,141338,418509,176674,381690,192425,351929,196545,346252,196253,340575,195973,335749,195122,331774,193700,327799,192290,323824,190728,319849,189026,315874,187312,311061,185902,305384,184759,299707,183629,292188,183057,282816,183057,275422,183084,267281,183164,258391,183298,248754,183489,238406,183646,227364,183699,215632,183646,203212,183489,163457,181889,121791,178165,81560,171721,35900,161136,571,142189,0,138785,39306,129844,84429,128143,97417,127852,141478,126022,191046,122743,244395,118030,282816,114096,321981,109624,360299,104724,414257,97066,462148,89619,490143,85153,502911,83127,514831,81314,525900,79717,536117,78333,545536,77030,554208,75674,562138,74263,569328,72796,582942,69824e">
                <v:fill on="f" focussize="0,0"/>
                <v:stroke weight="1pt" color="#333333" joinstyle="round"/>
                <v:imagedata o:title=""/>
                <o:lock v:ext="edit" aspectratio="f"/>
                <v:textbox inset="0mm,0mm,0mm,0mm"/>
              </v:shape>
            </w:pict>
          </mc:Fallback>
        </mc:AlternateContent>
      </w:r>
      <w:r>
        <w:rPr>
          <w:color w:val="211F1F"/>
          <w:spacing w:val="-10"/>
          <w:sz w:val="12"/>
        </w:rPr>
        <w:t>1</w:t>
      </w:r>
    </w:p>
    <w:p w14:paraId="3DF187BF">
      <w:pPr>
        <w:pStyle w:val="9"/>
        <w:spacing w:before="6"/>
        <w:rPr>
          <w:sz w:val="12"/>
        </w:rPr>
      </w:pPr>
    </w:p>
    <w:p w14:paraId="479E3DC3">
      <w:pPr>
        <w:spacing w:before="1"/>
        <w:ind w:left="506" w:right="0" w:firstLine="0"/>
        <w:jc w:val="left"/>
        <w:rPr>
          <w:sz w:val="12"/>
        </w:rPr>
      </w:pPr>
      <w:r>
        <w:rPr>
          <w:color w:val="211F1F"/>
          <w:spacing w:val="-10"/>
          <w:sz w:val="12"/>
        </w:rPr>
        <w:t>2</w:t>
      </w:r>
    </w:p>
    <w:p w14:paraId="0F7E6913">
      <w:pPr>
        <w:pStyle w:val="9"/>
        <w:spacing w:before="6"/>
        <w:rPr>
          <w:sz w:val="12"/>
        </w:rPr>
      </w:pPr>
    </w:p>
    <w:p w14:paraId="25AFA804">
      <w:pPr>
        <w:spacing w:before="0"/>
        <w:ind w:left="506" w:right="0" w:firstLine="0"/>
        <w:jc w:val="left"/>
        <w:rPr>
          <w:sz w:val="12"/>
        </w:rPr>
      </w:pPr>
      <w:r>
        <w:rPr>
          <w:color w:val="211F1F"/>
          <w:spacing w:val="-10"/>
          <w:sz w:val="12"/>
        </w:rPr>
        <w:t>3</w:t>
      </w:r>
    </w:p>
    <w:p w14:paraId="37B76090">
      <w:pPr>
        <w:pStyle w:val="9"/>
        <w:spacing w:before="7"/>
        <w:rPr>
          <w:sz w:val="12"/>
        </w:rPr>
      </w:pPr>
    </w:p>
    <w:p w14:paraId="7FF71BFD">
      <w:pPr>
        <w:spacing w:before="0"/>
        <w:ind w:left="506" w:right="0" w:firstLine="0"/>
        <w:jc w:val="left"/>
        <w:rPr>
          <w:sz w:val="12"/>
        </w:rPr>
      </w:pPr>
      <w:r>
        <w:rPr>
          <w:color w:val="211F1F"/>
          <w:spacing w:val="-10"/>
          <w:sz w:val="12"/>
        </w:rPr>
        <w:t>4</w:t>
      </w:r>
    </w:p>
    <w:p w14:paraId="10D668EA">
      <w:pPr>
        <w:pStyle w:val="9"/>
        <w:spacing w:before="9"/>
        <w:rPr>
          <w:sz w:val="12"/>
        </w:rPr>
      </w:pPr>
    </w:p>
    <w:p w14:paraId="2AC669AD">
      <w:pPr>
        <w:spacing w:before="0"/>
        <w:ind w:left="506" w:right="0" w:firstLine="0"/>
        <w:jc w:val="left"/>
        <w:rPr>
          <w:sz w:val="12"/>
        </w:rPr>
      </w:pPr>
      <w:r>
        <w:rPr>
          <w:color w:val="211F1F"/>
          <w:spacing w:val="-10"/>
          <w:sz w:val="12"/>
        </w:rPr>
        <w:t>5</w:t>
      </w:r>
    </w:p>
    <w:p w14:paraId="2F7C116C">
      <w:pPr>
        <w:pStyle w:val="9"/>
        <w:spacing w:before="4"/>
        <w:rPr>
          <w:sz w:val="12"/>
        </w:rPr>
      </w:pPr>
    </w:p>
    <w:p w14:paraId="4C3F8FBC">
      <w:pPr>
        <w:spacing w:before="1"/>
        <w:ind w:left="506" w:right="0" w:firstLine="0"/>
        <w:jc w:val="left"/>
        <w:rPr>
          <w:sz w:val="12"/>
        </w:rPr>
      </w:pPr>
      <w:r>
        <w:rPr>
          <w:color w:val="211F1F"/>
          <w:spacing w:val="-10"/>
          <w:sz w:val="12"/>
        </w:rPr>
        <w:t>6</w:t>
      </w:r>
    </w:p>
    <w:p w14:paraId="72C342D4">
      <w:pPr>
        <w:pStyle w:val="9"/>
        <w:spacing w:before="6"/>
        <w:rPr>
          <w:sz w:val="12"/>
        </w:rPr>
      </w:pPr>
    </w:p>
    <w:p w14:paraId="1A5134C5">
      <w:pPr>
        <w:spacing w:before="0"/>
        <w:ind w:left="506" w:right="0" w:firstLine="0"/>
        <w:jc w:val="left"/>
        <w:rPr>
          <w:sz w:val="12"/>
        </w:rPr>
      </w:pPr>
      <w:r>
        <w:rPr>
          <w:color w:val="211F1F"/>
          <w:spacing w:val="-10"/>
          <w:sz w:val="12"/>
        </w:rPr>
        <w:t>7</w:t>
      </w:r>
    </w:p>
    <w:p w14:paraId="25B01212">
      <w:pPr>
        <w:pStyle w:val="9"/>
        <w:spacing w:before="7"/>
        <w:rPr>
          <w:sz w:val="12"/>
        </w:rPr>
      </w:pPr>
    </w:p>
    <w:p w14:paraId="5ED62E62">
      <w:pPr>
        <w:spacing w:before="0"/>
        <w:ind w:left="506" w:right="0" w:firstLine="0"/>
        <w:jc w:val="left"/>
        <w:rPr>
          <w:sz w:val="12"/>
        </w:rPr>
      </w:pPr>
      <w:r>
        <w:rPr>
          <w:color w:val="211F1F"/>
          <w:spacing w:val="-10"/>
          <w:sz w:val="12"/>
        </w:rPr>
        <w:t>8</w:t>
      </w:r>
    </w:p>
    <w:p w14:paraId="6B880301">
      <w:pPr>
        <w:pStyle w:val="9"/>
        <w:spacing w:before="9"/>
        <w:rPr>
          <w:sz w:val="12"/>
        </w:rPr>
      </w:pPr>
    </w:p>
    <w:p w14:paraId="2E8C92DB">
      <w:pPr>
        <w:spacing w:before="0"/>
        <w:ind w:left="506" w:right="0" w:firstLine="0"/>
        <w:jc w:val="left"/>
        <w:rPr>
          <w:sz w:val="12"/>
        </w:rPr>
      </w:pPr>
      <w:r>
        <w:rPr>
          <w:color w:val="211F1F"/>
          <w:spacing w:val="-10"/>
          <w:sz w:val="12"/>
        </w:rPr>
        <w:t>9</w:t>
      </w:r>
    </w:p>
    <w:p w14:paraId="0A699A4B">
      <w:pPr>
        <w:pStyle w:val="9"/>
        <w:spacing w:before="7"/>
        <w:rPr>
          <w:sz w:val="12"/>
        </w:rPr>
      </w:pPr>
    </w:p>
    <w:p w14:paraId="1E6F084B">
      <w:pPr>
        <w:spacing w:before="0"/>
        <w:ind w:left="506" w:right="0" w:firstLine="0"/>
        <w:jc w:val="left"/>
        <w:rPr>
          <w:sz w:val="12"/>
        </w:rPr>
      </w:pPr>
      <w:r>
        <w:rPr>
          <w:color w:val="211F1F"/>
          <w:spacing w:val="-5"/>
          <w:sz w:val="12"/>
        </w:rPr>
        <w:t>10</w:t>
      </w:r>
    </w:p>
    <w:p w14:paraId="79018E52">
      <w:pPr>
        <w:pStyle w:val="9"/>
      </w:pPr>
    </w:p>
    <w:p w14:paraId="29E7C5BA">
      <w:pPr>
        <w:pStyle w:val="9"/>
      </w:pPr>
    </w:p>
    <w:p w14:paraId="2D027428">
      <w:pPr>
        <w:pStyle w:val="9"/>
        <w:spacing w:before="59"/>
      </w:pPr>
    </w:p>
    <w:p w14:paraId="4B2F5335">
      <w:pPr>
        <w:pStyle w:val="6"/>
        <w:tabs>
          <w:tab w:val="left" w:pos="11055"/>
        </w:tabs>
        <w:ind w:left="619" w:firstLine="0"/>
      </w:pPr>
      <w:r>
        <mc:AlternateContent>
          <mc:Choice Requires="wps">
            <w:drawing>
              <wp:anchor distT="0" distB="0" distL="0" distR="0" simplePos="0" relativeHeight="251661312" behindDoc="0" locked="0" layoutInCell="1" allowOverlap="1">
                <wp:simplePos x="0" y="0"/>
                <wp:positionH relativeFrom="page">
                  <wp:posOffset>6757670</wp:posOffset>
                </wp:positionH>
                <wp:positionV relativeFrom="paragraph">
                  <wp:posOffset>903605</wp:posOffset>
                </wp:positionV>
                <wp:extent cx="527685" cy="244475"/>
                <wp:effectExtent l="0" t="0" r="0" b="0"/>
                <wp:wrapNone/>
                <wp:docPr id="74" name="Graphic 74"/>
                <wp:cNvGraphicFramePr/>
                <a:graphic xmlns:a="http://schemas.openxmlformats.org/drawingml/2006/main">
                  <a:graphicData uri="http://schemas.microsoft.com/office/word/2010/wordprocessingShape">
                    <wps:wsp>
                      <wps:cNvSpPr/>
                      <wps:spPr>
                        <a:xfrm>
                          <a:off x="0" y="0"/>
                          <a:ext cx="527685" cy="244475"/>
                        </a:xfrm>
                        <a:custGeom>
                          <a:avLst/>
                          <a:gdLst/>
                          <a:ahLst/>
                          <a:cxnLst/>
                          <a:rect l="l" t="t" r="r" b="b"/>
                          <a:pathLst>
                            <a:path w="527685" h="244475">
                              <a:moveTo>
                                <a:pt x="79006" y="244055"/>
                              </a:moveTo>
                              <a:lnTo>
                                <a:pt x="81102" y="239445"/>
                              </a:lnTo>
                              <a:lnTo>
                                <a:pt x="83299" y="234721"/>
                              </a:lnTo>
                              <a:lnTo>
                                <a:pt x="85610" y="229908"/>
                              </a:lnTo>
                              <a:lnTo>
                                <a:pt x="87909" y="225082"/>
                              </a:lnTo>
                              <a:lnTo>
                                <a:pt x="90525" y="219011"/>
                              </a:lnTo>
                              <a:lnTo>
                                <a:pt x="93459" y="211670"/>
                              </a:lnTo>
                              <a:lnTo>
                                <a:pt x="96393" y="204343"/>
                              </a:lnTo>
                              <a:lnTo>
                                <a:pt x="99961" y="196900"/>
                              </a:lnTo>
                              <a:lnTo>
                                <a:pt x="104152" y="189357"/>
                              </a:lnTo>
                              <a:lnTo>
                                <a:pt x="107198" y="183541"/>
                              </a:lnTo>
                              <a:lnTo>
                                <a:pt x="122226" y="142568"/>
                              </a:lnTo>
                              <a:lnTo>
                                <a:pt x="130555" y="104787"/>
                              </a:lnTo>
                              <a:lnTo>
                                <a:pt x="133184" y="59829"/>
                              </a:lnTo>
                              <a:lnTo>
                                <a:pt x="133388" y="52285"/>
                              </a:lnTo>
                              <a:lnTo>
                                <a:pt x="133603" y="44742"/>
                              </a:lnTo>
                              <a:lnTo>
                                <a:pt x="133705" y="37719"/>
                              </a:lnTo>
                              <a:lnTo>
                                <a:pt x="133705" y="31229"/>
                              </a:lnTo>
                              <a:lnTo>
                                <a:pt x="133705" y="24726"/>
                              </a:lnTo>
                              <a:lnTo>
                                <a:pt x="133705" y="6388"/>
                              </a:lnTo>
                              <a:lnTo>
                                <a:pt x="133807" y="5765"/>
                              </a:lnTo>
                              <a:lnTo>
                                <a:pt x="134010" y="5765"/>
                              </a:lnTo>
                              <a:lnTo>
                                <a:pt x="134226" y="5765"/>
                              </a:lnTo>
                              <a:lnTo>
                                <a:pt x="134962" y="7543"/>
                              </a:lnTo>
                              <a:lnTo>
                                <a:pt x="136220" y="11112"/>
                              </a:lnTo>
                              <a:lnTo>
                                <a:pt x="137477" y="14668"/>
                              </a:lnTo>
                              <a:lnTo>
                                <a:pt x="139052" y="19596"/>
                              </a:lnTo>
                              <a:lnTo>
                                <a:pt x="140931" y="25882"/>
                              </a:lnTo>
                              <a:lnTo>
                                <a:pt x="142824" y="32169"/>
                              </a:lnTo>
                              <a:lnTo>
                                <a:pt x="144805" y="39712"/>
                              </a:lnTo>
                              <a:lnTo>
                                <a:pt x="153720" y="81102"/>
                              </a:lnTo>
                              <a:lnTo>
                                <a:pt x="155701" y="89281"/>
                              </a:lnTo>
                              <a:lnTo>
                                <a:pt x="170481" y="129661"/>
                              </a:lnTo>
                              <a:lnTo>
                                <a:pt x="173310" y="136067"/>
                              </a:lnTo>
                              <a:lnTo>
                                <a:pt x="176139" y="142549"/>
                              </a:lnTo>
                              <a:lnTo>
                                <a:pt x="178968" y="149110"/>
                              </a:lnTo>
                              <a:lnTo>
                                <a:pt x="182740" y="157911"/>
                              </a:lnTo>
                              <a:lnTo>
                                <a:pt x="186308" y="165455"/>
                              </a:lnTo>
                              <a:lnTo>
                                <a:pt x="189661" y="171754"/>
                              </a:lnTo>
                              <a:lnTo>
                                <a:pt x="193014" y="178041"/>
                              </a:lnTo>
                              <a:lnTo>
                                <a:pt x="195630" y="183591"/>
                              </a:lnTo>
                              <a:lnTo>
                                <a:pt x="197523" y="188404"/>
                              </a:lnTo>
                              <a:lnTo>
                                <a:pt x="199402" y="193230"/>
                              </a:lnTo>
                              <a:lnTo>
                                <a:pt x="200977" y="196786"/>
                              </a:lnTo>
                              <a:lnTo>
                                <a:pt x="202234" y="199097"/>
                              </a:lnTo>
                              <a:lnTo>
                                <a:pt x="203492" y="201409"/>
                              </a:lnTo>
                              <a:lnTo>
                                <a:pt x="204431" y="203187"/>
                              </a:lnTo>
                              <a:lnTo>
                                <a:pt x="206527" y="208419"/>
                              </a:lnTo>
                              <a:lnTo>
                                <a:pt x="206743" y="209054"/>
                              </a:lnTo>
                              <a:lnTo>
                                <a:pt x="206946" y="209473"/>
                              </a:lnTo>
                              <a:lnTo>
                                <a:pt x="207162" y="209892"/>
                              </a:lnTo>
                              <a:lnTo>
                                <a:pt x="206628" y="210210"/>
                              </a:lnTo>
                              <a:lnTo>
                                <a:pt x="205371" y="210413"/>
                              </a:lnTo>
                              <a:lnTo>
                                <a:pt x="204114" y="210629"/>
                              </a:lnTo>
                              <a:lnTo>
                                <a:pt x="201498" y="210731"/>
                              </a:lnTo>
                              <a:lnTo>
                                <a:pt x="197523" y="210731"/>
                              </a:lnTo>
                              <a:lnTo>
                                <a:pt x="193535" y="210731"/>
                              </a:lnTo>
                              <a:lnTo>
                                <a:pt x="187985" y="210210"/>
                              </a:lnTo>
                              <a:lnTo>
                                <a:pt x="147948" y="205209"/>
                              </a:lnTo>
                              <a:lnTo>
                                <a:pt x="140384" y="204362"/>
                              </a:lnTo>
                              <a:lnTo>
                                <a:pt x="132703" y="203476"/>
                              </a:lnTo>
                              <a:lnTo>
                                <a:pt x="124904" y="202552"/>
                              </a:lnTo>
                              <a:lnTo>
                                <a:pt x="116946" y="201668"/>
                              </a:lnTo>
                              <a:lnTo>
                                <a:pt x="74915" y="198864"/>
                              </a:lnTo>
                              <a:lnTo>
                                <a:pt x="58572" y="198158"/>
                              </a:lnTo>
                              <a:lnTo>
                                <a:pt x="50711" y="197822"/>
                              </a:lnTo>
                              <a:lnTo>
                                <a:pt x="8267" y="195008"/>
                              </a:lnTo>
                              <a:lnTo>
                                <a:pt x="419" y="193433"/>
                              </a:lnTo>
                              <a:lnTo>
                                <a:pt x="0" y="192811"/>
                              </a:lnTo>
                              <a:lnTo>
                                <a:pt x="38078" y="179684"/>
                              </a:lnTo>
                              <a:lnTo>
                                <a:pt x="66433" y="171437"/>
                              </a:lnTo>
                              <a:lnTo>
                                <a:pt x="77180" y="168348"/>
                              </a:lnTo>
                              <a:lnTo>
                                <a:pt x="121323" y="154023"/>
                              </a:lnTo>
                              <a:lnTo>
                                <a:pt x="166572" y="136072"/>
                              </a:lnTo>
                              <a:lnTo>
                                <a:pt x="205588" y="113566"/>
                              </a:lnTo>
                              <a:lnTo>
                                <a:pt x="239311" y="89225"/>
                              </a:lnTo>
                              <a:lnTo>
                                <a:pt x="264791" y="59124"/>
                              </a:lnTo>
                              <a:lnTo>
                                <a:pt x="275793" y="36360"/>
                              </a:lnTo>
                              <a:lnTo>
                                <a:pt x="275793" y="32169"/>
                              </a:lnTo>
                              <a:lnTo>
                                <a:pt x="275793" y="27978"/>
                              </a:lnTo>
                              <a:lnTo>
                                <a:pt x="275793" y="26403"/>
                              </a:lnTo>
                              <a:lnTo>
                                <a:pt x="275793" y="27457"/>
                              </a:lnTo>
                              <a:lnTo>
                                <a:pt x="275793" y="28498"/>
                              </a:lnTo>
                              <a:lnTo>
                                <a:pt x="275691" y="32689"/>
                              </a:lnTo>
                              <a:lnTo>
                                <a:pt x="275170" y="69265"/>
                              </a:lnTo>
                              <a:lnTo>
                                <a:pt x="275189" y="78578"/>
                              </a:lnTo>
                              <a:lnTo>
                                <a:pt x="275635" y="119347"/>
                              </a:lnTo>
                              <a:lnTo>
                                <a:pt x="276499" y="164441"/>
                              </a:lnTo>
                              <a:lnTo>
                                <a:pt x="278307" y="196265"/>
                              </a:lnTo>
                              <a:lnTo>
                                <a:pt x="278307" y="193751"/>
                              </a:lnTo>
                              <a:lnTo>
                                <a:pt x="278307" y="191236"/>
                              </a:lnTo>
                              <a:lnTo>
                                <a:pt x="278104" y="185788"/>
                              </a:lnTo>
                              <a:lnTo>
                                <a:pt x="277685" y="177406"/>
                              </a:lnTo>
                              <a:lnTo>
                                <a:pt x="277371" y="170608"/>
                              </a:lnTo>
                              <a:lnTo>
                                <a:pt x="275953" y="122629"/>
                              </a:lnTo>
                              <a:lnTo>
                                <a:pt x="275793" y="99758"/>
                              </a:lnTo>
                              <a:lnTo>
                                <a:pt x="275812" y="88144"/>
                              </a:lnTo>
                              <a:lnTo>
                                <a:pt x="276382" y="45553"/>
                              </a:lnTo>
                              <a:lnTo>
                                <a:pt x="282295" y="7124"/>
                              </a:lnTo>
                              <a:lnTo>
                                <a:pt x="285229" y="3568"/>
                              </a:lnTo>
                              <a:lnTo>
                                <a:pt x="288162" y="0"/>
                              </a:lnTo>
                              <a:lnTo>
                                <a:pt x="313533" y="31913"/>
                              </a:lnTo>
                              <a:lnTo>
                                <a:pt x="329098" y="72488"/>
                              </a:lnTo>
                              <a:lnTo>
                                <a:pt x="341185" y="107619"/>
                              </a:lnTo>
                              <a:lnTo>
                                <a:pt x="345310" y="119269"/>
                              </a:lnTo>
                              <a:lnTo>
                                <a:pt x="362396" y="159746"/>
                              </a:lnTo>
                              <a:lnTo>
                                <a:pt x="383616" y="195008"/>
                              </a:lnTo>
                              <a:lnTo>
                                <a:pt x="386346" y="197523"/>
                              </a:lnTo>
                              <a:lnTo>
                                <a:pt x="387807" y="196900"/>
                              </a:lnTo>
                              <a:lnTo>
                                <a:pt x="388023" y="193128"/>
                              </a:lnTo>
                              <a:lnTo>
                                <a:pt x="388226" y="189357"/>
                              </a:lnTo>
                              <a:lnTo>
                                <a:pt x="388226" y="182854"/>
                              </a:lnTo>
                              <a:lnTo>
                                <a:pt x="386765" y="138734"/>
                              </a:lnTo>
                              <a:lnTo>
                                <a:pt x="386291" y="128148"/>
                              </a:lnTo>
                              <a:lnTo>
                                <a:pt x="385819" y="117440"/>
                              </a:lnTo>
                              <a:lnTo>
                                <a:pt x="384170" y="74845"/>
                              </a:lnTo>
                              <a:lnTo>
                                <a:pt x="383933" y="56375"/>
                              </a:lnTo>
                              <a:lnTo>
                                <a:pt x="383993" y="48200"/>
                              </a:lnTo>
                              <a:lnTo>
                                <a:pt x="387705" y="16446"/>
                              </a:lnTo>
                              <a:lnTo>
                                <a:pt x="388962" y="14351"/>
                              </a:lnTo>
                              <a:lnTo>
                                <a:pt x="390537" y="14770"/>
                              </a:lnTo>
                              <a:lnTo>
                                <a:pt x="392417" y="17703"/>
                              </a:lnTo>
                              <a:lnTo>
                                <a:pt x="394309" y="20637"/>
                              </a:lnTo>
                              <a:lnTo>
                                <a:pt x="396925" y="25984"/>
                              </a:lnTo>
                              <a:lnTo>
                                <a:pt x="400278" y="33743"/>
                              </a:lnTo>
                              <a:lnTo>
                                <a:pt x="403028" y="40008"/>
                              </a:lnTo>
                              <a:lnTo>
                                <a:pt x="422519" y="82075"/>
                              </a:lnTo>
                              <a:lnTo>
                                <a:pt x="442232" y="121979"/>
                              </a:lnTo>
                              <a:lnTo>
                                <a:pt x="446811" y="130886"/>
                              </a:lnTo>
                              <a:lnTo>
                                <a:pt x="451290" y="139844"/>
                              </a:lnTo>
                              <a:lnTo>
                                <a:pt x="467556" y="181178"/>
                              </a:lnTo>
                              <a:lnTo>
                                <a:pt x="477634" y="219943"/>
                              </a:lnTo>
                              <a:lnTo>
                                <a:pt x="477304" y="224243"/>
                              </a:lnTo>
                              <a:lnTo>
                                <a:pt x="476250" y="229069"/>
                              </a:lnTo>
                              <a:lnTo>
                                <a:pt x="474052" y="232003"/>
                              </a:lnTo>
                              <a:lnTo>
                                <a:pt x="470700" y="233045"/>
                              </a:lnTo>
                              <a:lnTo>
                                <a:pt x="467347" y="234099"/>
                              </a:lnTo>
                              <a:lnTo>
                                <a:pt x="462102" y="233883"/>
                              </a:lnTo>
                              <a:lnTo>
                                <a:pt x="454977" y="232422"/>
                              </a:lnTo>
                              <a:lnTo>
                                <a:pt x="449202" y="231260"/>
                              </a:lnTo>
                              <a:lnTo>
                                <a:pt x="406879" y="223696"/>
                              </a:lnTo>
                              <a:lnTo>
                                <a:pt x="369139" y="217861"/>
                              </a:lnTo>
                              <a:lnTo>
                                <a:pt x="324523" y="212610"/>
                              </a:lnTo>
                              <a:lnTo>
                                <a:pt x="275656" y="208431"/>
                              </a:lnTo>
                              <a:lnTo>
                                <a:pt x="225020" y="205465"/>
                              </a:lnTo>
                              <a:lnTo>
                                <a:pt x="175117" y="204168"/>
                              </a:lnTo>
                              <a:lnTo>
                                <a:pt x="128676" y="203809"/>
                              </a:lnTo>
                              <a:lnTo>
                                <a:pt x="114334" y="203771"/>
                              </a:lnTo>
                              <a:lnTo>
                                <a:pt x="100855" y="203655"/>
                              </a:lnTo>
                              <a:lnTo>
                                <a:pt x="56529" y="202558"/>
                              </a:lnTo>
                              <a:lnTo>
                                <a:pt x="23152" y="198678"/>
                              </a:lnTo>
                              <a:lnTo>
                                <a:pt x="23253" y="197218"/>
                              </a:lnTo>
                              <a:lnTo>
                                <a:pt x="26187" y="195326"/>
                              </a:lnTo>
                              <a:lnTo>
                                <a:pt x="29121" y="193433"/>
                              </a:lnTo>
                              <a:lnTo>
                                <a:pt x="69806" y="182611"/>
                              </a:lnTo>
                              <a:lnTo>
                                <a:pt x="110907" y="174185"/>
                              </a:lnTo>
                              <a:lnTo>
                                <a:pt x="162565" y="165187"/>
                              </a:lnTo>
                              <a:lnTo>
                                <a:pt x="181251" y="161848"/>
                              </a:lnTo>
                              <a:lnTo>
                                <a:pt x="200446" y="158272"/>
                              </a:lnTo>
                              <a:lnTo>
                                <a:pt x="220154" y="154457"/>
                              </a:lnTo>
                              <a:lnTo>
                                <a:pt x="240157" y="150585"/>
                              </a:lnTo>
                              <a:lnTo>
                                <a:pt x="260237" y="146834"/>
                              </a:lnTo>
                              <a:lnTo>
                                <a:pt x="300634" y="139687"/>
                              </a:lnTo>
                              <a:lnTo>
                                <a:pt x="340396" y="133003"/>
                              </a:lnTo>
                              <a:lnTo>
                                <a:pt x="378586" y="126796"/>
                              </a:lnTo>
                              <a:lnTo>
                                <a:pt x="396998" y="123846"/>
                              </a:lnTo>
                              <a:lnTo>
                                <a:pt x="414820" y="120977"/>
                              </a:lnTo>
                              <a:lnTo>
                                <a:pt x="464428" y="112806"/>
                              </a:lnTo>
                              <a:lnTo>
                                <a:pt x="504329" y="104787"/>
                              </a:lnTo>
                              <a:lnTo>
                                <a:pt x="527278" y="99441"/>
                              </a:lnTo>
                            </a:path>
                          </a:pathLst>
                        </a:custGeom>
                        <a:ln w="12700">
                          <a:solidFill>
                            <a:srgbClr val="333333"/>
                          </a:solidFill>
                          <a:prstDash val="solid"/>
                        </a:ln>
                      </wps:spPr>
                      <wps:bodyPr wrap="square" lIns="0" tIns="0" rIns="0" bIns="0" rtlCol="0">
                        <a:noAutofit/>
                      </wps:bodyPr>
                    </wps:wsp>
                  </a:graphicData>
                </a:graphic>
              </wp:anchor>
            </w:drawing>
          </mc:Choice>
          <mc:Fallback>
            <w:pict>
              <v:shape id="Graphic 74" o:spid="_x0000_s1026" o:spt="100" style="position:absolute;left:0pt;margin-left:532.1pt;margin-top:71.15pt;height:19.25pt;width:41.55pt;mso-position-horizontal-relative:page;z-index:251661312;mso-width-relative:page;mso-height-relative:page;" filled="f" stroked="t" coordsize="527685,244475" o:gfxdata="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" path="m79006,244055l81102,239445,83299,234721,85610,229908,87909,225082,90525,219011,93459,211670,96393,204343,99961,196900,104152,189357,107198,183541,122226,142568,130555,104787,133184,59829,133388,52285,133603,44742,133705,37719,133705,31229,133705,24726,133705,6388,133807,5765,134010,5765,134226,5765,134962,7543,136220,11112,137477,14668,139052,19596,140931,25882,142824,32169,144805,39712,153720,81102,155701,89281,170481,129661,173310,136067,176139,142549,178968,149110,182740,157911,186308,165455,189661,171754,193014,178041,195630,183591,197523,188404,199402,193230,200977,196786,202234,199097,203492,201409,204431,203187,206527,208419,206743,209054,206946,209473,207162,209892,206628,210210,205371,210413,204114,210629,201498,210731,197523,210731,193535,210731,187985,210210,147948,205209,140384,204362,132703,203476,124904,202552,116946,201668,74915,198864,58572,198158,50711,197822,8267,195008,419,193433,0,192811,38078,179684,66433,171437,77180,168348,121323,154023,166572,136072,205588,113566,239311,89225,264791,59124,275793,36360,275793,32169,275793,27978,275793,26403,275793,27457,275793,28498,275691,32689,275170,69265,275189,78578,275635,119347,276499,164441,278307,196265,278307,193751,278307,191236,278104,185788,277685,177406,277371,170608,275953,122629,275793,99758,275812,88144,276382,45553,282295,7124,285229,3568,288162,0,313533,31913,329098,72488,341185,107619,345310,119269,362396,159746,383616,195008,386346,197523,387807,196900,388023,193128,388226,189357,388226,182854,386765,138734,386291,128148,385819,117440,384170,74845,383933,56375,383993,48200,387705,16446,388962,14351,390537,14770,392417,17703,394309,20637,396925,25984,400278,33743,403028,40008,422519,82075,442232,121979,446811,130886,451290,139844,467556,181178,477634,219943,477304,224243,476250,229069,474052,232003,470700,233045,467347,234099,462102,233883,454977,232422,449202,231260,406879,223696,369139,217861,324523,212610,275656,208431,225020,205465,175117,204168,128676,203809,114334,203771,100855,203655,56529,202558,23152,198678,23253,197218,26187,195326,29121,193433,69806,182611,110907,174185,162565,165187,181251,161848,200446,158272,220154,154457,240157,150585,260237,146834,300634,139687,340396,133003,378586,126796,396998,123846,414820,120977,464428,112806,504329,104787,527278,99441e">
                <v:fill on="f" focussize="0,0"/>
                <v:stroke weight="1pt" color="#333333" joinstyle="round"/>
                <v:imagedata o:title=""/>
                <o:lock v:ext="edit" aspectratio="f"/>
                <v:textbox inset="0mm,0mm,0mm,0mm"/>
              </v:shape>
            </w:pict>
          </mc:Fallback>
        </mc:AlternateContent>
      </w:r>
      <w:bookmarkStart w:id="3" w:name=" Access Rights"/>
      <w:bookmarkEnd w:id="3"/>
      <w:r>
        <w:rPr>
          <w:color w:val="FFFFFF"/>
          <w:shd w:val="clear" w:color="auto" w:fill="56575B"/>
        </w:rPr>
        <w:t>Access</w:t>
      </w:r>
      <w:r>
        <w:rPr>
          <w:color w:val="FFFFFF"/>
          <w:spacing w:val="-10"/>
          <w:shd w:val="clear" w:color="auto" w:fill="56575B"/>
        </w:rPr>
        <w:t xml:space="preserve"> </w:t>
      </w:r>
      <w:r>
        <w:rPr>
          <w:color w:val="FFFFFF"/>
          <w:spacing w:val="-2"/>
          <w:shd w:val="clear" w:color="auto" w:fill="56575B"/>
        </w:rPr>
        <w:t>Rights</w:t>
      </w:r>
      <w:r>
        <w:rPr>
          <w:color w:val="FFFFFF"/>
          <w:shd w:val="clear" w:color="auto" w:fill="56575B"/>
        </w:rPr>
        <w:tab/>
      </w:r>
    </w:p>
    <w:p w14:paraId="5A8A4031">
      <w:pPr>
        <w:pStyle w:val="9"/>
        <w:spacing w:before="4"/>
        <w:rPr>
          <w:rFonts w:ascii="Arial"/>
          <w:b/>
          <w:sz w:val="13"/>
        </w:rPr>
      </w:pPr>
      <w:r>
        <w:rPr>
          <w:rFonts w:ascii="Arial"/>
          <w:b/>
          <w:sz w:val="13"/>
        </w:rPr>
        <mc:AlternateContent>
          <mc:Choice Requires="wpg">
            <w:drawing>
              <wp:anchor distT="0" distB="0" distL="0" distR="0" simplePos="0" relativeHeight="251676672" behindDoc="1" locked="0" layoutInCell="1" allowOverlap="1">
                <wp:simplePos x="0" y="0"/>
                <wp:positionH relativeFrom="page">
                  <wp:posOffset>118745</wp:posOffset>
                </wp:positionH>
                <wp:positionV relativeFrom="paragraph">
                  <wp:posOffset>118110</wp:posOffset>
                </wp:positionV>
                <wp:extent cx="7334885" cy="2515870"/>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7334884" cy="2515870"/>
                          <a:chOff x="0" y="0"/>
                          <a:chExt cx="7334884" cy="2515870"/>
                        </a:xfrm>
                      </wpg:grpSpPr>
                      <wps:wsp>
                        <wps:cNvPr id="76" name="Textbox 76"/>
                        <wps:cNvSpPr txBox="1"/>
                        <wps:spPr>
                          <a:xfrm>
                            <a:off x="5123307" y="1099903"/>
                            <a:ext cx="860425" cy="113664"/>
                          </a:xfrm>
                          <a:prstGeom prst="rect">
                            <a:avLst/>
                          </a:prstGeom>
                        </wps:spPr>
                        <wps:txbx>
                          <w:txbxContent>
                            <w:p w14:paraId="6ABDB8D6">
                              <w:pPr>
                                <w:spacing w:before="0" w:line="178" w:lineRule="exact"/>
                                <w:ind w:left="0" w:right="0" w:firstLine="0"/>
                                <w:jc w:val="left"/>
                                <w:rPr>
                                  <w:rFonts w:ascii="Times New Roman"/>
                                  <w:sz w:val="16"/>
                                </w:rPr>
                              </w:pPr>
                              <w:r>
                                <w:fldChar w:fldCharType="begin"/>
                              </w:r>
                              <w:r>
                                <w:instrText xml:space="preserve"> HYPERLINK "mailto:dennis@rubiem.com" \h </w:instrText>
                              </w:r>
                              <w:r>
                                <w:fldChar w:fldCharType="separate"/>
                              </w:r>
                              <w:r>
                                <w:rPr>
                                  <w:rFonts w:ascii="Times New Roman"/>
                                  <w:color w:val="0000FF"/>
                                  <w:spacing w:val="-2"/>
                                  <w:sz w:val="16"/>
                                </w:rPr>
                                <w:t>dennis@rubiem.com</w:t>
                              </w:r>
                              <w:r>
                                <w:rPr>
                                  <w:rFonts w:ascii="Times New Roman"/>
                                  <w:color w:val="0000FF"/>
                                  <w:spacing w:val="-2"/>
                                  <w:sz w:val="16"/>
                                </w:rPr>
                                <w:fldChar w:fldCharType="end"/>
                              </w:r>
                            </w:p>
                          </w:txbxContent>
                        </wps:txbx>
                        <wps:bodyPr wrap="square" lIns="0" tIns="0" rIns="0" bIns="0" rtlCol="0">
                          <a:noAutofit/>
                        </wps:bodyPr>
                      </wps:wsp>
                      <wps:wsp>
                        <wps:cNvPr id="77" name="Textbox 77"/>
                        <wps:cNvSpPr txBox="1"/>
                        <wps:spPr>
                          <a:xfrm>
                            <a:off x="1377314" y="1099903"/>
                            <a:ext cx="212090" cy="113664"/>
                          </a:xfrm>
                          <a:prstGeom prst="rect">
                            <a:avLst/>
                          </a:prstGeom>
                        </wps:spPr>
                        <wps:txbx>
                          <w:txbxContent>
                            <w:p w14:paraId="7DF1B0A0">
                              <w:pPr>
                                <w:spacing w:before="0" w:line="178" w:lineRule="exact"/>
                                <w:ind w:left="0" w:right="0" w:firstLine="0"/>
                                <w:jc w:val="left"/>
                                <w:rPr>
                                  <w:rFonts w:ascii="Times New Roman"/>
                                  <w:sz w:val="16"/>
                                </w:rPr>
                              </w:pPr>
                              <w:r>
                                <w:rPr>
                                  <w:rFonts w:ascii="Times New Roman"/>
                                  <w:spacing w:val="-4"/>
                                  <w:sz w:val="16"/>
                                </w:rPr>
                                <w:t>Both</w:t>
                              </w:r>
                            </w:p>
                          </w:txbxContent>
                        </wps:txbx>
                        <wps:bodyPr wrap="square" lIns="0" tIns="0" rIns="0" bIns="0" rtlCol="0">
                          <a:noAutofit/>
                        </wps:bodyPr>
                      </wps:wsp>
                      <wps:wsp>
                        <wps:cNvPr id="78" name="Textbox 78"/>
                        <wps:cNvSpPr txBox="1"/>
                        <wps:spPr>
                          <a:xfrm>
                            <a:off x="1403222" y="600018"/>
                            <a:ext cx="212090" cy="113664"/>
                          </a:xfrm>
                          <a:prstGeom prst="rect">
                            <a:avLst/>
                          </a:prstGeom>
                        </wps:spPr>
                        <wps:txbx>
                          <w:txbxContent>
                            <w:p w14:paraId="6408BC01">
                              <w:pPr>
                                <w:spacing w:before="0" w:line="178" w:lineRule="exact"/>
                                <w:ind w:left="0" w:right="0" w:firstLine="0"/>
                                <w:jc w:val="left"/>
                                <w:rPr>
                                  <w:rFonts w:ascii="Times New Roman"/>
                                  <w:sz w:val="16"/>
                                </w:rPr>
                              </w:pPr>
                              <w:r>
                                <w:rPr>
                                  <w:rFonts w:ascii="Times New Roman"/>
                                  <w:spacing w:val="-4"/>
                                  <w:sz w:val="16"/>
                                </w:rPr>
                                <w:t>Both</w:t>
                              </w:r>
                            </w:p>
                          </w:txbxContent>
                        </wps:txbx>
                        <wps:bodyPr wrap="square" lIns="0" tIns="0" rIns="0" bIns="0" rtlCol="0">
                          <a:noAutofit/>
                        </wps:bodyPr>
                      </wps:wsp>
                      <wps:wsp>
                        <wps:cNvPr id="79" name="Textbox 79"/>
                        <wps:cNvSpPr txBox="1"/>
                        <wps:spPr>
                          <a:xfrm>
                            <a:off x="5156834" y="45358"/>
                            <a:ext cx="702310" cy="114300"/>
                          </a:xfrm>
                          <a:prstGeom prst="rect">
                            <a:avLst/>
                          </a:prstGeom>
                        </wps:spPr>
                        <wps:txbx>
                          <w:txbxContent>
                            <w:p w14:paraId="0C2362F3">
                              <w:pPr>
                                <w:spacing w:before="0" w:line="180" w:lineRule="exact"/>
                                <w:ind w:left="0" w:right="0" w:firstLine="0"/>
                                <w:jc w:val="left"/>
                                <w:rPr>
                                  <w:rFonts w:ascii="Arial"/>
                                  <w:b/>
                                  <w:sz w:val="16"/>
                                </w:rPr>
                              </w:pPr>
                              <w:r>
                                <w:rPr>
                                  <w:rFonts w:ascii="Arial"/>
                                  <w:b/>
                                  <w:color w:val="56575B"/>
                                  <w:spacing w:val="-2"/>
                                  <w:sz w:val="16"/>
                                </w:rPr>
                                <w:t>Email</w:t>
                              </w:r>
                              <w:r>
                                <w:rPr>
                                  <w:rFonts w:ascii="Arial"/>
                                  <w:b/>
                                  <w:color w:val="56575B"/>
                                  <w:spacing w:val="-10"/>
                                  <w:sz w:val="16"/>
                                </w:rPr>
                                <w:t xml:space="preserve"> </w:t>
                              </w:r>
                              <w:r>
                                <w:rPr>
                                  <w:rFonts w:ascii="Arial"/>
                                  <w:b/>
                                  <w:color w:val="56575B"/>
                                  <w:spacing w:val="-2"/>
                                  <w:sz w:val="16"/>
                                </w:rPr>
                                <w:t>Address</w:t>
                              </w:r>
                            </w:p>
                          </w:txbxContent>
                        </wps:txbx>
                        <wps:bodyPr wrap="square" lIns="0" tIns="0" rIns="0" bIns="0" rtlCol="0">
                          <a:noAutofit/>
                        </wps:bodyPr>
                      </wps:wsp>
                      <wps:wsp>
                        <wps:cNvPr id="80" name="Textbox 80"/>
                        <wps:cNvSpPr txBox="1"/>
                        <wps:spPr>
                          <a:xfrm>
                            <a:off x="3271646" y="45358"/>
                            <a:ext cx="1438910" cy="114300"/>
                          </a:xfrm>
                          <a:prstGeom prst="rect">
                            <a:avLst/>
                          </a:prstGeom>
                        </wps:spPr>
                        <wps:txbx>
                          <w:txbxContent>
                            <w:p w14:paraId="2EBCA1CF">
                              <w:pPr>
                                <w:tabs>
                                  <w:tab w:val="left" w:pos="1415"/>
                                </w:tabs>
                                <w:spacing w:before="0" w:line="180" w:lineRule="exact"/>
                                <w:ind w:left="0" w:right="0" w:firstLine="0"/>
                                <w:jc w:val="left"/>
                                <w:rPr>
                                  <w:rFonts w:ascii="Arial"/>
                                  <w:b/>
                                  <w:sz w:val="16"/>
                                </w:rPr>
                              </w:pPr>
                              <w:r>
                                <w:rPr>
                                  <w:rFonts w:ascii="Arial"/>
                                  <w:b/>
                                  <w:color w:val="56575B"/>
                                  <w:sz w:val="16"/>
                                </w:rPr>
                                <w:t>Phone</w:t>
                              </w:r>
                              <w:r>
                                <w:rPr>
                                  <w:rFonts w:ascii="Arial"/>
                                  <w:b/>
                                  <w:color w:val="56575B"/>
                                  <w:spacing w:val="11"/>
                                  <w:sz w:val="16"/>
                                </w:rPr>
                                <w:t xml:space="preserve"> </w:t>
                              </w:r>
                              <w:r>
                                <w:rPr>
                                  <w:rFonts w:ascii="Arial"/>
                                  <w:b/>
                                  <w:color w:val="56575B"/>
                                  <w:spacing w:val="-2"/>
                                  <w:sz w:val="16"/>
                                </w:rPr>
                                <w:t>Number</w:t>
                              </w:r>
                              <w:r>
                                <w:rPr>
                                  <w:rFonts w:ascii="Arial"/>
                                  <w:b/>
                                  <w:color w:val="56575B"/>
                                  <w:sz w:val="16"/>
                                </w:rPr>
                                <w:tab/>
                              </w:r>
                              <w:r>
                                <w:rPr>
                                  <w:rFonts w:ascii="Arial"/>
                                  <w:b/>
                                  <w:color w:val="56575B"/>
                                  <w:sz w:val="16"/>
                                </w:rPr>
                                <w:t>ID</w:t>
                              </w:r>
                              <w:r>
                                <w:rPr>
                                  <w:rFonts w:ascii="Arial"/>
                                  <w:b/>
                                  <w:color w:val="56575B"/>
                                  <w:spacing w:val="-1"/>
                                  <w:sz w:val="16"/>
                                </w:rPr>
                                <w:t xml:space="preserve"> </w:t>
                              </w:r>
                              <w:r>
                                <w:rPr>
                                  <w:rFonts w:ascii="Arial"/>
                                  <w:b/>
                                  <w:color w:val="56575B"/>
                                  <w:spacing w:val="-2"/>
                                  <w:sz w:val="16"/>
                                </w:rPr>
                                <w:t>Number</w:t>
                              </w:r>
                            </w:p>
                          </w:txbxContent>
                        </wps:txbx>
                        <wps:bodyPr wrap="square" lIns="0" tIns="0" rIns="0" bIns="0" rtlCol="0">
                          <a:noAutofit/>
                        </wps:bodyPr>
                      </wps:wsp>
                      <wps:wsp>
                        <wps:cNvPr id="81" name="Graphic 81"/>
                        <wps:cNvSpPr/>
                        <wps:spPr>
                          <a:xfrm>
                            <a:off x="5123307" y="1202055"/>
                            <a:ext cx="845819" cy="1270"/>
                          </a:xfrm>
                          <a:custGeom>
                            <a:avLst/>
                            <a:gdLst/>
                            <a:ahLst/>
                            <a:cxnLst/>
                            <a:rect l="l" t="t" r="r" b="b"/>
                            <a:pathLst>
                              <a:path w="845819">
                                <a:moveTo>
                                  <a:pt x="0" y="0"/>
                                </a:moveTo>
                                <a:lnTo>
                                  <a:pt x="845819" y="0"/>
                                </a:lnTo>
                              </a:path>
                            </a:pathLst>
                          </a:custGeom>
                          <a:ln w="4572">
                            <a:solidFill>
                              <a:srgbClr val="0000FF"/>
                            </a:solidFill>
                            <a:prstDash val="solid"/>
                          </a:ln>
                        </wps:spPr>
                        <wps:bodyPr wrap="square" lIns="0" tIns="0" rIns="0" bIns="0" rtlCol="0">
                          <a:noAutofit/>
                        </wps:bodyPr>
                      </wps:wsp>
                      <wps:wsp>
                        <wps:cNvPr id="82" name="Graphic 82"/>
                        <wps:cNvSpPr/>
                        <wps:spPr>
                          <a:xfrm>
                            <a:off x="0" y="4572"/>
                            <a:ext cx="7334884" cy="1270"/>
                          </a:xfrm>
                          <a:custGeom>
                            <a:avLst/>
                            <a:gdLst/>
                            <a:ahLst/>
                            <a:cxnLst/>
                            <a:rect l="l" t="t" r="r" b="b"/>
                            <a:pathLst>
                              <a:path w="7334884">
                                <a:moveTo>
                                  <a:pt x="0" y="0"/>
                                </a:moveTo>
                                <a:lnTo>
                                  <a:pt x="7334504" y="0"/>
                                </a:lnTo>
                              </a:path>
                            </a:pathLst>
                          </a:custGeom>
                          <a:ln w="9144">
                            <a:solidFill>
                              <a:srgbClr val="56575B"/>
                            </a:solidFill>
                            <a:prstDash val="solid"/>
                          </a:ln>
                        </wps:spPr>
                        <wps:bodyPr wrap="square" lIns="0" tIns="0" rIns="0" bIns="0" rtlCol="0">
                          <a:noAutofit/>
                        </wps:bodyPr>
                      </wps:wsp>
                      <wps:wsp>
                        <wps:cNvPr id="83" name="Graphic 83"/>
                        <wps:cNvSpPr/>
                        <wps:spPr>
                          <a:xfrm>
                            <a:off x="0" y="591312"/>
                            <a:ext cx="7334884" cy="1270"/>
                          </a:xfrm>
                          <a:custGeom>
                            <a:avLst/>
                            <a:gdLst/>
                            <a:ahLst/>
                            <a:cxnLst/>
                            <a:rect l="l" t="t" r="r" b="b"/>
                            <a:pathLst>
                              <a:path w="7334884">
                                <a:moveTo>
                                  <a:pt x="6533007" y="0"/>
                                </a:moveTo>
                                <a:lnTo>
                                  <a:pt x="7334504" y="0"/>
                                </a:lnTo>
                              </a:path>
                              <a:path w="7334884">
                                <a:moveTo>
                                  <a:pt x="0" y="0"/>
                                </a:moveTo>
                                <a:lnTo>
                                  <a:pt x="3230499" y="0"/>
                                </a:lnTo>
                              </a:path>
                              <a:path w="7334884">
                                <a:moveTo>
                                  <a:pt x="4218051" y="0"/>
                                </a:moveTo>
                                <a:lnTo>
                                  <a:pt x="5097399" y="0"/>
                                </a:lnTo>
                              </a:path>
                            </a:pathLst>
                          </a:custGeom>
                          <a:ln w="9144">
                            <a:solidFill>
                              <a:srgbClr val="56575B"/>
                            </a:solidFill>
                            <a:prstDash val="solid"/>
                          </a:ln>
                        </wps:spPr>
                        <wps:bodyPr wrap="square" lIns="0" tIns="0" rIns="0" bIns="0" rtlCol="0">
                          <a:noAutofit/>
                        </wps:bodyPr>
                      </wps:wsp>
                      <wps:wsp>
                        <wps:cNvPr id="84" name="Graphic 84"/>
                        <wps:cNvSpPr/>
                        <wps:spPr>
                          <a:xfrm>
                            <a:off x="0" y="0"/>
                            <a:ext cx="7334884" cy="2511425"/>
                          </a:xfrm>
                          <a:custGeom>
                            <a:avLst/>
                            <a:gdLst/>
                            <a:ahLst/>
                            <a:cxnLst/>
                            <a:rect l="l" t="t" r="r" b="b"/>
                            <a:pathLst>
                              <a:path w="7334884" h="2511425">
                                <a:moveTo>
                                  <a:pt x="0" y="974851"/>
                                </a:moveTo>
                                <a:lnTo>
                                  <a:pt x="7334504" y="974851"/>
                                </a:lnTo>
                              </a:path>
                              <a:path w="7334884" h="2511425">
                                <a:moveTo>
                                  <a:pt x="0" y="1358392"/>
                                </a:moveTo>
                                <a:lnTo>
                                  <a:pt x="7334504" y="1358392"/>
                                </a:lnTo>
                              </a:path>
                              <a:path w="7334884" h="2511425">
                                <a:moveTo>
                                  <a:pt x="0" y="1741931"/>
                                </a:moveTo>
                                <a:lnTo>
                                  <a:pt x="7334504" y="1741931"/>
                                </a:lnTo>
                              </a:path>
                              <a:path w="7334884" h="2511425">
                                <a:moveTo>
                                  <a:pt x="0" y="2125472"/>
                                </a:moveTo>
                                <a:lnTo>
                                  <a:pt x="7334504" y="2125472"/>
                                </a:lnTo>
                              </a:path>
                              <a:path w="7334884" h="2511425">
                                <a:moveTo>
                                  <a:pt x="0" y="2510917"/>
                                </a:moveTo>
                                <a:lnTo>
                                  <a:pt x="7334504" y="2510917"/>
                                </a:lnTo>
                              </a:path>
                              <a:path w="7334884" h="2511425">
                                <a:moveTo>
                                  <a:pt x="4571" y="0"/>
                                </a:moveTo>
                                <a:lnTo>
                                  <a:pt x="4571" y="2506345"/>
                                </a:lnTo>
                              </a:path>
                              <a:path w="7334884" h="2511425">
                                <a:moveTo>
                                  <a:pt x="1347597" y="0"/>
                                </a:moveTo>
                                <a:lnTo>
                                  <a:pt x="1347597" y="2506345"/>
                                </a:lnTo>
                              </a:path>
                            </a:pathLst>
                          </a:custGeom>
                          <a:ln w="9144">
                            <a:solidFill>
                              <a:srgbClr val="56575B"/>
                            </a:solidFill>
                            <a:prstDash val="solid"/>
                          </a:ln>
                        </wps:spPr>
                        <wps:bodyPr wrap="square" lIns="0" tIns="0" rIns="0" bIns="0" rtlCol="0">
                          <a:noAutofit/>
                        </wps:bodyPr>
                      </wps:wsp>
                      <wps:wsp>
                        <wps:cNvPr id="85" name="Graphic 85"/>
                        <wps:cNvSpPr/>
                        <wps:spPr>
                          <a:xfrm>
                            <a:off x="1975611" y="0"/>
                            <a:ext cx="4491990" cy="2506345"/>
                          </a:xfrm>
                          <a:custGeom>
                            <a:avLst/>
                            <a:gdLst/>
                            <a:ahLst/>
                            <a:cxnLst/>
                            <a:rect l="l" t="t" r="r" b="b"/>
                            <a:pathLst>
                              <a:path w="4491990" h="2506345">
                                <a:moveTo>
                                  <a:pt x="0" y="1300099"/>
                                </a:moveTo>
                                <a:lnTo>
                                  <a:pt x="0" y="2506345"/>
                                </a:lnTo>
                              </a:path>
                              <a:path w="4491990" h="2506345">
                                <a:moveTo>
                                  <a:pt x="0" y="903859"/>
                                </a:moveTo>
                                <a:lnTo>
                                  <a:pt x="0" y="1060830"/>
                                </a:lnTo>
                              </a:path>
                              <a:path w="4491990" h="2506345">
                                <a:moveTo>
                                  <a:pt x="0" y="0"/>
                                </a:moveTo>
                                <a:lnTo>
                                  <a:pt x="0" y="664591"/>
                                </a:lnTo>
                              </a:path>
                              <a:path w="4491990" h="2506345">
                                <a:moveTo>
                                  <a:pt x="1257935" y="1300099"/>
                                </a:moveTo>
                                <a:lnTo>
                                  <a:pt x="1257935" y="2506345"/>
                                </a:lnTo>
                              </a:path>
                              <a:path w="4491990" h="2506345">
                                <a:moveTo>
                                  <a:pt x="1257935" y="903859"/>
                                </a:moveTo>
                                <a:lnTo>
                                  <a:pt x="1257935" y="1060830"/>
                                </a:lnTo>
                              </a:path>
                              <a:path w="4491990" h="2506345">
                                <a:moveTo>
                                  <a:pt x="1257935" y="0"/>
                                </a:moveTo>
                                <a:lnTo>
                                  <a:pt x="1257935" y="664591"/>
                                </a:lnTo>
                              </a:path>
                              <a:path w="4491990" h="2506345">
                                <a:moveTo>
                                  <a:pt x="2155825" y="853567"/>
                                </a:moveTo>
                                <a:lnTo>
                                  <a:pt x="2155825" y="2506345"/>
                                </a:lnTo>
                              </a:path>
                              <a:path w="4491990" h="2506345">
                                <a:moveTo>
                                  <a:pt x="2155825" y="0"/>
                                </a:moveTo>
                                <a:lnTo>
                                  <a:pt x="2155825" y="579247"/>
                                </a:lnTo>
                              </a:path>
                              <a:path w="4491990" h="2506345">
                                <a:moveTo>
                                  <a:pt x="3143250" y="798703"/>
                                </a:moveTo>
                                <a:lnTo>
                                  <a:pt x="3143250" y="2506345"/>
                                </a:lnTo>
                              </a:path>
                              <a:path w="4491990" h="2506345">
                                <a:moveTo>
                                  <a:pt x="3143250" y="0"/>
                                </a:moveTo>
                                <a:lnTo>
                                  <a:pt x="3143250" y="559435"/>
                                </a:lnTo>
                              </a:path>
                              <a:path w="4491990" h="2506345">
                                <a:moveTo>
                                  <a:pt x="4491990" y="798703"/>
                                </a:moveTo>
                                <a:lnTo>
                                  <a:pt x="4491990" y="2506345"/>
                                </a:lnTo>
                              </a:path>
                              <a:path w="4491990" h="2506345">
                                <a:moveTo>
                                  <a:pt x="4491990" y="0"/>
                                </a:moveTo>
                                <a:lnTo>
                                  <a:pt x="4491990" y="559435"/>
                                </a:lnTo>
                              </a:path>
                            </a:pathLst>
                          </a:custGeom>
                          <a:ln w="9144">
                            <a:solidFill>
                              <a:srgbClr val="56575B"/>
                            </a:solidFill>
                            <a:prstDash val="solid"/>
                          </a:ln>
                        </wps:spPr>
                        <wps:bodyPr wrap="square" lIns="0" tIns="0" rIns="0" bIns="0" rtlCol="0">
                          <a:noAutofit/>
                        </wps:bodyPr>
                      </wps:wsp>
                      <wps:wsp>
                        <wps:cNvPr id="86" name="Graphic 86"/>
                        <wps:cNvSpPr/>
                        <wps:spPr>
                          <a:xfrm>
                            <a:off x="7329931" y="0"/>
                            <a:ext cx="1270" cy="2506345"/>
                          </a:xfrm>
                          <a:custGeom>
                            <a:avLst/>
                            <a:gdLst/>
                            <a:ahLst/>
                            <a:cxnLst/>
                            <a:rect l="l" t="t" r="r" b="b"/>
                            <a:pathLst>
                              <a:path h="2506345">
                                <a:moveTo>
                                  <a:pt x="0" y="0"/>
                                </a:moveTo>
                                <a:lnTo>
                                  <a:pt x="0" y="2506345"/>
                                </a:lnTo>
                              </a:path>
                            </a:pathLst>
                          </a:custGeom>
                          <a:ln w="9144">
                            <a:solidFill>
                              <a:srgbClr val="56575B"/>
                            </a:solidFill>
                            <a:prstDash val="solid"/>
                          </a:ln>
                        </wps:spPr>
                        <wps:bodyPr wrap="square" lIns="0" tIns="0" rIns="0" bIns="0" rtlCol="0">
                          <a:noAutofit/>
                        </wps:bodyPr>
                      </wps:wsp>
                      <wps:wsp>
                        <wps:cNvPr id="87" name="Graphic 87"/>
                        <wps:cNvSpPr/>
                        <wps:spPr>
                          <a:xfrm>
                            <a:off x="61722" y="625474"/>
                            <a:ext cx="3183890" cy="303530"/>
                          </a:xfrm>
                          <a:custGeom>
                            <a:avLst/>
                            <a:gdLst/>
                            <a:ahLst/>
                            <a:cxnLst/>
                            <a:rect l="l" t="t" r="r" b="b"/>
                            <a:pathLst>
                              <a:path w="3183890" h="303530">
                                <a:moveTo>
                                  <a:pt x="1113790" y="3810"/>
                                </a:moveTo>
                                <a:lnTo>
                                  <a:pt x="1113497" y="2349"/>
                                </a:lnTo>
                                <a:lnTo>
                                  <a:pt x="1112672" y="1117"/>
                                </a:lnTo>
                                <a:lnTo>
                                  <a:pt x="1111440" y="292"/>
                                </a:lnTo>
                                <a:lnTo>
                                  <a:pt x="1109980" y="0"/>
                                </a:lnTo>
                                <a:lnTo>
                                  <a:pt x="1106170" y="0"/>
                                </a:lnTo>
                                <a:lnTo>
                                  <a:pt x="1106170" y="7620"/>
                                </a:lnTo>
                                <a:lnTo>
                                  <a:pt x="1106170" y="295910"/>
                                </a:lnTo>
                                <a:lnTo>
                                  <a:pt x="7620" y="295910"/>
                                </a:lnTo>
                                <a:lnTo>
                                  <a:pt x="7620" y="7620"/>
                                </a:lnTo>
                                <a:lnTo>
                                  <a:pt x="1106170" y="7620"/>
                                </a:lnTo>
                                <a:lnTo>
                                  <a:pt x="1106170" y="0"/>
                                </a:lnTo>
                                <a:lnTo>
                                  <a:pt x="3810" y="0"/>
                                </a:lnTo>
                                <a:lnTo>
                                  <a:pt x="2349" y="292"/>
                                </a:lnTo>
                                <a:lnTo>
                                  <a:pt x="1117" y="1117"/>
                                </a:lnTo>
                                <a:lnTo>
                                  <a:pt x="292" y="2349"/>
                                </a:lnTo>
                                <a:lnTo>
                                  <a:pt x="0" y="3810"/>
                                </a:lnTo>
                                <a:lnTo>
                                  <a:pt x="0" y="299720"/>
                                </a:lnTo>
                                <a:lnTo>
                                  <a:pt x="292" y="301180"/>
                                </a:lnTo>
                                <a:lnTo>
                                  <a:pt x="1117" y="302412"/>
                                </a:lnTo>
                                <a:lnTo>
                                  <a:pt x="2349" y="303237"/>
                                </a:lnTo>
                                <a:lnTo>
                                  <a:pt x="3810" y="303530"/>
                                </a:lnTo>
                                <a:lnTo>
                                  <a:pt x="1109980" y="303530"/>
                                </a:lnTo>
                                <a:lnTo>
                                  <a:pt x="1111440" y="303237"/>
                                </a:lnTo>
                                <a:lnTo>
                                  <a:pt x="1112672" y="302412"/>
                                </a:lnTo>
                                <a:lnTo>
                                  <a:pt x="1113497" y="301180"/>
                                </a:lnTo>
                                <a:lnTo>
                                  <a:pt x="1113790" y="299720"/>
                                </a:lnTo>
                                <a:lnTo>
                                  <a:pt x="1113790" y="295910"/>
                                </a:lnTo>
                                <a:lnTo>
                                  <a:pt x="1113790" y="7620"/>
                                </a:lnTo>
                                <a:lnTo>
                                  <a:pt x="1113790" y="3810"/>
                                </a:lnTo>
                                <a:close/>
                              </a:path>
                              <a:path w="3183890" h="303530">
                                <a:moveTo>
                                  <a:pt x="3183890" y="38735"/>
                                </a:moveTo>
                                <a:lnTo>
                                  <a:pt x="3183598" y="37274"/>
                                </a:lnTo>
                                <a:lnTo>
                                  <a:pt x="3182772" y="36042"/>
                                </a:lnTo>
                                <a:lnTo>
                                  <a:pt x="3181540" y="35217"/>
                                </a:lnTo>
                                <a:lnTo>
                                  <a:pt x="3180080" y="34925"/>
                                </a:lnTo>
                                <a:lnTo>
                                  <a:pt x="3176270" y="34925"/>
                                </a:lnTo>
                                <a:lnTo>
                                  <a:pt x="3176270" y="42545"/>
                                </a:lnTo>
                                <a:lnTo>
                                  <a:pt x="3176270" y="274320"/>
                                </a:lnTo>
                                <a:lnTo>
                                  <a:pt x="1805305" y="274320"/>
                                </a:lnTo>
                                <a:lnTo>
                                  <a:pt x="1805305" y="42545"/>
                                </a:lnTo>
                                <a:lnTo>
                                  <a:pt x="3176270" y="42545"/>
                                </a:lnTo>
                                <a:lnTo>
                                  <a:pt x="3176270" y="34925"/>
                                </a:lnTo>
                                <a:lnTo>
                                  <a:pt x="1801495" y="34925"/>
                                </a:lnTo>
                                <a:lnTo>
                                  <a:pt x="1800034" y="35217"/>
                                </a:lnTo>
                                <a:lnTo>
                                  <a:pt x="1798802" y="36042"/>
                                </a:lnTo>
                                <a:lnTo>
                                  <a:pt x="1797977" y="37274"/>
                                </a:lnTo>
                                <a:lnTo>
                                  <a:pt x="1797685" y="38735"/>
                                </a:lnTo>
                                <a:lnTo>
                                  <a:pt x="1797685" y="278130"/>
                                </a:lnTo>
                                <a:lnTo>
                                  <a:pt x="1797977" y="279590"/>
                                </a:lnTo>
                                <a:lnTo>
                                  <a:pt x="1798802" y="280822"/>
                                </a:lnTo>
                                <a:lnTo>
                                  <a:pt x="1800034" y="281647"/>
                                </a:lnTo>
                                <a:lnTo>
                                  <a:pt x="1801495" y="281940"/>
                                </a:lnTo>
                                <a:lnTo>
                                  <a:pt x="3180080" y="281940"/>
                                </a:lnTo>
                                <a:lnTo>
                                  <a:pt x="3181540" y="281647"/>
                                </a:lnTo>
                                <a:lnTo>
                                  <a:pt x="3182772" y="280822"/>
                                </a:lnTo>
                                <a:lnTo>
                                  <a:pt x="3183598" y="279590"/>
                                </a:lnTo>
                                <a:lnTo>
                                  <a:pt x="3183890" y="278130"/>
                                </a:lnTo>
                                <a:lnTo>
                                  <a:pt x="3183890" y="274320"/>
                                </a:lnTo>
                                <a:lnTo>
                                  <a:pt x="3183890" y="42545"/>
                                </a:lnTo>
                                <a:lnTo>
                                  <a:pt x="3183890" y="38735"/>
                                </a:lnTo>
                                <a:close/>
                              </a:path>
                            </a:pathLst>
                          </a:custGeom>
                          <a:solidFill>
                            <a:srgbClr val="000000"/>
                          </a:solidFill>
                        </wps:spPr>
                        <wps:bodyPr wrap="square" lIns="0" tIns="0" rIns="0" bIns="0" rtlCol="0">
                          <a:noAutofit/>
                        </wps:bodyPr>
                      </wps:wsp>
                      <wps:wsp>
                        <wps:cNvPr id="88" name="Graphic 88"/>
                        <wps:cNvSpPr/>
                        <wps:spPr>
                          <a:xfrm>
                            <a:off x="3230498" y="579247"/>
                            <a:ext cx="988060" cy="274320"/>
                          </a:xfrm>
                          <a:custGeom>
                            <a:avLst/>
                            <a:gdLst/>
                            <a:ahLst/>
                            <a:cxnLst/>
                            <a:rect l="l" t="t" r="r" b="b"/>
                            <a:pathLst>
                              <a:path w="988060" h="274320">
                                <a:moveTo>
                                  <a:pt x="987551" y="274320"/>
                                </a:moveTo>
                                <a:lnTo>
                                  <a:pt x="0" y="274320"/>
                                </a:lnTo>
                                <a:lnTo>
                                  <a:pt x="0" y="0"/>
                                </a:lnTo>
                                <a:lnTo>
                                  <a:pt x="987551" y="0"/>
                                </a:lnTo>
                                <a:lnTo>
                                  <a:pt x="987551" y="274320"/>
                                </a:lnTo>
                                <a:close/>
                              </a:path>
                            </a:pathLst>
                          </a:custGeom>
                          <a:solidFill>
                            <a:srgbClr val="FFFFFF"/>
                          </a:solidFill>
                        </wps:spPr>
                        <wps:bodyPr wrap="square" lIns="0" tIns="0" rIns="0" bIns="0" rtlCol="0">
                          <a:noAutofit/>
                        </wps:bodyPr>
                      </wps:wsp>
                      <wps:wsp>
                        <wps:cNvPr id="89" name="Graphic 89"/>
                        <wps:cNvSpPr/>
                        <wps:spPr>
                          <a:xfrm>
                            <a:off x="3225926" y="575944"/>
                            <a:ext cx="996315" cy="280670"/>
                          </a:xfrm>
                          <a:custGeom>
                            <a:avLst/>
                            <a:gdLst/>
                            <a:ahLst/>
                            <a:cxnLst/>
                            <a:rect l="l" t="t" r="r" b="b"/>
                            <a:pathLst>
                              <a:path w="996315" h="280670">
                                <a:moveTo>
                                  <a:pt x="992505" y="280670"/>
                                </a:moveTo>
                                <a:lnTo>
                                  <a:pt x="3810" y="280670"/>
                                </a:lnTo>
                                <a:lnTo>
                                  <a:pt x="2349" y="280377"/>
                                </a:lnTo>
                                <a:lnTo>
                                  <a:pt x="1117" y="279552"/>
                                </a:lnTo>
                                <a:lnTo>
                                  <a:pt x="292" y="278320"/>
                                </a:lnTo>
                                <a:lnTo>
                                  <a:pt x="0" y="276859"/>
                                </a:lnTo>
                                <a:lnTo>
                                  <a:pt x="0" y="3809"/>
                                </a:lnTo>
                                <a:lnTo>
                                  <a:pt x="292" y="2349"/>
                                </a:lnTo>
                                <a:lnTo>
                                  <a:pt x="1117" y="1117"/>
                                </a:lnTo>
                                <a:lnTo>
                                  <a:pt x="2349" y="292"/>
                                </a:lnTo>
                                <a:lnTo>
                                  <a:pt x="3810" y="0"/>
                                </a:lnTo>
                                <a:lnTo>
                                  <a:pt x="992505" y="0"/>
                                </a:lnTo>
                                <a:lnTo>
                                  <a:pt x="993965" y="292"/>
                                </a:lnTo>
                                <a:lnTo>
                                  <a:pt x="995197" y="1117"/>
                                </a:lnTo>
                                <a:lnTo>
                                  <a:pt x="996022" y="2349"/>
                                </a:lnTo>
                                <a:lnTo>
                                  <a:pt x="996315" y="3809"/>
                                </a:lnTo>
                                <a:lnTo>
                                  <a:pt x="7620" y="3809"/>
                                </a:lnTo>
                                <a:lnTo>
                                  <a:pt x="3810" y="7620"/>
                                </a:lnTo>
                                <a:lnTo>
                                  <a:pt x="7620" y="7620"/>
                                </a:lnTo>
                                <a:lnTo>
                                  <a:pt x="7620" y="273050"/>
                                </a:lnTo>
                                <a:lnTo>
                                  <a:pt x="3810" y="273050"/>
                                </a:lnTo>
                                <a:lnTo>
                                  <a:pt x="7620" y="276859"/>
                                </a:lnTo>
                                <a:lnTo>
                                  <a:pt x="996315" y="276859"/>
                                </a:lnTo>
                                <a:lnTo>
                                  <a:pt x="996022" y="278320"/>
                                </a:lnTo>
                                <a:lnTo>
                                  <a:pt x="995197" y="279552"/>
                                </a:lnTo>
                                <a:lnTo>
                                  <a:pt x="993965" y="280377"/>
                                </a:lnTo>
                                <a:lnTo>
                                  <a:pt x="992505" y="280670"/>
                                </a:lnTo>
                                <a:close/>
                              </a:path>
                              <a:path w="996315" h="280670">
                                <a:moveTo>
                                  <a:pt x="7620" y="7620"/>
                                </a:moveTo>
                                <a:lnTo>
                                  <a:pt x="3810" y="7620"/>
                                </a:lnTo>
                                <a:lnTo>
                                  <a:pt x="7620" y="3809"/>
                                </a:lnTo>
                                <a:lnTo>
                                  <a:pt x="7620" y="7620"/>
                                </a:lnTo>
                                <a:close/>
                              </a:path>
                              <a:path w="996315" h="280670">
                                <a:moveTo>
                                  <a:pt x="988695" y="7620"/>
                                </a:moveTo>
                                <a:lnTo>
                                  <a:pt x="7620" y="7620"/>
                                </a:lnTo>
                                <a:lnTo>
                                  <a:pt x="7620" y="3809"/>
                                </a:lnTo>
                                <a:lnTo>
                                  <a:pt x="988695" y="3809"/>
                                </a:lnTo>
                                <a:lnTo>
                                  <a:pt x="988695" y="7620"/>
                                </a:lnTo>
                                <a:close/>
                              </a:path>
                              <a:path w="996315" h="280670">
                                <a:moveTo>
                                  <a:pt x="988695" y="276859"/>
                                </a:moveTo>
                                <a:lnTo>
                                  <a:pt x="988695" y="3809"/>
                                </a:lnTo>
                                <a:lnTo>
                                  <a:pt x="992505" y="7620"/>
                                </a:lnTo>
                                <a:lnTo>
                                  <a:pt x="996315" y="7620"/>
                                </a:lnTo>
                                <a:lnTo>
                                  <a:pt x="996315" y="273050"/>
                                </a:lnTo>
                                <a:lnTo>
                                  <a:pt x="992505" y="273050"/>
                                </a:lnTo>
                                <a:lnTo>
                                  <a:pt x="988695" y="276859"/>
                                </a:lnTo>
                                <a:close/>
                              </a:path>
                              <a:path w="996315" h="280670">
                                <a:moveTo>
                                  <a:pt x="996315" y="7620"/>
                                </a:moveTo>
                                <a:lnTo>
                                  <a:pt x="992505" y="7620"/>
                                </a:lnTo>
                                <a:lnTo>
                                  <a:pt x="988695" y="3809"/>
                                </a:lnTo>
                                <a:lnTo>
                                  <a:pt x="996315" y="3809"/>
                                </a:lnTo>
                                <a:lnTo>
                                  <a:pt x="996315" y="7620"/>
                                </a:lnTo>
                                <a:close/>
                              </a:path>
                              <a:path w="996315" h="280670">
                                <a:moveTo>
                                  <a:pt x="7620" y="276859"/>
                                </a:moveTo>
                                <a:lnTo>
                                  <a:pt x="3810" y="273050"/>
                                </a:lnTo>
                                <a:lnTo>
                                  <a:pt x="7620" y="273050"/>
                                </a:lnTo>
                                <a:lnTo>
                                  <a:pt x="7620" y="276859"/>
                                </a:lnTo>
                                <a:close/>
                              </a:path>
                              <a:path w="996315" h="280670">
                                <a:moveTo>
                                  <a:pt x="988695" y="276859"/>
                                </a:moveTo>
                                <a:lnTo>
                                  <a:pt x="7620" y="276859"/>
                                </a:lnTo>
                                <a:lnTo>
                                  <a:pt x="7620" y="273050"/>
                                </a:lnTo>
                                <a:lnTo>
                                  <a:pt x="988695" y="273050"/>
                                </a:lnTo>
                                <a:lnTo>
                                  <a:pt x="988695" y="276859"/>
                                </a:lnTo>
                                <a:close/>
                              </a:path>
                              <a:path w="996315" h="280670">
                                <a:moveTo>
                                  <a:pt x="996315" y="276859"/>
                                </a:moveTo>
                                <a:lnTo>
                                  <a:pt x="988695" y="276859"/>
                                </a:lnTo>
                                <a:lnTo>
                                  <a:pt x="992505" y="273050"/>
                                </a:lnTo>
                                <a:lnTo>
                                  <a:pt x="996315" y="273050"/>
                                </a:lnTo>
                                <a:lnTo>
                                  <a:pt x="996315" y="276859"/>
                                </a:lnTo>
                                <a:close/>
                              </a:path>
                            </a:pathLst>
                          </a:custGeom>
                          <a:solidFill>
                            <a:srgbClr val="000000"/>
                          </a:solidFill>
                        </wps:spPr>
                        <wps:bodyPr wrap="square" lIns="0" tIns="0" rIns="0" bIns="0" rtlCol="0">
                          <a:noAutofit/>
                        </wps:bodyPr>
                      </wps:wsp>
                      <wps:wsp>
                        <wps:cNvPr id="90" name="Graphic 90"/>
                        <wps:cNvSpPr/>
                        <wps:spPr>
                          <a:xfrm>
                            <a:off x="3998595" y="797179"/>
                            <a:ext cx="1179830" cy="231775"/>
                          </a:xfrm>
                          <a:custGeom>
                            <a:avLst/>
                            <a:gdLst/>
                            <a:ahLst/>
                            <a:cxnLst/>
                            <a:rect l="l" t="t" r="r" b="b"/>
                            <a:pathLst>
                              <a:path w="1179830" h="231775">
                                <a:moveTo>
                                  <a:pt x="1179576" y="231648"/>
                                </a:moveTo>
                                <a:lnTo>
                                  <a:pt x="0" y="231648"/>
                                </a:lnTo>
                                <a:lnTo>
                                  <a:pt x="0" y="0"/>
                                </a:lnTo>
                                <a:lnTo>
                                  <a:pt x="1179576" y="0"/>
                                </a:lnTo>
                                <a:lnTo>
                                  <a:pt x="1179576" y="231648"/>
                                </a:lnTo>
                                <a:close/>
                              </a:path>
                            </a:pathLst>
                          </a:custGeom>
                          <a:solidFill>
                            <a:srgbClr val="FFFFFF"/>
                          </a:solidFill>
                        </wps:spPr>
                        <wps:bodyPr wrap="square" lIns="0" tIns="0" rIns="0" bIns="0" rtlCol="0">
                          <a:noAutofit/>
                        </wps:bodyPr>
                      </wps:wsp>
                      <wps:wsp>
                        <wps:cNvPr id="91" name="Graphic 91"/>
                        <wps:cNvSpPr/>
                        <wps:spPr>
                          <a:xfrm>
                            <a:off x="1936242" y="554989"/>
                            <a:ext cx="4601210" cy="749300"/>
                          </a:xfrm>
                          <a:custGeom>
                            <a:avLst/>
                            <a:gdLst/>
                            <a:ahLst/>
                            <a:cxnLst/>
                            <a:rect l="l" t="t" r="r" b="b"/>
                            <a:pathLst>
                              <a:path w="4601210" h="749300">
                                <a:moveTo>
                                  <a:pt x="1386205" y="506095"/>
                                </a:moveTo>
                                <a:lnTo>
                                  <a:pt x="1385912" y="504634"/>
                                </a:lnTo>
                                <a:lnTo>
                                  <a:pt x="1385087" y="503402"/>
                                </a:lnTo>
                                <a:lnTo>
                                  <a:pt x="1383855" y="502577"/>
                                </a:lnTo>
                                <a:lnTo>
                                  <a:pt x="1382395" y="502285"/>
                                </a:lnTo>
                                <a:lnTo>
                                  <a:pt x="1378585" y="502285"/>
                                </a:lnTo>
                                <a:lnTo>
                                  <a:pt x="1378585" y="509905"/>
                                </a:lnTo>
                                <a:lnTo>
                                  <a:pt x="1378585" y="741680"/>
                                </a:lnTo>
                                <a:lnTo>
                                  <a:pt x="7620" y="741680"/>
                                </a:lnTo>
                                <a:lnTo>
                                  <a:pt x="7620" y="509905"/>
                                </a:lnTo>
                                <a:lnTo>
                                  <a:pt x="1378585" y="509905"/>
                                </a:lnTo>
                                <a:lnTo>
                                  <a:pt x="1378585" y="502285"/>
                                </a:lnTo>
                                <a:lnTo>
                                  <a:pt x="3810" y="502285"/>
                                </a:lnTo>
                                <a:lnTo>
                                  <a:pt x="2349" y="502577"/>
                                </a:lnTo>
                                <a:lnTo>
                                  <a:pt x="1117" y="503402"/>
                                </a:lnTo>
                                <a:lnTo>
                                  <a:pt x="292" y="504634"/>
                                </a:lnTo>
                                <a:lnTo>
                                  <a:pt x="0" y="506095"/>
                                </a:lnTo>
                                <a:lnTo>
                                  <a:pt x="0" y="745490"/>
                                </a:lnTo>
                                <a:lnTo>
                                  <a:pt x="292" y="746950"/>
                                </a:lnTo>
                                <a:lnTo>
                                  <a:pt x="1117" y="748182"/>
                                </a:lnTo>
                                <a:lnTo>
                                  <a:pt x="2349" y="749007"/>
                                </a:lnTo>
                                <a:lnTo>
                                  <a:pt x="3810" y="749300"/>
                                </a:lnTo>
                                <a:lnTo>
                                  <a:pt x="1382395" y="749300"/>
                                </a:lnTo>
                                <a:lnTo>
                                  <a:pt x="1383855" y="749007"/>
                                </a:lnTo>
                                <a:lnTo>
                                  <a:pt x="1385087" y="748182"/>
                                </a:lnTo>
                                <a:lnTo>
                                  <a:pt x="1385912" y="746950"/>
                                </a:lnTo>
                                <a:lnTo>
                                  <a:pt x="1386205" y="745490"/>
                                </a:lnTo>
                                <a:lnTo>
                                  <a:pt x="1386205" y="741680"/>
                                </a:lnTo>
                                <a:lnTo>
                                  <a:pt x="1386205" y="509905"/>
                                </a:lnTo>
                                <a:lnTo>
                                  <a:pt x="1386205" y="506095"/>
                                </a:lnTo>
                                <a:close/>
                              </a:path>
                              <a:path w="4601210" h="749300">
                                <a:moveTo>
                                  <a:pt x="4601210" y="3810"/>
                                </a:moveTo>
                                <a:lnTo>
                                  <a:pt x="4600905" y="2349"/>
                                </a:lnTo>
                                <a:lnTo>
                                  <a:pt x="4600092" y="1117"/>
                                </a:lnTo>
                                <a:lnTo>
                                  <a:pt x="4598860" y="292"/>
                                </a:lnTo>
                                <a:lnTo>
                                  <a:pt x="4597400" y="0"/>
                                </a:lnTo>
                                <a:lnTo>
                                  <a:pt x="4593577" y="0"/>
                                </a:lnTo>
                                <a:lnTo>
                                  <a:pt x="4593577" y="7620"/>
                                </a:lnTo>
                                <a:lnTo>
                                  <a:pt x="4593577" y="239395"/>
                                </a:lnTo>
                                <a:lnTo>
                                  <a:pt x="3245104" y="239395"/>
                                </a:lnTo>
                                <a:lnTo>
                                  <a:pt x="3245002" y="239242"/>
                                </a:lnTo>
                                <a:lnTo>
                                  <a:pt x="3243770" y="238417"/>
                                </a:lnTo>
                                <a:lnTo>
                                  <a:pt x="3242310" y="238125"/>
                                </a:lnTo>
                                <a:lnTo>
                                  <a:pt x="3238500" y="238125"/>
                                </a:lnTo>
                                <a:lnTo>
                                  <a:pt x="3238500" y="247015"/>
                                </a:lnTo>
                                <a:lnTo>
                                  <a:pt x="3238500" y="470535"/>
                                </a:lnTo>
                                <a:lnTo>
                                  <a:pt x="2065655" y="470535"/>
                                </a:lnTo>
                                <a:lnTo>
                                  <a:pt x="2065655" y="245745"/>
                                </a:lnTo>
                                <a:lnTo>
                                  <a:pt x="3158223" y="245745"/>
                                </a:lnTo>
                                <a:lnTo>
                                  <a:pt x="3158337" y="245897"/>
                                </a:lnTo>
                                <a:lnTo>
                                  <a:pt x="3159569" y="246722"/>
                                </a:lnTo>
                                <a:lnTo>
                                  <a:pt x="3161030" y="247015"/>
                                </a:lnTo>
                                <a:lnTo>
                                  <a:pt x="3238500" y="247015"/>
                                </a:lnTo>
                                <a:lnTo>
                                  <a:pt x="3238500" y="238125"/>
                                </a:lnTo>
                                <a:lnTo>
                                  <a:pt x="3164840" y="238125"/>
                                </a:lnTo>
                                <a:lnTo>
                                  <a:pt x="3164840" y="7620"/>
                                </a:lnTo>
                                <a:lnTo>
                                  <a:pt x="4593577" y="7620"/>
                                </a:lnTo>
                                <a:lnTo>
                                  <a:pt x="4593577" y="0"/>
                                </a:lnTo>
                                <a:lnTo>
                                  <a:pt x="3161030" y="0"/>
                                </a:lnTo>
                                <a:lnTo>
                                  <a:pt x="3159569" y="292"/>
                                </a:lnTo>
                                <a:lnTo>
                                  <a:pt x="3158337" y="1117"/>
                                </a:lnTo>
                                <a:lnTo>
                                  <a:pt x="3157512" y="2349"/>
                                </a:lnTo>
                                <a:lnTo>
                                  <a:pt x="3157220" y="3810"/>
                                </a:lnTo>
                                <a:lnTo>
                                  <a:pt x="3157220" y="238125"/>
                                </a:lnTo>
                                <a:lnTo>
                                  <a:pt x="2061845" y="238125"/>
                                </a:lnTo>
                                <a:lnTo>
                                  <a:pt x="2060384" y="238417"/>
                                </a:lnTo>
                                <a:lnTo>
                                  <a:pt x="2059152" y="239242"/>
                                </a:lnTo>
                                <a:lnTo>
                                  <a:pt x="2058327" y="240474"/>
                                </a:lnTo>
                                <a:lnTo>
                                  <a:pt x="2058035" y="241935"/>
                                </a:lnTo>
                                <a:lnTo>
                                  <a:pt x="2058035" y="474345"/>
                                </a:lnTo>
                                <a:lnTo>
                                  <a:pt x="2058327" y="475805"/>
                                </a:lnTo>
                                <a:lnTo>
                                  <a:pt x="2059152" y="477037"/>
                                </a:lnTo>
                                <a:lnTo>
                                  <a:pt x="2060384" y="477862"/>
                                </a:lnTo>
                                <a:lnTo>
                                  <a:pt x="2061845" y="478155"/>
                                </a:lnTo>
                                <a:lnTo>
                                  <a:pt x="3242310" y="478155"/>
                                </a:lnTo>
                                <a:lnTo>
                                  <a:pt x="3243770" y="477862"/>
                                </a:lnTo>
                                <a:lnTo>
                                  <a:pt x="3245002" y="477037"/>
                                </a:lnTo>
                                <a:lnTo>
                                  <a:pt x="3245828" y="475805"/>
                                </a:lnTo>
                                <a:lnTo>
                                  <a:pt x="3246120" y="474345"/>
                                </a:lnTo>
                                <a:lnTo>
                                  <a:pt x="3246120" y="470535"/>
                                </a:lnTo>
                                <a:lnTo>
                                  <a:pt x="3246120" y="247015"/>
                                </a:lnTo>
                                <a:lnTo>
                                  <a:pt x="4597400" y="247015"/>
                                </a:lnTo>
                                <a:lnTo>
                                  <a:pt x="4598860" y="246722"/>
                                </a:lnTo>
                                <a:lnTo>
                                  <a:pt x="4600092" y="245897"/>
                                </a:lnTo>
                                <a:lnTo>
                                  <a:pt x="4600905" y="244665"/>
                                </a:lnTo>
                                <a:lnTo>
                                  <a:pt x="4601210" y="243205"/>
                                </a:lnTo>
                                <a:lnTo>
                                  <a:pt x="4601210" y="239395"/>
                                </a:lnTo>
                                <a:lnTo>
                                  <a:pt x="4601210" y="7620"/>
                                </a:lnTo>
                                <a:lnTo>
                                  <a:pt x="4601210" y="3810"/>
                                </a:lnTo>
                                <a:close/>
                              </a:path>
                            </a:pathLst>
                          </a:custGeom>
                          <a:solidFill>
                            <a:srgbClr val="000000"/>
                          </a:solidFill>
                        </wps:spPr>
                        <wps:bodyPr wrap="square" lIns="0" tIns="0" rIns="0" bIns="0" rtlCol="0">
                          <a:noAutofit/>
                        </wps:bodyPr>
                      </wps:wsp>
                      <wps:wsp>
                        <wps:cNvPr id="92" name="Textbox 92"/>
                        <wps:cNvSpPr txBox="1"/>
                        <wps:spPr>
                          <a:xfrm>
                            <a:off x="1957946" y="712638"/>
                            <a:ext cx="1179195" cy="159385"/>
                          </a:xfrm>
                          <a:prstGeom prst="rect">
                            <a:avLst/>
                          </a:prstGeom>
                        </wps:spPr>
                        <wps:txbx>
                          <w:txbxContent>
                            <w:p w14:paraId="1CBD17BB">
                              <w:pPr>
                                <w:spacing w:before="1"/>
                                <w:ind w:left="0" w:right="0" w:firstLine="0"/>
                                <w:jc w:val="left"/>
                                <w:rPr>
                                  <w:sz w:val="22"/>
                                </w:rPr>
                              </w:pPr>
                              <w:r>
                                <w:rPr>
                                  <w:spacing w:val="-2"/>
                                  <w:sz w:val="22"/>
                                </w:rPr>
                                <w:t>413001228226400</w:t>
                              </w:r>
                            </w:p>
                          </w:txbxContent>
                        </wps:txbx>
                        <wps:bodyPr wrap="square" lIns="0" tIns="0" rIns="0" bIns="0" rtlCol="0">
                          <a:noAutofit/>
                        </wps:bodyPr>
                      </wps:wsp>
                      <wps:wsp>
                        <wps:cNvPr id="93" name="Textbox 93"/>
                        <wps:cNvSpPr txBox="1"/>
                        <wps:spPr>
                          <a:xfrm>
                            <a:off x="5191886" y="607469"/>
                            <a:ext cx="1251585" cy="159385"/>
                          </a:xfrm>
                          <a:prstGeom prst="rect">
                            <a:avLst/>
                          </a:prstGeom>
                        </wps:spPr>
                        <wps:txbx>
                          <w:txbxContent>
                            <w:p w14:paraId="6C77BF46">
                              <w:pPr>
                                <w:spacing w:before="1"/>
                                <w:ind w:left="0" w:right="0" w:firstLine="0"/>
                                <w:jc w:val="left"/>
                                <w:rPr>
                                  <w:sz w:val="22"/>
                                </w:rPr>
                              </w:pPr>
                              <w:r>
                                <w:fldChar w:fldCharType="begin"/>
                              </w:r>
                              <w:r>
                                <w:instrText xml:space="preserve"> HYPERLINK "mailto:arthur@rubiem.com" \h </w:instrText>
                              </w:r>
                              <w:r>
                                <w:fldChar w:fldCharType="separate"/>
                              </w:r>
                              <w:r>
                                <w:rPr>
                                  <w:spacing w:val="-2"/>
                                  <w:sz w:val="22"/>
                                </w:rPr>
                                <w:t>arthur@rubiem.com</w:t>
                              </w:r>
                              <w:r>
                                <w:rPr>
                                  <w:spacing w:val="-2"/>
                                  <w:sz w:val="22"/>
                                </w:rPr>
                                <w:fldChar w:fldCharType="end"/>
                              </w:r>
                            </w:p>
                          </w:txbxContent>
                        </wps:txbx>
                        <wps:bodyPr wrap="square" lIns="0" tIns="0" rIns="0" bIns="0" rtlCol="0">
                          <a:noAutofit/>
                        </wps:bodyPr>
                      </wps:wsp>
                      <wps:wsp>
                        <wps:cNvPr id="94" name="Textbox 94"/>
                        <wps:cNvSpPr txBox="1"/>
                        <wps:spPr>
                          <a:xfrm>
                            <a:off x="2034146" y="1108878"/>
                            <a:ext cx="1179195" cy="159385"/>
                          </a:xfrm>
                          <a:prstGeom prst="rect">
                            <a:avLst/>
                          </a:prstGeom>
                        </wps:spPr>
                        <wps:txbx>
                          <w:txbxContent>
                            <w:p w14:paraId="7DB04B0F">
                              <w:pPr>
                                <w:spacing w:before="1"/>
                                <w:ind w:left="0" w:right="0" w:firstLine="0"/>
                                <w:jc w:val="left"/>
                                <w:rPr>
                                  <w:sz w:val="22"/>
                                </w:rPr>
                              </w:pPr>
                              <w:r>
                                <w:rPr>
                                  <w:spacing w:val="-2"/>
                                  <w:sz w:val="22"/>
                                </w:rPr>
                                <w:t>413001228226400</w:t>
                              </w:r>
                            </w:p>
                          </w:txbxContent>
                        </wps:txbx>
                        <wps:bodyPr wrap="square" lIns="0" tIns="0" rIns="0" bIns="0" rtlCol="0">
                          <a:noAutofit/>
                        </wps:bodyPr>
                      </wps:wsp>
                      <wps:wsp>
                        <wps:cNvPr id="95" name="Textbox 95"/>
                        <wps:cNvSpPr txBox="1"/>
                        <wps:spPr>
                          <a:xfrm>
                            <a:off x="3324986" y="628818"/>
                            <a:ext cx="1769110" cy="584835"/>
                          </a:xfrm>
                          <a:prstGeom prst="rect">
                            <a:avLst/>
                          </a:prstGeom>
                        </wps:spPr>
                        <wps:txbx>
                          <w:txbxContent>
                            <w:p w14:paraId="65CB4BF1">
                              <w:pPr>
                                <w:spacing w:before="1"/>
                                <w:ind w:left="0" w:right="0" w:firstLine="0"/>
                                <w:jc w:val="left"/>
                                <w:rPr>
                                  <w:sz w:val="22"/>
                                </w:rPr>
                              </w:pPr>
                              <w:r>
                                <w:rPr>
                                  <w:spacing w:val="-2"/>
                                  <w:sz w:val="22"/>
                                </w:rPr>
                                <w:t>0781253091</w:t>
                              </w:r>
                            </w:p>
                            <w:p w14:paraId="301B45AA">
                              <w:pPr>
                                <w:spacing w:before="91"/>
                                <w:ind w:left="1209" w:right="0" w:firstLine="0"/>
                                <w:jc w:val="left"/>
                                <w:rPr>
                                  <w:sz w:val="22"/>
                                </w:rPr>
                              </w:pPr>
                              <w:r>
                                <w:rPr>
                                  <w:spacing w:val="-2"/>
                                  <w:sz w:val="22"/>
                                </w:rPr>
                                <w:t>63-3085903F80</w:t>
                              </w:r>
                            </w:p>
                            <w:p w14:paraId="7659765C">
                              <w:pPr>
                                <w:spacing w:before="146"/>
                                <w:ind w:left="23" w:right="0" w:firstLine="0"/>
                                <w:jc w:val="left"/>
                                <w:rPr>
                                  <w:rFonts w:ascii="Times New Roman"/>
                                  <w:sz w:val="16"/>
                                </w:rPr>
                              </w:pPr>
                              <w:r>
                                <w:rPr>
                                  <w:rFonts w:ascii="Times New Roman"/>
                                  <w:spacing w:val="-2"/>
                                  <w:sz w:val="16"/>
                                </w:rPr>
                                <w:t>0716660777</w:t>
                              </w:r>
                            </w:p>
                          </w:txbxContent>
                        </wps:txbx>
                        <wps:bodyPr wrap="square" lIns="0" tIns="0" rIns="0" bIns="0" rtlCol="0">
                          <a:noAutofit/>
                        </wps:bodyPr>
                      </wps:wsp>
                      <wps:wsp>
                        <wps:cNvPr id="96" name="Textbox 96"/>
                        <wps:cNvSpPr txBox="1"/>
                        <wps:spPr>
                          <a:xfrm>
                            <a:off x="4136009" y="979424"/>
                            <a:ext cx="978535" cy="374650"/>
                          </a:xfrm>
                          <a:prstGeom prst="rect">
                            <a:avLst/>
                          </a:prstGeom>
                        </wps:spPr>
                        <wps:txbx>
                          <w:txbxContent>
                            <w:p w14:paraId="635A7772">
                              <w:pPr>
                                <w:spacing w:before="184"/>
                                <w:ind w:left="40" w:right="0" w:firstLine="0"/>
                                <w:jc w:val="left"/>
                                <w:rPr>
                                  <w:rFonts w:ascii="Times New Roman"/>
                                  <w:sz w:val="16"/>
                                </w:rPr>
                              </w:pPr>
                              <w:r>
                                <w:rPr>
                                  <w:rFonts w:ascii="Times New Roman"/>
                                  <w:spacing w:val="-2"/>
                                  <w:sz w:val="16"/>
                                </w:rPr>
                                <w:t>80-026510L80</w:t>
                              </w:r>
                            </w:p>
                          </w:txbxContent>
                        </wps:txbx>
                        <wps:bodyPr wrap="square" lIns="0" tIns="0" rIns="0" bIns="0" rtlCol="0">
                          <a:noAutofit/>
                        </wps:bodyPr>
                      </wps:wsp>
                      <wps:wsp>
                        <wps:cNvPr id="97" name="Textbox 97"/>
                        <wps:cNvSpPr txBox="1"/>
                        <wps:spPr>
                          <a:xfrm>
                            <a:off x="4572" y="974852"/>
                            <a:ext cx="1343025" cy="383540"/>
                          </a:xfrm>
                          <a:prstGeom prst="rect">
                            <a:avLst/>
                          </a:prstGeom>
                          <a:ln w="9143">
                            <a:solidFill>
                              <a:srgbClr val="56575B"/>
                            </a:solidFill>
                            <a:prstDash val="solid"/>
                          </a:ln>
                        </wps:spPr>
                        <wps:txbx>
                          <w:txbxContent>
                            <w:p w14:paraId="2D1355B6">
                              <w:pPr>
                                <w:spacing w:before="184"/>
                                <w:ind w:left="40" w:right="0" w:firstLine="0"/>
                                <w:jc w:val="left"/>
                                <w:rPr>
                                  <w:rFonts w:ascii="Times New Roman"/>
                                  <w:sz w:val="16"/>
                                </w:rPr>
                              </w:pPr>
                              <w:r>
                                <w:rPr>
                                  <w:rFonts w:ascii="Times New Roman"/>
                                  <w:sz w:val="16"/>
                                </w:rPr>
                                <w:t>Dennis</w:t>
                              </w:r>
                              <w:r>
                                <w:rPr>
                                  <w:rFonts w:ascii="Times New Roman"/>
                                  <w:spacing w:val="-8"/>
                                  <w:sz w:val="16"/>
                                </w:rPr>
                                <w:t xml:space="preserve"> </w:t>
                              </w:r>
                              <w:r>
                                <w:rPr>
                                  <w:rFonts w:ascii="Times New Roman"/>
                                  <w:spacing w:val="-2"/>
                                  <w:sz w:val="16"/>
                                </w:rPr>
                                <w:t>Magaya</w:t>
                              </w:r>
                            </w:p>
                          </w:txbxContent>
                        </wps:txbx>
                        <wps:bodyPr wrap="square" lIns="0" tIns="0" rIns="0" bIns="0" rtlCol="0">
                          <a:noAutofit/>
                        </wps:bodyPr>
                      </wps:wsp>
                      <wps:wsp>
                        <wps:cNvPr id="98" name="Textbox 98"/>
                        <wps:cNvSpPr txBox="1"/>
                        <wps:spPr>
                          <a:xfrm>
                            <a:off x="4572" y="591312"/>
                            <a:ext cx="1343025" cy="383540"/>
                          </a:xfrm>
                          <a:prstGeom prst="rect">
                            <a:avLst/>
                          </a:prstGeom>
                          <a:ln w="9143">
                            <a:solidFill>
                              <a:srgbClr val="56575B"/>
                            </a:solidFill>
                            <a:prstDash val="solid"/>
                          </a:ln>
                        </wps:spPr>
                        <wps:txbx>
                          <w:txbxContent>
                            <w:p w14:paraId="730C1AC0">
                              <w:pPr>
                                <w:spacing w:before="129"/>
                                <w:ind w:left="236" w:right="0" w:firstLine="0"/>
                                <w:jc w:val="left"/>
                                <w:rPr>
                                  <w:sz w:val="22"/>
                                </w:rPr>
                              </w:pPr>
                              <w:r>
                                <w:rPr>
                                  <w:sz w:val="22"/>
                                </w:rPr>
                                <w:t>Arthur</w:t>
                              </w:r>
                              <w:r>
                                <w:rPr>
                                  <w:spacing w:val="-6"/>
                                  <w:sz w:val="22"/>
                                </w:rPr>
                                <w:t xml:space="preserve"> </w:t>
                              </w:r>
                              <w:r>
                                <w:rPr>
                                  <w:spacing w:val="-2"/>
                                  <w:sz w:val="22"/>
                                </w:rPr>
                                <w:t>Magaya</w:t>
                              </w:r>
                            </w:p>
                          </w:txbxContent>
                        </wps:txbx>
                        <wps:bodyPr wrap="square" lIns="0" tIns="0" rIns="0" bIns="0" rtlCol="0">
                          <a:noAutofit/>
                        </wps:bodyPr>
                      </wps:wsp>
                      <wps:wsp>
                        <wps:cNvPr id="99" name="Textbox 99"/>
                        <wps:cNvSpPr txBox="1"/>
                        <wps:spPr>
                          <a:xfrm>
                            <a:off x="6472173" y="9144"/>
                            <a:ext cx="853440" cy="577850"/>
                          </a:xfrm>
                          <a:prstGeom prst="rect">
                            <a:avLst/>
                          </a:prstGeom>
                        </wps:spPr>
                        <wps:txbx>
                          <w:txbxContent>
                            <w:p w14:paraId="00620FAC">
                              <w:pPr>
                                <w:spacing w:before="52"/>
                                <w:ind w:left="52" w:right="93" w:firstLine="0"/>
                                <w:jc w:val="left"/>
                                <w:rPr>
                                  <w:rFonts w:ascii="Arial"/>
                                  <w:b/>
                                  <w:sz w:val="16"/>
                                </w:rPr>
                              </w:pPr>
                              <w:r>
                                <w:rPr>
                                  <w:rFonts w:ascii="Arial"/>
                                  <w:b/>
                                  <w:color w:val="56575B"/>
                                  <w:spacing w:val="-2"/>
                                  <w:sz w:val="16"/>
                                </w:rPr>
                                <w:t>Signature</w:t>
                              </w:r>
                              <w:r>
                                <w:rPr>
                                  <w:rFonts w:ascii="Arial"/>
                                  <w:b/>
                                  <w:color w:val="56575B"/>
                                  <w:spacing w:val="-16"/>
                                  <w:sz w:val="16"/>
                                </w:rPr>
                                <w:t xml:space="preserve"> </w:t>
                              </w:r>
                              <w:r>
                                <w:rPr>
                                  <w:rFonts w:ascii="Arial"/>
                                  <w:b/>
                                  <w:color w:val="56575B"/>
                                  <w:spacing w:val="-2"/>
                                  <w:sz w:val="16"/>
                                </w:rPr>
                                <w:t>of</w:t>
                              </w:r>
                              <w:r>
                                <w:rPr>
                                  <w:rFonts w:ascii="Arial"/>
                                  <w:b/>
                                  <w:color w:val="56575B"/>
                                  <w:spacing w:val="-12"/>
                                  <w:sz w:val="16"/>
                                </w:rPr>
                                <w:t xml:space="preserve"> </w:t>
                              </w:r>
                              <w:r>
                                <w:rPr>
                                  <w:rFonts w:ascii="Arial"/>
                                  <w:b/>
                                  <w:color w:val="56575B"/>
                                  <w:spacing w:val="-2"/>
                                  <w:sz w:val="16"/>
                                </w:rPr>
                                <w:t>the Official</w:t>
                              </w:r>
                            </w:p>
                          </w:txbxContent>
                        </wps:txbx>
                        <wps:bodyPr wrap="square" lIns="0" tIns="0" rIns="0" bIns="0" rtlCol="0">
                          <a:noAutofit/>
                        </wps:bodyPr>
                      </wps:wsp>
                      <wps:wsp>
                        <wps:cNvPr id="100" name="Textbox 100"/>
                        <wps:cNvSpPr txBox="1"/>
                        <wps:spPr>
                          <a:xfrm>
                            <a:off x="1975611" y="4572"/>
                            <a:ext cx="1257935" cy="586740"/>
                          </a:xfrm>
                          <a:prstGeom prst="rect">
                            <a:avLst/>
                          </a:prstGeom>
                          <a:ln w="9144">
                            <a:solidFill>
                              <a:srgbClr val="56575B"/>
                            </a:solidFill>
                            <a:prstDash val="solid"/>
                          </a:ln>
                        </wps:spPr>
                        <wps:txbx>
                          <w:txbxContent>
                            <w:p w14:paraId="696FA87E">
                              <w:pPr>
                                <w:spacing w:before="52"/>
                                <w:ind w:left="53" w:right="0" w:firstLine="0"/>
                                <w:jc w:val="left"/>
                                <w:rPr>
                                  <w:rFonts w:ascii="Arial"/>
                                  <w:b/>
                                  <w:sz w:val="16"/>
                                </w:rPr>
                              </w:pPr>
                              <w:r>
                                <w:rPr>
                                  <w:rFonts w:ascii="Arial"/>
                                  <w:b/>
                                  <w:color w:val="56575B"/>
                                  <w:spacing w:val="-2"/>
                                  <w:sz w:val="16"/>
                                </w:rPr>
                                <w:t>Account</w:t>
                              </w:r>
                              <w:r>
                                <w:rPr>
                                  <w:rFonts w:ascii="Arial"/>
                                  <w:b/>
                                  <w:color w:val="56575B"/>
                                  <w:spacing w:val="-4"/>
                                  <w:sz w:val="16"/>
                                </w:rPr>
                                <w:t xml:space="preserve"> </w:t>
                              </w:r>
                              <w:r>
                                <w:rPr>
                                  <w:rFonts w:ascii="Arial"/>
                                  <w:b/>
                                  <w:color w:val="56575B"/>
                                  <w:spacing w:val="-2"/>
                                  <w:sz w:val="16"/>
                                </w:rPr>
                                <w:t>Number</w:t>
                              </w:r>
                            </w:p>
                          </w:txbxContent>
                        </wps:txbx>
                        <wps:bodyPr wrap="square" lIns="0" tIns="0" rIns="0" bIns="0" rtlCol="0">
                          <a:noAutofit/>
                        </wps:bodyPr>
                      </wps:wsp>
                      <wps:wsp>
                        <wps:cNvPr id="101" name="Textbox 101"/>
                        <wps:cNvSpPr txBox="1"/>
                        <wps:spPr>
                          <a:xfrm>
                            <a:off x="1347597" y="4572"/>
                            <a:ext cx="628015" cy="586740"/>
                          </a:xfrm>
                          <a:prstGeom prst="rect">
                            <a:avLst/>
                          </a:prstGeom>
                          <a:ln w="9144">
                            <a:solidFill>
                              <a:srgbClr val="56575B"/>
                            </a:solidFill>
                            <a:prstDash val="solid"/>
                          </a:ln>
                        </wps:spPr>
                        <wps:txbx>
                          <w:txbxContent>
                            <w:p w14:paraId="58296CE2">
                              <w:pPr>
                                <w:spacing w:before="52"/>
                                <w:ind w:left="53" w:right="0" w:firstLine="0"/>
                                <w:jc w:val="left"/>
                                <w:rPr>
                                  <w:rFonts w:ascii="Arial"/>
                                  <w:b/>
                                  <w:sz w:val="16"/>
                                </w:rPr>
                              </w:pPr>
                              <w:r>
                                <w:rPr>
                                  <w:rFonts w:ascii="Arial"/>
                                  <w:b/>
                                  <w:color w:val="56575B"/>
                                  <w:spacing w:val="-2"/>
                                  <w:sz w:val="16"/>
                                </w:rPr>
                                <w:t xml:space="preserve">Initiator/ </w:t>
                              </w:r>
                              <w:r>
                                <w:rPr>
                                  <w:rFonts w:ascii="Arial"/>
                                  <w:b/>
                                  <w:color w:val="56575B"/>
                                  <w:spacing w:val="-4"/>
                                  <w:sz w:val="16"/>
                                </w:rPr>
                                <w:t>Authoriser</w:t>
                              </w:r>
                            </w:p>
                            <w:p w14:paraId="5301205D">
                              <w:pPr>
                                <w:spacing w:before="105"/>
                                <w:ind w:left="53" w:right="0" w:firstLine="0"/>
                                <w:jc w:val="left"/>
                                <w:rPr>
                                  <w:rFonts w:ascii="Arial"/>
                                  <w:b/>
                                  <w:sz w:val="16"/>
                                </w:rPr>
                              </w:pPr>
                              <w:r>
                                <w:rPr>
                                  <w:rFonts w:ascii="Arial"/>
                                  <w:b/>
                                  <w:color w:val="56575B"/>
                                  <w:sz w:val="16"/>
                                </w:rPr>
                                <w:t>/</w:t>
                              </w:r>
                              <w:r>
                                <w:rPr>
                                  <w:rFonts w:ascii="Arial"/>
                                  <w:b/>
                                  <w:color w:val="56575B"/>
                                  <w:spacing w:val="-2"/>
                                  <w:sz w:val="16"/>
                                </w:rPr>
                                <w:t xml:space="preserve"> </w:t>
                              </w:r>
                              <w:r>
                                <w:rPr>
                                  <w:rFonts w:ascii="Arial"/>
                                  <w:b/>
                                  <w:color w:val="56575B"/>
                                  <w:spacing w:val="-4"/>
                                  <w:sz w:val="16"/>
                                </w:rPr>
                                <w:t>Both</w:t>
                              </w:r>
                            </w:p>
                          </w:txbxContent>
                        </wps:txbx>
                        <wps:bodyPr wrap="square" lIns="0" tIns="0" rIns="0" bIns="0" rtlCol="0">
                          <a:noAutofit/>
                        </wps:bodyPr>
                      </wps:wsp>
                      <wps:wsp>
                        <wps:cNvPr id="102" name="Textbox 102"/>
                        <wps:cNvSpPr txBox="1"/>
                        <wps:spPr>
                          <a:xfrm>
                            <a:off x="4572" y="4572"/>
                            <a:ext cx="1343025" cy="586740"/>
                          </a:xfrm>
                          <a:prstGeom prst="rect">
                            <a:avLst/>
                          </a:prstGeom>
                          <a:ln w="9143">
                            <a:solidFill>
                              <a:srgbClr val="56575B"/>
                            </a:solidFill>
                            <a:prstDash val="solid"/>
                          </a:ln>
                        </wps:spPr>
                        <wps:txbx>
                          <w:txbxContent>
                            <w:p w14:paraId="10AA3B95">
                              <w:pPr>
                                <w:spacing w:before="52" w:line="376" w:lineRule="auto"/>
                                <w:ind w:left="56" w:right="933" w:firstLine="0"/>
                                <w:jc w:val="left"/>
                                <w:rPr>
                                  <w:rFonts w:ascii="Arial"/>
                                  <w:b/>
                                  <w:sz w:val="16"/>
                                </w:rPr>
                              </w:pPr>
                              <w:r>
                                <w:rPr>
                                  <w:rFonts w:ascii="Arial"/>
                                  <w:b/>
                                  <w:color w:val="56575B"/>
                                  <w:spacing w:val="-2"/>
                                  <w:sz w:val="16"/>
                                </w:rPr>
                                <w:t>Name</w:t>
                              </w:r>
                              <w:r>
                                <w:rPr>
                                  <w:rFonts w:ascii="Arial"/>
                                  <w:b/>
                                  <w:color w:val="56575B"/>
                                  <w:spacing w:val="-14"/>
                                  <w:sz w:val="16"/>
                                </w:rPr>
                                <w:t xml:space="preserve"> </w:t>
                              </w:r>
                              <w:r>
                                <w:rPr>
                                  <w:rFonts w:ascii="Arial"/>
                                  <w:b/>
                                  <w:color w:val="56575B"/>
                                  <w:spacing w:val="-2"/>
                                  <w:sz w:val="16"/>
                                </w:rPr>
                                <w:t>of Official</w:t>
                              </w:r>
                            </w:p>
                          </w:txbxContent>
                        </wps:txbx>
                        <wps:bodyPr wrap="square" lIns="0" tIns="0" rIns="0" bIns="0" rtlCol="0">
                          <a:noAutofit/>
                        </wps:bodyPr>
                      </wps:wsp>
                    </wpg:wgp>
                  </a:graphicData>
                </a:graphic>
              </wp:anchor>
            </w:drawing>
          </mc:Choice>
          <mc:Fallback>
            <w:pict>
              <v:group id="_x0000_s1026" o:spid="_x0000_s1026" o:spt="203" style="position:absolute;left:0pt;margin-left:9.35pt;margin-top:9.3pt;height:198.1pt;width:577.55pt;mso-position-horizontal-relative:page;mso-wrap-distance-bottom:0pt;mso-wrap-distance-top:0pt;z-index:-251639808;mso-width-relative:page;mso-height-relative:page;" coordsize="7334884,2515870" o:gfxdata="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">
                <o:lock v:ext="edit" aspectratio="f"/>
                <v:shape id="Textbox 76" o:spid="_x0000_s1026" o:spt="202" type="#_x0000_t202" style="position:absolute;left:5123307;top:1099903;height:113664;width:860425;"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BDB8D6">
                        <w:pPr>
                          <w:spacing w:before="0" w:line="178" w:lineRule="exact"/>
                          <w:ind w:left="0" w:right="0" w:firstLine="0"/>
                          <w:jc w:val="left"/>
                          <w:rPr>
                            <w:rFonts w:ascii="Times New Roman"/>
                            <w:sz w:val="16"/>
                          </w:rPr>
                        </w:pPr>
                        <w:r>
                          <w:fldChar w:fldCharType="begin"/>
                        </w:r>
                        <w:r>
                          <w:instrText xml:space="preserve"> HYPERLINK "mailto:dennis@rubiem.com" \h </w:instrText>
                        </w:r>
                        <w:r>
                          <w:fldChar w:fldCharType="separate"/>
                        </w:r>
                        <w:r>
                          <w:rPr>
                            <w:rFonts w:ascii="Times New Roman"/>
                            <w:color w:val="0000FF"/>
                            <w:spacing w:val="-2"/>
                            <w:sz w:val="16"/>
                          </w:rPr>
                          <w:t>dennis@rubiem.com</w:t>
                        </w:r>
                        <w:r>
                          <w:rPr>
                            <w:rFonts w:ascii="Times New Roman"/>
                            <w:color w:val="0000FF"/>
                            <w:spacing w:val="-2"/>
                            <w:sz w:val="16"/>
                          </w:rPr>
                          <w:fldChar w:fldCharType="end"/>
                        </w:r>
                      </w:p>
                    </w:txbxContent>
                  </v:textbox>
                </v:shape>
                <v:shape id="Textbox 77" o:spid="_x0000_s1026" o:spt="202" type="#_x0000_t202" style="position:absolute;left:1377314;top:1099903;height:113664;width:21209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F1B0A0">
                        <w:pPr>
                          <w:spacing w:before="0" w:line="178" w:lineRule="exact"/>
                          <w:ind w:left="0" w:right="0" w:firstLine="0"/>
                          <w:jc w:val="left"/>
                          <w:rPr>
                            <w:rFonts w:ascii="Times New Roman"/>
                            <w:sz w:val="16"/>
                          </w:rPr>
                        </w:pPr>
                        <w:r>
                          <w:rPr>
                            <w:rFonts w:ascii="Times New Roman"/>
                            <w:spacing w:val="-4"/>
                            <w:sz w:val="16"/>
                          </w:rPr>
                          <w:t>Both</w:t>
                        </w:r>
                      </w:p>
                    </w:txbxContent>
                  </v:textbox>
                </v:shape>
                <v:shape id="Textbox 78" o:spid="_x0000_s1026" o:spt="202" type="#_x0000_t202" style="position:absolute;left:1403222;top:600018;height:113664;width:212090;"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408BC01">
                        <w:pPr>
                          <w:spacing w:before="0" w:line="178" w:lineRule="exact"/>
                          <w:ind w:left="0" w:right="0" w:firstLine="0"/>
                          <w:jc w:val="left"/>
                          <w:rPr>
                            <w:rFonts w:ascii="Times New Roman"/>
                            <w:sz w:val="16"/>
                          </w:rPr>
                        </w:pPr>
                        <w:r>
                          <w:rPr>
                            <w:rFonts w:ascii="Times New Roman"/>
                            <w:spacing w:val="-4"/>
                            <w:sz w:val="16"/>
                          </w:rPr>
                          <w:t>Both</w:t>
                        </w:r>
                      </w:p>
                    </w:txbxContent>
                  </v:textbox>
                </v:shape>
                <v:shape id="Textbox 79" o:spid="_x0000_s1026" o:spt="202" type="#_x0000_t202" style="position:absolute;left:5156834;top:45358;height:114300;width:702310;" filled="f" stroked="f" coordsize="21600,21600" o:gfxdata="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72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2362F3">
                        <w:pPr>
                          <w:spacing w:before="0" w:line="180" w:lineRule="exact"/>
                          <w:ind w:left="0" w:right="0" w:firstLine="0"/>
                          <w:jc w:val="left"/>
                          <w:rPr>
                            <w:rFonts w:ascii="Arial"/>
                            <w:b/>
                            <w:sz w:val="16"/>
                          </w:rPr>
                        </w:pPr>
                        <w:r>
                          <w:rPr>
                            <w:rFonts w:ascii="Arial"/>
                            <w:b/>
                            <w:color w:val="56575B"/>
                            <w:spacing w:val="-2"/>
                            <w:sz w:val="16"/>
                          </w:rPr>
                          <w:t>Email</w:t>
                        </w:r>
                        <w:r>
                          <w:rPr>
                            <w:rFonts w:ascii="Arial"/>
                            <w:b/>
                            <w:color w:val="56575B"/>
                            <w:spacing w:val="-10"/>
                            <w:sz w:val="16"/>
                          </w:rPr>
                          <w:t xml:space="preserve"> </w:t>
                        </w:r>
                        <w:r>
                          <w:rPr>
                            <w:rFonts w:ascii="Arial"/>
                            <w:b/>
                            <w:color w:val="56575B"/>
                            <w:spacing w:val="-2"/>
                            <w:sz w:val="16"/>
                          </w:rPr>
                          <w:t>Address</w:t>
                        </w:r>
                      </w:p>
                    </w:txbxContent>
                  </v:textbox>
                </v:shape>
                <v:shape id="Textbox 80" o:spid="_x0000_s1026" o:spt="202" type="#_x0000_t202" style="position:absolute;left:3271646;top:45358;height:114300;width:1438910;"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2EBCA1CF">
                        <w:pPr>
                          <w:tabs>
                            <w:tab w:val="left" w:pos="1415"/>
                          </w:tabs>
                          <w:spacing w:before="0" w:line="180" w:lineRule="exact"/>
                          <w:ind w:left="0" w:right="0" w:firstLine="0"/>
                          <w:jc w:val="left"/>
                          <w:rPr>
                            <w:rFonts w:ascii="Arial"/>
                            <w:b/>
                            <w:sz w:val="16"/>
                          </w:rPr>
                        </w:pPr>
                        <w:r>
                          <w:rPr>
                            <w:rFonts w:ascii="Arial"/>
                            <w:b/>
                            <w:color w:val="56575B"/>
                            <w:sz w:val="16"/>
                          </w:rPr>
                          <w:t>Phone</w:t>
                        </w:r>
                        <w:r>
                          <w:rPr>
                            <w:rFonts w:ascii="Arial"/>
                            <w:b/>
                            <w:color w:val="56575B"/>
                            <w:spacing w:val="11"/>
                            <w:sz w:val="16"/>
                          </w:rPr>
                          <w:t xml:space="preserve"> </w:t>
                        </w:r>
                        <w:r>
                          <w:rPr>
                            <w:rFonts w:ascii="Arial"/>
                            <w:b/>
                            <w:color w:val="56575B"/>
                            <w:spacing w:val="-2"/>
                            <w:sz w:val="16"/>
                          </w:rPr>
                          <w:t>Number</w:t>
                        </w:r>
                        <w:r>
                          <w:rPr>
                            <w:rFonts w:ascii="Arial"/>
                            <w:b/>
                            <w:color w:val="56575B"/>
                            <w:sz w:val="16"/>
                          </w:rPr>
                          <w:tab/>
                        </w:r>
                        <w:r>
                          <w:rPr>
                            <w:rFonts w:ascii="Arial"/>
                            <w:b/>
                            <w:color w:val="56575B"/>
                            <w:sz w:val="16"/>
                          </w:rPr>
                          <w:t>ID</w:t>
                        </w:r>
                        <w:r>
                          <w:rPr>
                            <w:rFonts w:ascii="Arial"/>
                            <w:b/>
                            <w:color w:val="56575B"/>
                            <w:spacing w:val="-1"/>
                            <w:sz w:val="16"/>
                          </w:rPr>
                          <w:t xml:space="preserve"> </w:t>
                        </w:r>
                        <w:r>
                          <w:rPr>
                            <w:rFonts w:ascii="Arial"/>
                            <w:b/>
                            <w:color w:val="56575B"/>
                            <w:spacing w:val="-2"/>
                            <w:sz w:val="16"/>
                          </w:rPr>
                          <w:t>Number</w:t>
                        </w:r>
                      </w:p>
                    </w:txbxContent>
                  </v:textbox>
                </v:shape>
                <v:shape id="Graphic 81" o:spid="_x0000_s1026" o:spt="100" style="position:absolute;left:5123307;top:1202055;height:1270;width:845819;" filled="f" stroked="t" coordsize="845819,1" o:gfxdata="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Dmx8vQAA&#10;ANsAAAAPAAAAAAAAAAEAIAAAACIAAABkcnMvZG93bnJldi54bWxQSwECFAAUAAAACACHTuJAMy8F&#10;njsAAAA5AAAAEAAAAAAAAAABACAAAAAMAQAAZHJzL3NoYXBleG1sLnhtbFBLBQYAAAAABgAGAFsB&#10;AAC2AwAAAAA=&#10;" path="m0,0l845819,0e">
                  <v:fill on="f" focussize="0,0"/>
                  <v:stroke weight="0.36pt" color="#0000FF" joinstyle="round"/>
                  <v:imagedata o:title=""/>
                  <o:lock v:ext="edit" aspectratio="f"/>
                  <v:textbox inset="0mm,0mm,0mm,0mm"/>
                </v:shape>
                <v:shape id="Graphic 82" o:spid="_x0000_s1026" o:spt="100" style="position:absolute;left:0;top:4572;height:1270;width:7334884;" filled="f" stroked="t" coordsize="7334884,1" o:gfxdata="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NpNb4A&#10;AADbAAAADwAAAAAAAAABACAAAAAiAAAAZHJzL2Rvd25yZXYueG1sUEsBAhQAFAAAAAgAh07iQDMv&#10;BZ47AAAAOQAAABAAAAAAAAAAAQAgAAAADQEAAGRycy9zaGFwZXhtbC54bWxQSwUGAAAAAAYABgBb&#10;AQAAtwMAAAAA&#10;" path="m0,0l7334504,0e">
                  <v:fill on="f" focussize="0,0"/>
                  <v:stroke weight="0.72pt" color="#56575B" joinstyle="round"/>
                  <v:imagedata o:title=""/>
                  <o:lock v:ext="edit" aspectratio="f"/>
                  <v:textbox inset="0mm,0mm,0mm,0mm"/>
                </v:shape>
                <v:shape id="Graphic 83" o:spid="_x0000_s1026" o:spt="100" style="position:absolute;left:0;top:591312;height:1270;width:7334884;" filled="f" stroked="t" coordsize="7334884,1" o:gfxdata="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zkJvQAA&#10;ANsAAAAPAAAAAAAAAAEAIAAAACIAAABkcnMvZG93bnJldi54bWxQSwECFAAUAAAACACHTuJAMy8F&#10;njsAAAA5AAAAEAAAAAAAAAABACAAAAAMAQAAZHJzL3NoYXBleG1sLnhtbFBLBQYAAAAABgAGAFsB&#10;AAC2AwAAAAA=&#10;" path="m6533007,0l7334504,0em0,0l3230499,0em4218051,0l5097399,0e">
                  <v:fill on="f" focussize="0,0"/>
                  <v:stroke weight="0.72pt" color="#56575B" joinstyle="round"/>
                  <v:imagedata o:title=""/>
                  <o:lock v:ext="edit" aspectratio="f"/>
                  <v:textbox inset="0mm,0mm,0mm,0mm"/>
                </v:shape>
                <v:shape id="Graphic 84" o:spid="_x0000_s1026" o:spt="100" style="position:absolute;left:0;top:0;height:2511425;width:7334884;" filled="f" stroked="t" coordsize="7334884,2511425" o:gfxdata="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9gg7sAAADb&#10;AAAADwAAAAAAAAABACAAAAAiAAAAZHJzL2Rvd25yZXYueG1sUEsBAhQAFAAAAAgAh07iQDMvBZ47&#10;AAAAOQAAABAAAAAAAAAAAQAgAAAACgEAAGRycy9zaGFwZXhtbC54bWxQSwUGAAAAAAYABgBbAQAA&#10;tAMAAAAA&#10;" path="m0,974851l7334504,974851em0,1358392l7334504,1358392em0,1741931l7334504,1741931em0,2125472l7334504,2125472em0,2510917l7334504,2510917em4571,0l4571,2506345em1347597,0l1347597,2506345e">
                  <v:fill on="f" focussize="0,0"/>
                  <v:stroke weight="0.72pt" color="#56575B" joinstyle="round"/>
                  <v:imagedata o:title=""/>
                  <o:lock v:ext="edit" aspectratio="f"/>
                  <v:textbox inset="0mm,0mm,0mm,0mm"/>
                </v:shape>
                <v:shape id="Graphic 85" o:spid="_x0000_s1026" o:spt="100" style="position:absolute;left:1975611;top:0;height:2506345;width:4491990;" filled="f" stroked="t" coordsize="4491990,2506345" o:gfxdata="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5919vQAA&#10;ANsAAAAPAAAAAAAAAAEAIAAAACIAAABkcnMvZG93bnJldi54bWxQSwECFAAUAAAACACHTuJAMy8F&#10;njsAAAA5AAAAEAAAAAAAAAABACAAAAAMAQAAZHJzL3NoYXBleG1sLnhtbFBLBQYAAAAABgAGAFsB&#10;AAC2AwAAAAA=&#10;" path="m0,1300099l0,2506345em0,903859l0,1060830em0,0l0,664591em1257935,1300099l1257935,2506345em1257935,903859l1257935,1060830em1257935,0l1257935,664591em2155825,853567l2155825,2506345em2155825,0l2155825,579247em3143250,798703l3143250,2506345em3143250,0l3143250,559435em4491990,798703l4491990,2506345em4491990,0l4491990,559435e">
                  <v:fill on="f" focussize="0,0"/>
                  <v:stroke weight="0.72pt" color="#56575B" joinstyle="round"/>
                  <v:imagedata o:title=""/>
                  <o:lock v:ext="edit" aspectratio="f"/>
                  <v:textbox inset="0mm,0mm,0mm,0mm"/>
                </v:shape>
                <v:shape id="Graphic 86" o:spid="_x0000_s1026" o:spt="100" style="position:absolute;left:7329931;top:0;height:2506345;width:1270;" filled="f" stroked="t" coordsize="1,2506345" o:gfxdata="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YfKL4A&#10;AADbAAAADwAAAAAAAAABACAAAAAiAAAAZHJzL2Rvd25yZXYueG1sUEsBAhQAFAAAAAgAh07iQDMv&#10;BZ47AAAAOQAAABAAAAAAAAAAAQAgAAAADQEAAGRycy9zaGFwZXhtbC54bWxQSwUGAAAAAAYABgBb&#10;AQAAtwMAAAAA&#10;" path="m0,0l0,2506345e">
                  <v:fill on="f" focussize="0,0"/>
                  <v:stroke weight="0.72pt" color="#56575B" joinstyle="round"/>
                  <v:imagedata o:title=""/>
                  <o:lock v:ext="edit" aspectratio="f"/>
                  <v:textbox inset="0mm,0mm,0mm,0mm"/>
                </v:shape>
                <v:shape id="Graphic 87" o:spid="_x0000_s1026" o:spt="100" style="position:absolute;left:61722;top:625474;height:303530;width:3183890;" fillcolor="#000000" filled="t" stroked="f" coordsize="3183890,303530" o:gfxdata="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7AVrvQAA&#10;ANsAAAAPAAAAAAAAAAEAIAAAACIAAABkcnMvZG93bnJldi54bWxQSwECFAAUAAAACACHTuJAMy8F&#10;njsAAAA5AAAAEAAAAAAAAAABACAAAAAMAQAAZHJzL3NoYXBleG1sLnhtbFBLBQYAAAAABgAGAFsB&#10;AAC2AwAAAAA=&#10;" path="m1113790,3810l1113497,2349,1112672,1117,1111440,292,1109980,0,1106170,0,1106170,7620,1106170,295910,7620,295910,7620,7620,1106170,7620,1106170,0,3810,0,2349,292,1117,1117,292,2349,0,3810,0,299720,292,301180,1117,302412,2349,303237,3810,303530,1109980,303530,1111440,303237,1112672,302412,1113497,301180,1113790,299720,1113790,295910,1113790,7620,1113790,3810xem3183890,38735l3183598,37274,3182772,36042,3181540,35217,3180080,34925,3176270,34925,3176270,42545,3176270,274320,1805305,274320,1805305,42545,3176270,42545,3176270,34925,1801495,34925,1800034,35217,1798802,36042,1797977,37274,1797685,38735,1797685,278130,1797977,279590,1798802,280822,1800034,281647,1801495,281940,3180080,281940,3181540,281647,3182772,280822,3183598,279590,3183890,278130,3183890,274320,3183890,42545,3183890,38735xe">
                  <v:fill on="t" focussize="0,0"/>
                  <v:stroke on="f"/>
                  <v:imagedata o:title=""/>
                  <o:lock v:ext="edit" aspectratio="f"/>
                  <v:textbox inset="0mm,0mm,0mm,0mm"/>
                </v:shape>
                <v:shape id="Graphic 88" o:spid="_x0000_s1026" o:spt="100" style="position:absolute;left:3230498;top:579247;height:274320;width:988060;" fillcolor="#FFFFFF" filled="t" stroked="f" coordsize="988060,274320" o:gfxdata="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1TXtwAAANsAAAAP&#10;AAAAAAAAAAEAIAAAACIAAABkcnMvZG93bnJldi54bWxQSwECFAAUAAAACACHTuJAMy8FnjsAAAA5&#10;AAAAEAAAAAAAAAABACAAAAAGAQAAZHJzL3NoYXBleG1sLnhtbFBLBQYAAAAABgAGAFsBAACwAwAA&#10;AAA=&#10;" path="m987551,274320l0,274320,0,0,987551,0,987551,274320xe">
                  <v:fill on="t" focussize="0,0"/>
                  <v:stroke on="f"/>
                  <v:imagedata o:title=""/>
                  <o:lock v:ext="edit" aspectratio="f"/>
                  <v:textbox inset="0mm,0mm,0mm,0mm"/>
                </v:shape>
                <v:shape id="Graphic 89" o:spid="_x0000_s1026" o:spt="100" style="position:absolute;left:3225926;top:575944;height:280670;width:996315;" fillcolor="#000000" filled="t" stroked="f" coordsize="996315,280670" o:gfxdata="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SYEL4A&#10;AADbAAAADwAAAAAAAAABACAAAAAiAAAAZHJzL2Rvd25yZXYueG1sUEsBAhQAFAAAAAgAh07iQDMv&#10;BZ47AAAAOQAAABAAAAAAAAAAAQAgAAAADQEAAGRycy9zaGFwZXhtbC54bWxQSwUGAAAAAAYABgBb&#10;AQAAtwMAAAAA&#10;" path="m992505,280670l3810,280670,2349,280377,1117,279552,292,278320,0,276859,0,3809,292,2349,1117,1117,2349,292,3810,0,992505,0,993965,292,995197,1117,996022,2349,996315,3809,7620,3809,3810,7620,7620,7620,7620,273050,3810,273050,7620,276859,996315,276859,996022,278320,995197,279552,993965,280377,992505,280670xem7620,7620l3810,7620,7620,3809,7620,7620xem988695,7620l7620,7620,7620,3809,988695,3809,988695,7620xem988695,276859l988695,3809,992505,7620,996315,7620,996315,273050,992505,273050,988695,276859xem996315,7620l992505,7620,988695,3809,996315,3809,996315,7620xem7620,276859l3810,273050,7620,273050,7620,276859xem988695,276859l7620,276859,7620,273050,988695,273050,988695,276859xem996315,276859l988695,276859,992505,273050,996315,273050,996315,276859xe">
                  <v:fill on="t" focussize="0,0"/>
                  <v:stroke on="f"/>
                  <v:imagedata o:title=""/>
                  <o:lock v:ext="edit" aspectratio="f"/>
                  <v:textbox inset="0mm,0mm,0mm,0mm"/>
                </v:shape>
                <v:shape id="Graphic 90" o:spid="_x0000_s1026" o:spt="100" style="position:absolute;left:3998595;top:797179;height:231775;width:1179830;" fillcolor="#FFFFFF" filled="t" stroked="f" coordsize="1179830,231775" o:gfxdata="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qpDGvQAA&#10;ANsAAAAPAAAAAAAAAAEAIAAAACIAAABkcnMvZG93bnJldi54bWxQSwECFAAUAAAACACHTuJAMy8F&#10;njsAAAA5AAAAEAAAAAAAAAABACAAAAAMAQAAZHJzL3NoYXBleG1sLnhtbFBLBQYAAAAABgAGAFsB&#10;AAC2AwAAAAA=&#10;" path="m1179576,231648l0,231648,0,0,1179576,0,1179576,231648xe">
                  <v:fill on="t" focussize="0,0"/>
                  <v:stroke on="f"/>
                  <v:imagedata o:title=""/>
                  <o:lock v:ext="edit" aspectratio="f"/>
                  <v:textbox inset="0mm,0mm,0mm,0mm"/>
                </v:shape>
                <v:shape id="Graphic 91" o:spid="_x0000_s1026" o:spt="100" style="position:absolute;left:1936242;top:554989;height:749300;width:4601210;" fillcolor="#000000" filled="t" stroked="f" coordsize="4601210,749300" o:gfxdata="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lnd1vQAA&#10;ANsAAAAPAAAAAAAAAAEAIAAAACIAAABkcnMvZG93bnJldi54bWxQSwECFAAUAAAACACHTuJAMy8F&#10;njsAAAA5AAAAEAAAAAAAAAABACAAAAAMAQAAZHJzL3NoYXBleG1sLnhtbFBLBQYAAAAABgAGAFsB&#10;AAC2AwAAAAA=&#10;" path="m1386205,506095l1385912,504634,1385087,503402,1383855,502577,1382395,502285,1378585,502285,1378585,509905,1378585,741680,7620,741680,7620,509905,1378585,509905,1378585,502285,3810,502285,2349,502577,1117,503402,292,504634,0,506095,0,745490,292,746950,1117,748182,2349,749007,3810,749300,1382395,749300,1383855,749007,1385087,748182,1385912,746950,1386205,745490,1386205,741680,1386205,509905,1386205,506095xem4601210,3810l4600905,2349,4600092,1117,4598860,292,4597400,0,4593577,0,4593577,7620,4593577,239395,3245104,239395,3245002,239242,3243770,238417,3242310,238125,3238500,238125,3238500,247015,3238500,470535,2065655,470535,2065655,245745,3158223,245745,3158337,245897,3159569,246722,3161030,247015,3238500,247015,3238500,238125,3164840,238125,3164840,7620,4593577,7620,4593577,0,3161030,0,3159569,292,3158337,1117,3157512,2349,3157220,3810,3157220,238125,2061845,238125,2060384,238417,2059152,239242,2058327,240474,2058035,241935,2058035,474345,2058327,475805,2059152,477037,2060384,477862,2061845,478155,3242310,478155,3243770,477862,3245002,477037,3245828,475805,3246120,474345,3246120,470535,3246120,247015,4597400,247015,4598860,246722,4600092,245897,4600905,244665,4601210,243205,4601210,239395,4601210,7620,4601210,3810xe">
                  <v:fill on="t" focussize="0,0"/>
                  <v:stroke on="f"/>
                  <v:imagedata o:title=""/>
                  <o:lock v:ext="edit" aspectratio="f"/>
                  <v:textbox inset="0mm,0mm,0mm,0mm"/>
                </v:shape>
                <v:shape id="Textbox 92" o:spid="_x0000_s1026" o:spt="202" type="#_x0000_t202" style="position:absolute;left:1957946;top:712638;height:159385;width:1179195;"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BD17BB">
                        <w:pPr>
                          <w:spacing w:before="1"/>
                          <w:ind w:left="0" w:right="0" w:firstLine="0"/>
                          <w:jc w:val="left"/>
                          <w:rPr>
                            <w:sz w:val="22"/>
                          </w:rPr>
                        </w:pPr>
                        <w:r>
                          <w:rPr>
                            <w:spacing w:val="-2"/>
                            <w:sz w:val="22"/>
                          </w:rPr>
                          <w:t>413001228226400</w:t>
                        </w:r>
                      </w:p>
                    </w:txbxContent>
                  </v:textbox>
                </v:shape>
                <v:shape id="Textbox 93" o:spid="_x0000_s1026" o:spt="202" type="#_x0000_t202" style="position:absolute;left:5191886;top:607469;height:159385;width:1251585;" filled="f" stroked="f" coordsize="21600,21600" o:gfxdata="UEsDBAoAAAAAAIdO4kAAAAAAAAAAAAAAAAAEAAAAZHJzL1BLAwQUAAAACACHTuJAlwtslb0AAADb&#10;AAAADwAAAGRycy9kb3ducmV2LnhtbEWPQWsCMRSE74L/ITyhN01sQ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2y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C77BF46">
                        <w:pPr>
                          <w:spacing w:before="1"/>
                          <w:ind w:left="0" w:right="0" w:firstLine="0"/>
                          <w:jc w:val="left"/>
                          <w:rPr>
                            <w:sz w:val="22"/>
                          </w:rPr>
                        </w:pPr>
                        <w:r>
                          <w:fldChar w:fldCharType="begin"/>
                        </w:r>
                        <w:r>
                          <w:instrText xml:space="preserve"> HYPERLINK "mailto:arthur@rubiem.com" \h </w:instrText>
                        </w:r>
                        <w:r>
                          <w:fldChar w:fldCharType="separate"/>
                        </w:r>
                        <w:r>
                          <w:rPr>
                            <w:spacing w:val="-2"/>
                            <w:sz w:val="22"/>
                          </w:rPr>
                          <w:t>arthur@rubiem.com</w:t>
                        </w:r>
                        <w:r>
                          <w:rPr>
                            <w:spacing w:val="-2"/>
                            <w:sz w:val="22"/>
                          </w:rPr>
                          <w:fldChar w:fldCharType="end"/>
                        </w:r>
                      </w:p>
                    </w:txbxContent>
                  </v:textbox>
                </v:shape>
                <v:shape id="Textbox 94" o:spid="_x0000_s1026" o:spt="202" type="#_x0000_t202" style="position:absolute;left:2034146;top:1108878;height:159385;width:1179195;" filled="f" stroked="f" coordsize="21600,21600" o:gfxdata="UEsDBAoAAAAAAIdO4kAAAAAAAAAAAAAAAAAEAAAAZHJzL1BLAwQUAAAACACHTuJAGOL04b0AAADb&#10;AAAADwAAAGRycy9kb3ducmV2LnhtbEWPQWsCMRSE74L/ITyhN00sR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4vTh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B04B0F">
                        <w:pPr>
                          <w:spacing w:before="1"/>
                          <w:ind w:left="0" w:right="0" w:firstLine="0"/>
                          <w:jc w:val="left"/>
                          <w:rPr>
                            <w:sz w:val="22"/>
                          </w:rPr>
                        </w:pPr>
                        <w:r>
                          <w:rPr>
                            <w:spacing w:val="-2"/>
                            <w:sz w:val="22"/>
                          </w:rPr>
                          <w:t>413001228226400</w:t>
                        </w:r>
                      </w:p>
                    </w:txbxContent>
                  </v:textbox>
                </v:shape>
                <v:shape id="Textbox 95" o:spid="_x0000_s1026" o:spt="202" type="#_x0000_t202" style="position:absolute;left:3324986;top:628818;height:584835;width:1769110;" filled="f" stroked="f" coordsize="21600,21600" o:gfxdata="UEsDBAoAAAAAAIdO4kAAAAAAAAAAAAAAAAAEAAAAZHJzL1BLAwQUAAAACACHTuJAd65Rer0AAADb&#10;AAAADwAAAGRycy9kb3ducmV2LnhtbEWPQWsCMRSE74L/ITyhN00sVO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rlF6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CB4BF1">
                        <w:pPr>
                          <w:spacing w:before="1"/>
                          <w:ind w:left="0" w:right="0" w:firstLine="0"/>
                          <w:jc w:val="left"/>
                          <w:rPr>
                            <w:sz w:val="22"/>
                          </w:rPr>
                        </w:pPr>
                        <w:r>
                          <w:rPr>
                            <w:spacing w:val="-2"/>
                            <w:sz w:val="22"/>
                          </w:rPr>
                          <w:t>0781253091</w:t>
                        </w:r>
                      </w:p>
                      <w:p w14:paraId="301B45AA">
                        <w:pPr>
                          <w:spacing w:before="91"/>
                          <w:ind w:left="1209" w:right="0" w:firstLine="0"/>
                          <w:jc w:val="left"/>
                          <w:rPr>
                            <w:sz w:val="22"/>
                          </w:rPr>
                        </w:pPr>
                        <w:r>
                          <w:rPr>
                            <w:spacing w:val="-2"/>
                            <w:sz w:val="22"/>
                          </w:rPr>
                          <w:t>63-3085903F80</w:t>
                        </w:r>
                      </w:p>
                      <w:p w14:paraId="7659765C">
                        <w:pPr>
                          <w:spacing w:before="146"/>
                          <w:ind w:left="23" w:right="0" w:firstLine="0"/>
                          <w:jc w:val="left"/>
                          <w:rPr>
                            <w:rFonts w:ascii="Times New Roman"/>
                            <w:sz w:val="16"/>
                          </w:rPr>
                        </w:pPr>
                        <w:r>
                          <w:rPr>
                            <w:rFonts w:ascii="Times New Roman"/>
                            <w:spacing w:val="-2"/>
                            <w:sz w:val="16"/>
                          </w:rPr>
                          <w:t>0716660777</w:t>
                        </w:r>
                      </w:p>
                    </w:txbxContent>
                  </v:textbox>
                </v:shape>
                <v:shape id="Textbox 96" o:spid="_x0000_s1026" o:spt="202" type="#_x0000_t202" style="position:absolute;left:4136009;top:979424;height:374650;width:978535;" filled="f" stroked="f" coordsize="21600,21600" o:gfxdata="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zPD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5A7772">
                        <w:pPr>
                          <w:spacing w:before="184"/>
                          <w:ind w:left="40" w:right="0" w:firstLine="0"/>
                          <w:jc w:val="left"/>
                          <w:rPr>
                            <w:rFonts w:ascii="Times New Roman"/>
                            <w:sz w:val="16"/>
                          </w:rPr>
                        </w:pPr>
                        <w:r>
                          <w:rPr>
                            <w:rFonts w:ascii="Times New Roman"/>
                            <w:spacing w:val="-2"/>
                            <w:sz w:val="16"/>
                          </w:rPr>
                          <w:t>80-026510L80</w:t>
                        </w:r>
                      </w:p>
                    </w:txbxContent>
                  </v:textbox>
                </v:shape>
                <v:shape id="Textbox 97" o:spid="_x0000_s1026" o:spt="202" type="#_x0000_t202" style="position:absolute;left:4572;top:974852;height:383540;width:1343025;" filled="f" stroked="t" coordsize="21600,21600" o:gfxdata="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49mq8AAAA&#10;2wAAAA8AAAAAAAAAAQAgAAAAIgAAAGRycy9kb3ducmV2LnhtbFBLAQIUABQAAAAIAIdO4kAzLwWe&#10;OwAAADkAAAAQAAAAAAAAAAEAIAAAAAsBAABkcnMvc2hhcGV4bWwueG1sUEsFBgAAAAAGAAYAWwEA&#10;ALUDAAAAAA==&#10;">
                  <v:fill on="f" focussize="0,0"/>
                  <v:stroke weight="0.71992125984252pt" color="#56575B" joinstyle="round"/>
                  <v:imagedata o:title=""/>
                  <o:lock v:ext="edit" aspectratio="f"/>
                  <v:textbox inset="0mm,0mm,0mm,0mm">
                    <w:txbxContent>
                      <w:p w14:paraId="2D1355B6">
                        <w:pPr>
                          <w:spacing w:before="184"/>
                          <w:ind w:left="40" w:right="0" w:firstLine="0"/>
                          <w:jc w:val="left"/>
                          <w:rPr>
                            <w:rFonts w:ascii="Times New Roman"/>
                            <w:sz w:val="16"/>
                          </w:rPr>
                        </w:pPr>
                        <w:r>
                          <w:rPr>
                            <w:rFonts w:ascii="Times New Roman"/>
                            <w:sz w:val="16"/>
                          </w:rPr>
                          <w:t>Dennis</w:t>
                        </w:r>
                        <w:r>
                          <w:rPr>
                            <w:rFonts w:ascii="Times New Roman"/>
                            <w:spacing w:val="-8"/>
                            <w:sz w:val="16"/>
                          </w:rPr>
                          <w:t xml:space="preserve"> </w:t>
                        </w:r>
                        <w:r>
                          <w:rPr>
                            <w:rFonts w:ascii="Times New Roman"/>
                            <w:spacing w:val="-2"/>
                            <w:sz w:val="16"/>
                          </w:rPr>
                          <w:t>Magaya</w:t>
                        </w:r>
                      </w:p>
                    </w:txbxContent>
                  </v:textbox>
                </v:shape>
                <v:shape id="Textbox 98" o:spid="_x0000_s1026" o:spt="202" type="#_x0000_t202" style="position:absolute;left:4572;top:591312;height:383540;width:1343025;" filled="f" stroked="t" coordsize="21600,21600" o:gfxdata="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1nYhi5AAAA2wAA&#10;AA8AAAAAAAAAAQAgAAAAIgAAAGRycy9kb3ducmV2LnhtbFBLAQIUABQAAAAIAIdO4kAzLwWeOwAA&#10;ADkAAAAQAAAAAAAAAAEAIAAAAAgBAABkcnMvc2hhcGV4bWwueG1sUEsFBgAAAAAGAAYAWwEAALID&#10;AAAAAA==&#10;">
                  <v:fill on="f" focussize="0,0"/>
                  <v:stroke weight="0.71992125984252pt" color="#56575B" joinstyle="round"/>
                  <v:imagedata o:title=""/>
                  <o:lock v:ext="edit" aspectratio="f"/>
                  <v:textbox inset="0mm,0mm,0mm,0mm">
                    <w:txbxContent>
                      <w:p w14:paraId="730C1AC0">
                        <w:pPr>
                          <w:spacing w:before="129"/>
                          <w:ind w:left="236" w:right="0" w:firstLine="0"/>
                          <w:jc w:val="left"/>
                          <w:rPr>
                            <w:sz w:val="22"/>
                          </w:rPr>
                        </w:pPr>
                        <w:r>
                          <w:rPr>
                            <w:sz w:val="22"/>
                          </w:rPr>
                          <w:t>Arthur</w:t>
                        </w:r>
                        <w:r>
                          <w:rPr>
                            <w:spacing w:val="-6"/>
                            <w:sz w:val="22"/>
                          </w:rPr>
                          <w:t xml:space="preserve"> </w:t>
                        </w:r>
                        <w:r>
                          <w:rPr>
                            <w:spacing w:val="-2"/>
                            <w:sz w:val="22"/>
                          </w:rPr>
                          <w:t>Magaya</w:t>
                        </w:r>
                      </w:p>
                    </w:txbxContent>
                  </v:textbox>
                </v:shape>
                <v:shape id="Textbox 99" o:spid="_x0000_s1026" o:spt="202" type="#_x0000_t202" style="position:absolute;left:6472173;top:9144;height:577850;width:853440;" filled="f" stroked="f" coordsize="21600,21600" o:gfxdata="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Nbf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0620FAC">
                        <w:pPr>
                          <w:spacing w:before="52"/>
                          <w:ind w:left="52" w:right="93" w:firstLine="0"/>
                          <w:jc w:val="left"/>
                          <w:rPr>
                            <w:rFonts w:ascii="Arial"/>
                            <w:b/>
                            <w:sz w:val="16"/>
                          </w:rPr>
                        </w:pPr>
                        <w:r>
                          <w:rPr>
                            <w:rFonts w:ascii="Arial"/>
                            <w:b/>
                            <w:color w:val="56575B"/>
                            <w:spacing w:val="-2"/>
                            <w:sz w:val="16"/>
                          </w:rPr>
                          <w:t>Signature</w:t>
                        </w:r>
                        <w:r>
                          <w:rPr>
                            <w:rFonts w:ascii="Arial"/>
                            <w:b/>
                            <w:color w:val="56575B"/>
                            <w:spacing w:val="-16"/>
                            <w:sz w:val="16"/>
                          </w:rPr>
                          <w:t xml:space="preserve"> </w:t>
                        </w:r>
                        <w:r>
                          <w:rPr>
                            <w:rFonts w:ascii="Arial"/>
                            <w:b/>
                            <w:color w:val="56575B"/>
                            <w:spacing w:val="-2"/>
                            <w:sz w:val="16"/>
                          </w:rPr>
                          <w:t>of</w:t>
                        </w:r>
                        <w:r>
                          <w:rPr>
                            <w:rFonts w:ascii="Arial"/>
                            <w:b/>
                            <w:color w:val="56575B"/>
                            <w:spacing w:val="-12"/>
                            <w:sz w:val="16"/>
                          </w:rPr>
                          <w:t xml:space="preserve"> </w:t>
                        </w:r>
                        <w:r>
                          <w:rPr>
                            <w:rFonts w:ascii="Arial"/>
                            <w:b/>
                            <w:color w:val="56575B"/>
                            <w:spacing w:val="-2"/>
                            <w:sz w:val="16"/>
                          </w:rPr>
                          <w:t>the Official</w:t>
                        </w:r>
                      </w:p>
                    </w:txbxContent>
                  </v:textbox>
                </v:shape>
                <v:shape id="Textbox 100" o:spid="_x0000_s1026" o:spt="202" type="#_x0000_t202" style="position:absolute;left:1975611;top:4572;height:586740;width:1257935;" filled="f" stroked="t" coordsize="21600,21600" o:gfxdata="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AD7e/&#10;AAAA3AAAAA8AAAAAAAAAAQAgAAAAIgAAAGRycy9kb3ducmV2LnhtbFBLAQIUABQAAAAIAIdO4kAz&#10;LwWeOwAAADkAAAAQAAAAAAAAAAEAIAAAAA4BAABkcnMvc2hhcGV4bWwueG1sUEsFBgAAAAAGAAYA&#10;WwEAALgDAAAAAA==&#10;">
                  <v:fill on="f" focussize="0,0"/>
                  <v:stroke weight="0.72pt" color="#56575B" joinstyle="round"/>
                  <v:imagedata o:title=""/>
                  <o:lock v:ext="edit" aspectratio="f"/>
                  <v:textbox inset="0mm,0mm,0mm,0mm">
                    <w:txbxContent>
                      <w:p w14:paraId="696FA87E">
                        <w:pPr>
                          <w:spacing w:before="52"/>
                          <w:ind w:left="53" w:right="0" w:firstLine="0"/>
                          <w:jc w:val="left"/>
                          <w:rPr>
                            <w:rFonts w:ascii="Arial"/>
                            <w:b/>
                            <w:sz w:val="16"/>
                          </w:rPr>
                        </w:pPr>
                        <w:r>
                          <w:rPr>
                            <w:rFonts w:ascii="Arial"/>
                            <w:b/>
                            <w:color w:val="56575B"/>
                            <w:spacing w:val="-2"/>
                            <w:sz w:val="16"/>
                          </w:rPr>
                          <w:t>Account</w:t>
                        </w:r>
                        <w:r>
                          <w:rPr>
                            <w:rFonts w:ascii="Arial"/>
                            <w:b/>
                            <w:color w:val="56575B"/>
                            <w:spacing w:val="-4"/>
                            <w:sz w:val="16"/>
                          </w:rPr>
                          <w:t xml:space="preserve"> </w:t>
                        </w:r>
                        <w:r>
                          <w:rPr>
                            <w:rFonts w:ascii="Arial"/>
                            <w:b/>
                            <w:color w:val="56575B"/>
                            <w:spacing w:val="-2"/>
                            <w:sz w:val="16"/>
                          </w:rPr>
                          <w:t>Number</w:t>
                        </w:r>
                      </w:p>
                    </w:txbxContent>
                  </v:textbox>
                </v:shape>
                <v:shape id="Textbox 101" o:spid="_x0000_s1026" o:spt="202" type="#_x0000_t202" style="position:absolute;left:1347597;top:4572;height:586740;width:628015;" filled="f" stroked="t" coordsize="21600,21600" o:gfxdata="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4yqLLsAAADc&#10;AAAADwAAAAAAAAABACAAAAAiAAAAZHJzL2Rvd25yZXYueG1sUEsBAhQAFAAAAAgAh07iQDMvBZ47&#10;AAAAOQAAABAAAAAAAAAAAQAgAAAACgEAAGRycy9zaGFwZXhtbC54bWxQSwUGAAAAAAYABgBbAQAA&#10;tAMAAAAA&#10;">
                  <v:fill on="f" focussize="0,0"/>
                  <v:stroke weight="0.72pt" color="#56575B" joinstyle="round"/>
                  <v:imagedata o:title=""/>
                  <o:lock v:ext="edit" aspectratio="f"/>
                  <v:textbox inset="0mm,0mm,0mm,0mm">
                    <w:txbxContent>
                      <w:p w14:paraId="58296CE2">
                        <w:pPr>
                          <w:spacing w:before="52"/>
                          <w:ind w:left="53" w:right="0" w:firstLine="0"/>
                          <w:jc w:val="left"/>
                          <w:rPr>
                            <w:rFonts w:ascii="Arial"/>
                            <w:b/>
                            <w:sz w:val="16"/>
                          </w:rPr>
                        </w:pPr>
                        <w:r>
                          <w:rPr>
                            <w:rFonts w:ascii="Arial"/>
                            <w:b/>
                            <w:color w:val="56575B"/>
                            <w:spacing w:val="-2"/>
                            <w:sz w:val="16"/>
                          </w:rPr>
                          <w:t xml:space="preserve">Initiator/ </w:t>
                        </w:r>
                        <w:r>
                          <w:rPr>
                            <w:rFonts w:ascii="Arial"/>
                            <w:b/>
                            <w:color w:val="56575B"/>
                            <w:spacing w:val="-4"/>
                            <w:sz w:val="16"/>
                          </w:rPr>
                          <w:t>Authoriser</w:t>
                        </w:r>
                      </w:p>
                      <w:p w14:paraId="5301205D">
                        <w:pPr>
                          <w:spacing w:before="105"/>
                          <w:ind w:left="53" w:right="0" w:firstLine="0"/>
                          <w:jc w:val="left"/>
                          <w:rPr>
                            <w:rFonts w:ascii="Arial"/>
                            <w:b/>
                            <w:sz w:val="16"/>
                          </w:rPr>
                        </w:pPr>
                        <w:r>
                          <w:rPr>
                            <w:rFonts w:ascii="Arial"/>
                            <w:b/>
                            <w:color w:val="56575B"/>
                            <w:sz w:val="16"/>
                          </w:rPr>
                          <w:t>/</w:t>
                        </w:r>
                        <w:r>
                          <w:rPr>
                            <w:rFonts w:ascii="Arial"/>
                            <w:b/>
                            <w:color w:val="56575B"/>
                            <w:spacing w:val="-2"/>
                            <w:sz w:val="16"/>
                          </w:rPr>
                          <w:t xml:space="preserve"> </w:t>
                        </w:r>
                        <w:r>
                          <w:rPr>
                            <w:rFonts w:ascii="Arial"/>
                            <w:b/>
                            <w:color w:val="56575B"/>
                            <w:spacing w:val="-4"/>
                            <w:sz w:val="16"/>
                          </w:rPr>
                          <w:t>Both</w:t>
                        </w:r>
                      </w:p>
                    </w:txbxContent>
                  </v:textbox>
                </v:shape>
                <v:shape id="Textbox 102" o:spid="_x0000_s1026" o:spt="202" type="#_x0000_t202" style="position:absolute;left:4572;top:4572;height:586740;width:1343025;" filled="f" stroked="t" coordsize="21600,21600" o:gfxdata="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hJgSugAAANwA&#10;AAAPAAAAAAAAAAEAIAAAACIAAABkcnMvZG93bnJldi54bWxQSwECFAAUAAAACACHTuJAMy8FnjsA&#10;AAA5AAAAEAAAAAAAAAABACAAAAAJAQAAZHJzL3NoYXBleG1sLnhtbFBLBQYAAAAABgAGAFsBAACz&#10;AwAAAAA=&#10;">
                  <v:fill on="f" focussize="0,0"/>
                  <v:stroke weight="0.71992125984252pt" color="#56575B" joinstyle="round"/>
                  <v:imagedata o:title=""/>
                  <o:lock v:ext="edit" aspectratio="f"/>
                  <v:textbox inset="0mm,0mm,0mm,0mm">
                    <w:txbxContent>
                      <w:p w14:paraId="10AA3B95">
                        <w:pPr>
                          <w:spacing w:before="52" w:line="376" w:lineRule="auto"/>
                          <w:ind w:left="56" w:right="933" w:firstLine="0"/>
                          <w:jc w:val="left"/>
                          <w:rPr>
                            <w:rFonts w:ascii="Arial"/>
                            <w:b/>
                            <w:sz w:val="16"/>
                          </w:rPr>
                        </w:pPr>
                        <w:r>
                          <w:rPr>
                            <w:rFonts w:ascii="Arial"/>
                            <w:b/>
                            <w:color w:val="56575B"/>
                            <w:spacing w:val="-2"/>
                            <w:sz w:val="16"/>
                          </w:rPr>
                          <w:t>Name</w:t>
                        </w:r>
                        <w:r>
                          <w:rPr>
                            <w:rFonts w:ascii="Arial"/>
                            <w:b/>
                            <w:color w:val="56575B"/>
                            <w:spacing w:val="-14"/>
                            <w:sz w:val="16"/>
                          </w:rPr>
                          <w:t xml:space="preserve"> </w:t>
                        </w:r>
                        <w:r>
                          <w:rPr>
                            <w:rFonts w:ascii="Arial"/>
                            <w:b/>
                            <w:color w:val="56575B"/>
                            <w:spacing w:val="-2"/>
                            <w:sz w:val="16"/>
                          </w:rPr>
                          <w:t>of Official</w:t>
                        </w:r>
                      </w:p>
                    </w:txbxContent>
                  </v:textbox>
                </v:shape>
                <w10:wrap type="topAndBottom"/>
              </v:group>
            </w:pict>
          </mc:Fallback>
        </mc:AlternateContent>
      </w:r>
    </w:p>
    <w:p w14:paraId="43D6C979">
      <w:pPr>
        <w:pStyle w:val="9"/>
        <w:rPr>
          <w:rFonts w:hint="default" w:ascii="Arial"/>
          <w:b/>
          <w:lang w:val="en-ZA"/>
        </w:rPr>
      </w:pPr>
      <w:r>
        <w:rPr>
          <w:rFonts w:hint="default" w:ascii="Arial"/>
          <w:b/>
          <w:lang w:val="en-ZA"/>
        </w:rPr>
        <w:drawing>
          <wp:anchor distT="0" distB="0" distL="114300" distR="114300" simplePos="0" relativeHeight="251681792" behindDoc="1" locked="0" layoutInCell="1" allowOverlap="1">
            <wp:simplePos x="0" y="0"/>
            <wp:positionH relativeFrom="column">
              <wp:posOffset>6438900</wp:posOffset>
            </wp:positionH>
            <wp:positionV relativeFrom="paragraph">
              <wp:posOffset>1026160</wp:posOffset>
            </wp:positionV>
            <wp:extent cx="899795" cy="304800"/>
            <wp:effectExtent l="0" t="0" r="14605" b="0"/>
            <wp:wrapNone/>
            <wp:docPr id="145" name="Picture 145" descr="Dr 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Dr Sig"/>
                    <pic:cNvPicPr>
                      <a:picLocks noChangeAspect="1"/>
                    </pic:cNvPicPr>
                  </pic:nvPicPr>
                  <pic:blipFill>
                    <a:blip r:embed="rId14"/>
                    <a:stretch>
                      <a:fillRect/>
                    </a:stretch>
                  </pic:blipFill>
                  <pic:spPr>
                    <a:xfrm>
                      <a:off x="0" y="0"/>
                      <a:ext cx="899795" cy="304800"/>
                    </a:xfrm>
                    <a:prstGeom prst="rect">
                      <a:avLst/>
                    </a:prstGeom>
                  </pic:spPr>
                </pic:pic>
              </a:graphicData>
            </a:graphic>
          </wp:anchor>
        </w:drawing>
      </w:r>
    </w:p>
    <w:p w14:paraId="00FDA362">
      <w:pPr>
        <w:pStyle w:val="9"/>
        <w:spacing w:before="41"/>
        <w:rPr>
          <w:rFonts w:ascii="Arial"/>
          <w:b/>
        </w:rPr>
      </w:pPr>
    </w:p>
    <w:p w14:paraId="6E043B24">
      <w:pPr>
        <w:pStyle w:val="9"/>
        <w:tabs>
          <w:tab w:val="left" w:pos="5599"/>
        </w:tabs>
        <w:ind w:left="579"/>
      </w:pPr>
      <w:r>
        <mc:AlternateContent>
          <mc:Choice Requires="wpg">
            <w:drawing>
              <wp:anchor distT="0" distB="0" distL="0" distR="0" simplePos="0" relativeHeight="251671552" behindDoc="1" locked="0" layoutInCell="1" allowOverlap="1">
                <wp:simplePos x="0" y="0"/>
                <wp:positionH relativeFrom="page">
                  <wp:posOffset>2608580</wp:posOffset>
                </wp:positionH>
                <wp:positionV relativeFrom="paragraph">
                  <wp:posOffset>-31750</wp:posOffset>
                </wp:positionV>
                <wp:extent cx="979805" cy="233045"/>
                <wp:effectExtent l="0" t="0" r="0" b="0"/>
                <wp:wrapNone/>
                <wp:docPr id="103" name="Group 103"/>
                <wp:cNvGraphicFramePr/>
                <a:graphic xmlns:a="http://schemas.openxmlformats.org/drawingml/2006/main">
                  <a:graphicData uri="http://schemas.microsoft.com/office/word/2010/wordprocessingGroup">
                    <wpg:wgp>
                      <wpg:cNvGrpSpPr/>
                      <wpg:grpSpPr>
                        <a:xfrm>
                          <a:off x="0" y="0"/>
                          <a:ext cx="979805" cy="233045"/>
                          <a:chOff x="0" y="0"/>
                          <a:chExt cx="979805" cy="233045"/>
                        </a:xfrm>
                      </wpg:grpSpPr>
                      <wps:wsp>
                        <wps:cNvPr id="104" name="Graphic 104"/>
                        <wps:cNvSpPr/>
                        <wps:spPr>
                          <a:xfrm>
                            <a:off x="0" y="0"/>
                            <a:ext cx="979805" cy="180340"/>
                          </a:xfrm>
                          <a:custGeom>
                            <a:avLst/>
                            <a:gdLst/>
                            <a:ahLst/>
                            <a:cxnLst/>
                            <a:rect l="l" t="t" r="r" b="b"/>
                            <a:pathLst>
                              <a:path w="979805" h="180340">
                                <a:moveTo>
                                  <a:pt x="974788" y="179819"/>
                                </a:moveTo>
                                <a:lnTo>
                                  <a:pt x="4508" y="179819"/>
                                </a:lnTo>
                                <a:lnTo>
                                  <a:pt x="3111" y="179590"/>
                                </a:lnTo>
                                <a:lnTo>
                                  <a:pt x="1866" y="178955"/>
                                </a:lnTo>
                                <a:lnTo>
                                  <a:pt x="863" y="177952"/>
                                </a:lnTo>
                                <a:lnTo>
                                  <a:pt x="228" y="176707"/>
                                </a:lnTo>
                                <a:lnTo>
                                  <a:pt x="0" y="175310"/>
                                </a:lnTo>
                                <a:lnTo>
                                  <a:pt x="0" y="4495"/>
                                </a:lnTo>
                                <a:lnTo>
                                  <a:pt x="4508" y="0"/>
                                </a:lnTo>
                                <a:lnTo>
                                  <a:pt x="974788" y="0"/>
                                </a:lnTo>
                                <a:lnTo>
                                  <a:pt x="979284" y="4495"/>
                                </a:lnTo>
                                <a:lnTo>
                                  <a:pt x="9004" y="4495"/>
                                </a:lnTo>
                                <a:lnTo>
                                  <a:pt x="4508" y="8991"/>
                                </a:lnTo>
                                <a:lnTo>
                                  <a:pt x="9004" y="8991"/>
                                </a:lnTo>
                                <a:lnTo>
                                  <a:pt x="9004" y="170815"/>
                                </a:lnTo>
                                <a:lnTo>
                                  <a:pt x="4508" y="170815"/>
                                </a:lnTo>
                                <a:lnTo>
                                  <a:pt x="9004" y="175310"/>
                                </a:lnTo>
                                <a:lnTo>
                                  <a:pt x="979284" y="175310"/>
                                </a:lnTo>
                                <a:lnTo>
                                  <a:pt x="979068" y="176707"/>
                                </a:lnTo>
                                <a:lnTo>
                                  <a:pt x="978433" y="177952"/>
                                </a:lnTo>
                                <a:lnTo>
                                  <a:pt x="977430" y="178955"/>
                                </a:lnTo>
                                <a:lnTo>
                                  <a:pt x="976185" y="179590"/>
                                </a:lnTo>
                                <a:lnTo>
                                  <a:pt x="974788" y="179819"/>
                                </a:lnTo>
                                <a:close/>
                              </a:path>
                              <a:path w="979805" h="180340">
                                <a:moveTo>
                                  <a:pt x="9004" y="8991"/>
                                </a:moveTo>
                                <a:lnTo>
                                  <a:pt x="4508" y="8991"/>
                                </a:lnTo>
                                <a:lnTo>
                                  <a:pt x="9004" y="4495"/>
                                </a:lnTo>
                                <a:lnTo>
                                  <a:pt x="9004" y="8991"/>
                                </a:lnTo>
                                <a:close/>
                              </a:path>
                              <a:path w="979805" h="180340">
                                <a:moveTo>
                                  <a:pt x="970280" y="8991"/>
                                </a:moveTo>
                                <a:lnTo>
                                  <a:pt x="9004" y="8991"/>
                                </a:lnTo>
                                <a:lnTo>
                                  <a:pt x="9004" y="4495"/>
                                </a:lnTo>
                                <a:lnTo>
                                  <a:pt x="970280" y="4495"/>
                                </a:lnTo>
                                <a:lnTo>
                                  <a:pt x="970280" y="8991"/>
                                </a:lnTo>
                                <a:close/>
                              </a:path>
                              <a:path w="979805" h="180340">
                                <a:moveTo>
                                  <a:pt x="970280" y="175310"/>
                                </a:moveTo>
                                <a:lnTo>
                                  <a:pt x="970280" y="4495"/>
                                </a:lnTo>
                                <a:lnTo>
                                  <a:pt x="974788" y="8991"/>
                                </a:lnTo>
                                <a:lnTo>
                                  <a:pt x="979284" y="8991"/>
                                </a:lnTo>
                                <a:lnTo>
                                  <a:pt x="979284" y="170815"/>
                                </a:lnTo>
                                <a:lnTo>
                                  <a:pt x="974788" y="170815"/>
                                </a:lnTo>
                                <a:lnTo>
                                  <a:pt x="970280" y="175310"/>
                                </a:lnTo>
                                <a:close/>
                              </a:path>
                              <a:path w="979805" h="180340">
                                <a:moveTo>
                                  <a:pt x="979284" y="8991"/>
                                </a:moveTo>
                                <a:lnTo>
                                  <a:pt x="974788" y="8991"/>
                                </a:lnTo>
                                <a:lnTo>
                                  <a:pt x="970280" y="4495"/>
                                </a:lnTo>
                                <a:lnTo>
                                  <a:pt x="979284" y="4495"/>
                                </a:lnTo>
                                <a:lnTo>
                                  <a:pt x="979284" y="8991"/>
                                </a:lnTo>
                                <a:close/>
                              </a:path>
                              <a:path w="979805" h="180340">
                                <a:moveTo>
                                  <a:pt x="9004" y="175310"/>
                                </a:moveTo>
                                <a:lnTo>
                                  <a:pt x="4508" y="170815"/>
                                </a:lnTo>
                                <a:lnTo>
                                  <a:pt x="9004" y="170815"/>
                                </a:lnTo>
                                <a:lnTo>
                                  <a:pt x="9004" y="175310"/>
                                </a:lnTo>
                                <a:close/>
                              </a:path>
                              <a:path w="979805" h="180340">
                                <a:moveTo>
                                  <a:pt x="970280" y="175310"/>
                                </a:moveTo>
                                <a:lnTo>
                                  <a:pt x="9004" y="175310"/>
                                </a:lnTo>
                                <a:lnTo>
                                  <a:pt x="9004" y="170815"/>
                                </a:lnTo>
                                <a:lnTo>
                                  <a:pt x="970280" y="170815"/>
                                </a:lnTo>
                                <a:lnTo>
                                  <a:pt x="970280" y="175310"/>
                                </a:lnTo>
                                <a:close/>
                              </a:path>
                              <a:path w="979805" h="180340">
                                <a:moveTo>
                                  <a:pt x="979284" y="175310"/>
                                </a:moveTo>
                                <a:lnTo>
                                  <a:pt x="970280" y="175310"/>
                                </a:lnTo>
                                <a:lnTo>
                                  <a:pt x="974788" y="170815"/>
                                </a:lnTo>
                                <a:lnTo>
                                  <a:pt x="979284" y="170815"/>
                                </a:lnTo>
                                <a:lnTo>
                                  <a:pt x="979284" y="175310"/>
                                </a:lnTo>
                                <a:close/>
                              </a:path>
                            </a:pathLst>
                          </a:custGeom>
                          <a:solidFill>
                            <a:srgbClr val="56575B"/>
                          </a:solidFill>
                        </wps:spPr>
                        <wps:bodyPr wrap="square" lIns="0" tIns="0" rIns="0" bIns="0" rtlCol="0">
                          <a:noAutofit/>
                        </wps:bodyPr>
                      </wps:wsp>
                      <wps:wsp>
                        <wps:cNvPr id="105" name="Graphic 105"/>
                        <wps:cNvSpPr/>
                        <wps:spPr>
                          <a:xfrm>
                            <a:off x="313880" y="18465"/>
                            <a:ext cx="303530" cy="210820"/>
                          </a:xfrm>
                          <a:custGeom>
                            <a:avLst/>
                            <a:gdLst/>
                            <a:ahLst/>
                            <a:cxnLst/>
                            <a:rect l="l" t="t" r="r" b="b"/>
                            <a:pathLst>
                              <a:path w="303530" h="210820">
                                <a:moveTo>
                                  <a:pt x="303275" y="210311"/>
                                </a:moveTo>
                                <a:lnTo>
                                  <a:pt x="0" y="210311"/>
                                </a:lnTo>
                                <a:lnTo>
                                  <a:pt x="0" y="0"/>
                                </a:lnTo>
                                <a:lnTo>
                                  <a:pt x="303275" y="0"/>
                                </a:lnTo>
                                <a:lnTo>
                                  <a:pt x="303275" y="210311"/>
                                </a:lnTo>
                                <a:close/>
                              </a:path>
                            </a:pathLst>
                          </a:custGeom>
                          <a:solidFill>
                            <a:srgbClr val="FFFFFF"/>
                          </a:solidFill>
                        </wps:spPr>
                        <wps:bodyPr wrap="square" lIns="0" tIns="0" rIns="0" bIns="0" rtlCol="0">
                          <a:noAutofit/>
                        </wps:bodyPr>
                      </wps:wsp>
                      <wps:wsp>
                        <wps:cNvPr id="106" name="Graphic 106"/>
                        <wps:cNvSpPr/>
                        <wps:spPr>
                          <a:xfrm>
                            <a:off x="310578" y="15290"/>
                            <a:ext cx="309880" cy="217170"/>
                          </a:xfrm>
                          <a:custGeom>
                            <a:avLst/>
                            <a:gdLst/>
                            <a:ahLst/>
                            <a:cxnLst/>
                            <a:rect l="l" t="t" r="r" b="b"/>
                            <a:pathLst>
                              <a:path w="309880" h="217170">
                                <a:moveTo>
                                  <a:pt x="306069" y="217170"/>
                                </a:moveTo>
                                <a:lnTo>
                                  <a:pt x="3809" y="217170"/>
                                </a:lnTo>
                                <a:lnTo>
                                  <a:pt x="2349" y="216877"/>
                                </a:lnTo>
                                <a:lnTo>
                                  <a:pt x="1117" y="216052"/>
                                </a:lnTo>
                                <a:lnTo>
                                  <a:pt x="292" y="214820"/>
                                </a:lnTo>
                                <a:lnTo>
                                  <a:pt x="0" y="213359"/>
                                </a:lnTo>
                                <a:lnTo>
                                  <a:pt x="0" y="3809"/>
                                </a:lnTo>
                                <a:lnTo>
                                  <a:pt x="292" y="2349"/>
                                </a:lnTo>
                                <a:lnTo>
                                  <a:pt x="1117" y="1117"/>
                                </a:lnTo>
                                <a:lnTo>
                                  <a:pt x="2349" y="292"/>
                                </a:lnTo>
                                <a:lnTo>
                                  <a:pt x="3809" y="0"/>
                                </a:lnTo>
                                <a:lnTo>
                                  <a:pt x="306069" y="0"/>
                                </a:lnTo>
                                <a:lnTo>
                                  <a:pt x="307530" y="292"/>
                                </a:lnTo>
                                <a:lnTo>
                                  <a:pt x="308762" y="1117"/>
                                </a:lnTo>
                                <a:lnTo>
                                  <a:pt x="309587" y="2349"/>
                                </a:lnTo>
                                <a:lnTo>
                                  <a:pt x="309880" y="3809"/>
                                </a:lnTo>
                                <a:lnTo>
                                  <a:pt x="7619" y="3809"/>
                                </a:lnTo>
                                <a:lnTo>
                                  <a:pt x="3809" y="7620"/>
                                </a:lnTo>
                                <a:lnTo>
                                  <a:pt x="7619" y="7620"/>
                                </a:lnTo>
                                <a:lnTo>
                                  <a:pt x="7619" y="209550"/>
                                </a:lnTo>
                                <a:lnTo>
                                  <a:pt x="3809" y="209550"/>
                                </a:lnTo>
                                <a:lnTo>
                                  <a:pt x="7619" y="213359"/>
                                </a:lnTo>
                                <a:lnTo>
                                  <a:pt x="309880" y="213359"/>
                                </a:lnTo>
                                <a:lnTo>
                                  <a:pt x="309587" y="214820"/>
                                </a:lnTo>
                                <a:lnTo>
                                  <a:pt x="308762" y="216052"/>
                                </a:lnTo>
                                <a:lnTo>
                                  <a:pt x="307530" y="216877"/>
                                </a:lnTo>
                                <a:lnTo>
                                  <a:pt x="306069" y="217170"/>
                                </a:lnTo>
                                <a:close/>
                              </a:path>
                              <a:path w="309880" h="217170">
                                <a:moveTo>
                                  <a:pt x="7619" y="7620"/>
                                </a:moveTo>
                                <a:lnTo>
                                  <a:pt x="3809" y="7620"/>
                                </a:lnTo>
                                <a:lnTo>
                                  <a:pt x="7619" y="3809"/>
                                </a:lnTo>
                                <a:lnTo>
                                  <a:pt x="7619" y="7620"/>
                                </a:lnTo>
                                <a:close/>
                              </a:path>
                              <a:path w="309880" h="217170">
                                <a:moveTo>
                                  <a:pt x="302259" y="7620"/>
                                </a:moveTo>
                                <a:lnTo>
                                  <a:pt x="7619" y="7620"/>
                                </a:lnTo>
                                <a:lnTo>
                                  <a:pt x="7619" y="3809"/>
                                </a:lnTo>
                                <a:lnTo>
                                  <a:pt x="302259" y="3809"/>
                                </a:lnTo>
                                <a:lnTo>
                                  <a:pt x="302259" y="7620"/>
                                </a:lnTo>
                                <a:close/>
                              </a:path>
                              <a:path w="309880" h="217170">
                                <a:moveTo>
                                  <a:pt x="302259" y="213359"/>
                                </a:moveTo>
                                <a:lnTo>
                                  <a:pt x="302259" y="3809"/>
                                </a:lnTo>
                                <a:lnTo>
                                  <a:pt x="306069" y="7620"/>
                                </a:lnTo>
                                <a:lnTo>
                                  <a:pt x="309880" y="7620"/>
                                </a:lnTo>
                                <a:lnTo>
                                  <a:pt x="309880" y="209550"/>
                                </a:lnTo>
                                <a:lnTo>
                                  <a:pt x="306069" y="209550"/>
                                </a:lnTo>
                                <a:lnTo>
                                  <a:pt x="302259" y="213359"/>
                                </a:lnTo>
                                <a:close/>
                              </a:path>
                              <a:path w="309880" h="217170">
                                <a:moveTo>
                                  <a:pt x="309880" y="7620"/>
                                </a:moveTo>
                                <a:lnTo>
                                  <a:pt x="306069" y="7620"/>
                                </a:lnTo>
                                <a:lnTo>
                                  <a:pt x="302259" y="3809"/>
                                </a:lnTo>
                                <a:lnTo>
                                  <a:pt x="309880" y="3809"/>
                                </a:lnTo>
                                <a:lnTo>
                                  <a:pt x="309880" y="7620"/>
                                </a:lnTo>
                                <a:close/>
                              </a:path>
                              <a:path w="309880" h="217170">
                                <a:moveTo>
                                  <a:pt x="7619" y="213359"/>
                                </a:moveTo>
                                <a:lnTo>
                                  <a:pt x="3809" y="209550"/>
                                </a:lnTo>
                                <a:lnTo>
                                  <a:pt x="7619" y="209550"/>
                                </a:lnTo>
                                <a:lnTo>
                                  <a:pt x="7619" y="213359"/>
                                </a:lnTo>
                                <a:close/>
                              </a:path>
                              <a:path w="309880" h="217170">
                                <a:moveTo>
                                  <a:pt x="302259" y="213359"/>
                                </a:moveTo>
                                <a:lnTo>
                                  <a:pt x="7619" y="213359"/>
                                </a:lnTo>
                                <a:lnTo>
                                  <a:pt x="7619" y="209550"/>
                                </a:lnTo>
                                <a:lnTo>
                                  <a:pt x="302259" y="209550"/>
                                </a:lnTo>
                                <a:lnTo>
                                  <a:pt x="302259" y="213359"/>
                                </a:lnTo>
                                <a:close/>
                              </a:path>
                              <a:path w="309880" h="217170">
                                <a:moveTo>
                                  <a:pt x="309880" y="213359"/>
                                </a:moveTo>
                                <a:lnTo>
                                  <a:pt x="302259" y="213359"/>
                                </a:lnTo>
                                <a:lnTo>
                                  <a:pt x="306069" y="209550"/>
                                </a:lnTo>
                                <a:lnTo>
                                  <a:pt x="309880" y="209550"/>
                                </a:lnTo>
                                <a:lnTo>
                                  <a:pt x="309880" y="213359"/>
                                </a:lnTo>
                                <a:close/>
                              </a:path>
                            </a:pathLst>
                          </a:custGeom>
                          <a:solidFill>
                            <a:srgbClr val="000000"/>
                          </a:solidFill>
                        </wps:spPr>
                        <wps:bodyPr wrap="square" lIns="0" tIns="0" rIns="0" bIns="0" rtlCol="0">
                          <a:noAutofit/>
                        </wps:bodyPr>
                      </wps:wsp>
                      <wps:wsp>
                        <wps:cNvPr id="107" name="Textbox 107"/>
                        <wps:cNvSpPr txBox="1"/>
                        <wps:spPr>
                          <a:xfrm>
                            <a:off x="0" y="0"/>
                            <a:ext cx="979805" cy="233045"/>
                          </a:xfrm>
                          <a:prstGeom prst="rect">
                            <a:avLst/>
                          </a:prstGeom>
                        </wps:spPr>
                        <wps:txbx>
                          <w:txbxContent>
                            <w:p w14:paraId="4F6C09C0">
                              <w:pPr>
                                <w:spacing w:before="108"/>
                                <w:ind w:left="0" w:right="131" w:firstLine="0"/>
                                <w:jc w:val="center"/>
                                <w:rPr>
                                  <w:sz w:val="22"/>
                                </w:rPr>
                              </w:pPr>
                              <w:r>
                                <w:rPr>
                                  <w:spacing w:val="-10"/>
                                  <w:sz w:val="22"/>
                                </w:rPr>
                                <w:t>1</w:t>
                              </w:r>
                            </w:p>
                          </w:txbxContent>
                        </wps:txbx>
                        <wps:bodyPr wrap="square" lIns="0" tIns="0" rIns="0" bIns="0" rtlCol="0">
                          <a:noAutofit/>
                        </wps:bodyPr>
                      </wps:wsp>
                    </wpg:wgp>
                  </a:graphicData>
                </a:graphic>
              </wp:anchor>
            </w:drawing>
          </mc:Choice>
          <mc:Fallback>
            <w:pict>
              <v:group id="_x0000_s1026" o:spid="_x0000_s1026" o:spt="203" style="position:absolute;left:0pt;margin-left:205.4pt;margin-top:-2.5pt;height:18.35pt;width:77.15pt;mso-position-horizontal-relative:page;z-index:-251644928;mso-width-relative:page;mso-height-relative:page;" coordsize="979805,233045" o:gfxdata="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">
                <o:lock v:ext="edit" aspectratio="f"/>
                <v:shape id="Graphic 104" o:spid="_x0000_s1026" o:spt="100" style="position:absolute;left:0;top:0;height:180340;width:979805;" fillcolor="#56575B" filled="t" stroked="f" coordsize="979805,180340" o:gfxdata="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1a9bvQAA&#10;ANwAAAAPAAAAAAAAAAEAIAAAACIAAABkcnMvZG93bnJldi54bWxQSwECFAAUAAAACACHTuJAMy8F&#10;njsAAAA5AAAAEAAAAAAAAAABACAAAAAMAQAAZHJzL3NoYXBleG1sLnhtbFBLBQYAAAAABgAGAFsB&#10;AAC2AwAAAAA=&#10;" path="m974788,179819l4508,179819,3111,179590,1866,178955,863,177952,228,176707,0,175310,0,4495,4508,0,974788,0,979284,4495,9004,4495,4508,8991,9004,8991,9004,170815,4508,170815,9004,175310,979284,175310,979068,176707,978433,177952,977430,178955,976185,179590,974788,179819xem9004,8991l4508,8991,9004,4495,9004,8991xem970280,8991l9004,8991,9004,4495,970280,4495,970280,8991xem970280,175310l970280,4495,974788,8991,979284,8991,979284,170815,974788,170815,970280,175310xem979284,8991l974788,8991,970280,4495,979284,4495,979284,8991xem9004,175310l4508,170815,9004,170815,9004,175310xem970280,175310l9004,175310,9004,170815,970280,170815,970280,175310xem979284,175310l970280,175310,974788,170815,979284,170815,979284,175310xe">
                  <v:fill on="t" focussize="0,0"/>
                  <v:stroke on="f"/>
                  <v:imagedata o:title=""/>
                  <o:lock v:ext="edit" aspectratio="f"/>
                  <v:textbox inset="0mm,0mm,0mm,0mm"/>
                </v:shape>
                <v:shape id="Graphic 105" o:spid="_x0000_s1026" o:spt="100" style="position:absolute;left:313880;top:18465;height:210820;width:303530;" fillcolor="#FFFFFF" filled="t" stroked="f" coordsize="303530,210820" o:gfxdata="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rfSvQAA&#10;ANwAAAAPAAAAAAAAAAEAIAAAACIAAABkcnMvZG93bnJldi54bWxQSwECFAAUAAAACACHTuJAMy8F&#10;njsAAAA5AAAAEAAAAAAAAAABACAAAAAMAQAAZHJzL3NoYXBleG1sLnhtbFBLBQYAAAAABgAGAFsB&#10;AAC2AwAAAAA=&#10;" path="m303275,210311l0,210311,0,0,303275,0,303275,210311xe">
                  <v:fill on="t" focussize="0,0"/>
                  <v:stroke on="f"/>
                  <v:imagedata o:title=""/>
                  <o:lock v:ext="edit" aspectratio="f"/>
                  <v:textbox inset="0mm,0mm,0mm,0mm"/>
                </v:shape>
                <v:shape id="Graphic 106" o:spid="_x0000_s1026" o:spt="100" style="position:absolute;left:310578;top:15290;height:217170;width:309880;" fillcolor="#000000" filled="t" stroked="f" coordsize="309880,217170" o:gfxdata="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HCT2ugAAANwA&#10;AAAPAAAAAAAAAAEAIAAAACIAAABkcnMvZG93bnJldi54bWxQSwECFAAUAAAACACHTuJAMy8FnjsA&#10;AAA5AAAAEAAAAAAAAAABACAAAAAJAQAAZHJzL3NoYXBleG1sLnhtbFBLBQYAAAAABgAGAFsBAACz&#10;AwAAAAA=&#10;" path="m306069,217170l3809,217170,2349,216877,1117,216052,292,214820,0,213359,0,3809,292,2349,1117,1117,2349,292,3809,0,306069,0,307530,292,308762,1117,309587,2349,309880,3809,7619,3809,3809,7620,7619,7620,7619,209550,3809,209550,7619,213359,309880,213359,309587,214820,308762,216052,307530,216877,306069,217170xem7619,7620l3809,7620,7619,3809,7619,7620xem302259,7620l7619,7620,7619,3809,302259,3809,302259,7620xem302259,213359l302259,3809,306069,7620,309880,7620,309880,209550,306069,209550,302259,213359xem309880,7620l306069,7620,302259,3809,309880,3809,309880,7620xem7619,213359l3809,209550,7619,209550,7619,213359xem302259,213359l7619,213359,7619,209550,302259,209550,302259,213359xem309880,213359l302259,213359,306069,209550,309880,209550,309880,213359xe">
                  <v:fill on="t" focussize="0,0"/>
                  <v:stroke on="f"/>
                  <v:imagedata o:title=""/>
                  <o:lock v:ext="edit" aspectratio="f"/>
                  <v:textbox inset="0mm,0mm,0mm,0mm"/>
                </v:shape>
                <v:shape id="Textbox 107" o:spid="_x0000_s1026" o:spt="202" type="#_x0000_t202" style="position:absolute;left:0;top:0;height:233045;width:979805;" filled="f" stroked="f" coordsize="21600,21600" o:gfxdata="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ac4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6C09C0">
                        <w:pPr>
                          <w:spacing w:before="108"/>
                          <w:ind w:left="0" w:right="131" w:firstLine="0"/>
                          <w:jc w:val="center"/>
                          <w:rPr>
                            <w:sz w:val="22"/>
                          </w:rPr>
                        </w:pPr>
                        <w:r>
                          <w:rPr>
                            <w:spacing w:val="-10"/>
                            <w:sz w:val="22"/>
                          </w:rPr>
                          <w:t>1</w:t>
                        </w:r>
                      </w:p>
                    </w:txbxContent>
                  </v:textbox>
                </v:shape>
              </v:group>
            </w:pict>
          </mc:Fallback>
        </mc:AlternateContent>
      </w:r>
      <w:r>
        <w:rPr>
          <w:color w:val="56575B"/>
        </w:rPr>
        <w:t>Number</w:t>
      </w:r>
      <w:r>
        <w:rPr>
          <w:color w:val="56575B"/>
          <w:spacing w:val="-1"/>
        </w:rPr>
        <w:t xml:space="preserve"> </w:t>
      </w:r>
      <w:r>
        <w:rPr>
          <w:color w:val="56575B"/>
        </w:rPr>
        <w:t>of</w:t>
      </w:r>
      <w:r>
        <w:rPr>
          <w:color w:val="56575B"/>
          <w:spacing w:val="-1"/>
        </w:rPr>
        <w:t xml:space="preserve"> </w:t>
      </w:r>
      <w:r>
        <w:rPr>
          <w:color w:val="56575B"/>
        </w:rPr>
        <w:t>required</w:t>
      </w:r>
      <w:r>
        <w:rPr>
          <w:color w:val="56575B"/>
          <w:spacing w:val="3"/>
        </w:rPr>
        <w:t xml:space="preserve"> </w:t>
      </w:r>
      <w:r>
        <w:rPr>
          <w:color w:val="56575B"/>
        </w:rPr>
        <w:t>approvers per</w:t>
      </w:r>
      <w:r>
        <w:rPr>
          <w:color w:val="56575B"/>
          <w:spacing w:val="3"/>
        </w:rPr>
        <w:t xml:space="preserve"> </w:t>
      </w:r>
      <w:r>
        <w:rPr>
          <w:color w:val="56575B"/>
          <w:spacing w:val="-2"/>
        </w:rPr>
        <w:t>transaction</w:t>
      </w:r>
      <w:r>
        <w:rPr>
          <w:color w:val="56575B"/>
        </w:rPr>
        <w:tab/>
      </w:r>
      <w:r>
        <w:rPr>
          <w:color w:val="56575B"/>
          <w:spacing w:val="-2"/>
        </w:rPr>
        <w:t>(MANDATORY)</w:t>
      </w:r>
    </w:p>
    <w:p w14:paraId="2AFEACD3">
      <w:pPr>
        <w:pStyle w:val="9"/>
        <w:spacing w:after="0"/>
        <w:sectPr>
          <w:type w:val="continuous"/>
          <w:pgSz w:w="11920" w:h="16850"/>
          <w:pgMar w:top="280" w:right="141" w:bottom="1140" w:left="141" w:header="0" w:footer="958" w:gutter="0"/>
          <w:cols w:space="720" w:num="1"/>
        </w:sectPr>
      </w:pPr>
    </w:p>
    <w:p w14:paraId="043D6E5E">
      <w:pPr>
        <w:pStyle w:val="9"/>
        <w:spacing w:before="54" w:line="264" w:lineRule="auto"/>
        <w:ind w:left="579" w:right="880"/>
        <w:jc w:val="both"/>
      </w:pPr>
      <w:r>
        <mc:AlternateContent>
          <mc:Choice Requires="wps">
            <w:drawing>
              <wp:anchor distT="0" distB="0" distL="0" distR="0" simplePos="0" relativeHeight="251673600" behindDoc="1" locked="0" layoutInCell="1" allowOverlap="1">
                <wp:simplePos x="0" y="0"/>
                <wp:positionH relativeFrom="page">
                  <wp:posOffset>1745615</wp:posOffset>
                </wp:positionH>
                <wp:positionV relativeFrom="paragraph">
                  <wp:posOffset>520065</wp:posOffset>
                </wp:positionV>
                <wp:extent cx="1807845" cy="679450"/>
                <wp:effectExtent l="0" t="0" r="0" b="0"/>
                <wp:wrapNone/>
                <wp:docPr id="108" name="Graphic 108"/>
                <wp:cNvGraphicFramePr/>
                <a:graphic xmlns:a="http://schemas.openxmlformats.org/drawingml/2006/main">
                  <a:graphicData uri="http://schemas.microsoft.com/office/word/2010/wordprocessingShape">
                    <wps:wsp>
                      <wps:cNvSpPr/>
                      <wps:spPr>
                        <a:xfrm>
                          <a:off x="0" y="0"/>
                          <a:ext cx="1807845" cy="679450"/>
                        </a:xfrm>
                        <a:custGeom>
                          <a:avLst/>
                          <a:gdLst/>
                          <a:ahLst/>
                          <a:cxnLst/>
                          <a:rect l="l" t="t" r="r" b="b"/>
                          <a:pathLst>
                            <a:path w="1807845" h="679450">
                              <a:moveTo>
                                <a:pt x="1807324" y="359460"/>
                              </a:moveTo>
                              <a:lnTo>
                                <a:pt x="1802828" y="354952"/>
                              </a:lnTo>
                              <a:lnTo>
                                <a:pt x="1798320" y="354952"/>
                              </a:lnTo>
                              <a:lnTo>
                                <a:pt x="1798320" y="363956"/>
                              </a:lnTo>
                              <a:lnTo>
                                <a:pt x="1798320" y="669925"/>
                              </a:lnTo>
                              <a:lnTo>
                                <a:pt x="9004" y="669925"/>
                              </a:lnTo>
                              <a:lnTo>
                                <a:pt x="9004" y="363956"/>
                              </a:lnTo>
                              <a:lnTo>
                                <a:pt x="1798320" y="363956"/>
                              </a:lnTo>
                              <a:lnTo>
                                <a:pt x="1798320" y="354952"/>
                              </a:lnTo>
                              <a:lnTo>
                                <a:pt x="4508" y="354952"/>
                              </a:lnTo>
                              <a:lnTo>
                                <a:pt x="3111" y="355180"/>
                              </a:lnTo>
                              <a:lnTo>
                                <a:pt x="1866" y="355815"/>
                              </a:lnTo>
                              <a:lnTo>
                                <a:pt x="863" y="356819"/>
                              </a:lnTo>
                              <a:lnTo>
                                <a:pt x="228" y="358063"/>
                              </a:lnTo>
                              <a:lnTo>
                                <a:pt x="0" y="359460"/>
                              </a:lnTo>
                              <a:lnTo>
                                <a:pt x="0" y="674420"/>
                              </a:lnTo>
                              <a:lnTo>
                                <a:pt x="4508" y="678916"/>
                              </a:lnTo>
                              <a:lnTo>
                                <a:pt x="1802828" y="678916"/>
                              </a:lnTo>
                              <a:lnTo>
                                <a:pt x="1807324" y="674420"/>
                              </a:lnTo>
                              <a:lnTo>
                                <a:pt x="1807324" y="669925"/>
                              </a:lnTo>
                              <a:lnTo>
                                <a:pt x="1807324" y="363956"/>
                              </a:lnTo>
                              <a:lnTo>
                                <a:pt x="1807324" y="359460"/>
                              </a:lnTo>
                              <a:close/>
                            </a:path>
                            <a:path w="1807845" h="679450">
                              <a:moveTo>
                                <a:pt x="1807324" y="4495"/>
                              </a:moveTo>
                              <a:lnTo>
                                <a:pt x="1802828" y="0"/>
                              </a:lnTo>
                              <a:lnTo>
                                <a:pt x="1798320" y="0"/>
                              </a:lnTo>
                              <a:lnTo>
                                <a:pt x="1798320" y="8991"/>
                              </a:lnTo>
                              <a:lnTo>
                                <a:pt x="1798320" y="314947"/>
                              </a:lnTo>
                              <a:lnTo>
                                <a:pt x="9004" y="314947"/>
                              </a:lnTo>
                              <a:lnTo>
                                <a:pt x="9004" y="8991"/>
                              </a:lnTo>
                              <a:lnTo>
                                <a:pt x="1798320" y="8991"/>
                              </a:lnTo>
                              <a:lnTo>
                                <a:pt x="1798320" y="0"/>
                              </a:lnTo>
                              <a:lnTo>
                                <a:pt x="4508" y="0"/>
                              </a:lnTo>
                              <a:lnTo>
                                <a:pt x="3111" y="215"/>
                              </a:lnTo>
                              <a:lnTo>
                                <a:pt x="1866" y="850"/>
                              </a:lnTo>
                              <a:lnTo>
                                <a:pt x="863" y="1854"/>
                              </a:lnTo>
                              <a:lnTo>
                                <a:pt x="228" y="3098"/>
                              </a:lnTo>
                              <a:lnTo>
                                <a:pt x="0" y="4495"/>
                              </a:lnTo>
                              <a:lnTo>
                                <a:pt x="0" y="319455"/>
                              </a:lnTo>
                              <a:lnTo>
                                <a:pt x="4508" y="323951"/>
                              </a:lnTo>
                              <a:lnTo>
                                <a:pt x="1802828" y="323951"/>
                              </a:lnTo>
                              <a:lnTo>
                                <a:pt x="1807324" y="319455"/>
                              </a:lnTo>
                              <a:lnTo>
                                <a:pt x="1807324" y="314947"/>
                              </a:lnTo>
                              <a:lnTo>
                                <a:pt x="1807324" y="8991"/>
                              </a:lnTo>
                              <a:lnTo>
                                <a:pt x="1807324" y="4495"/>
                              </a:lnTo>
                              <a:close/>
                            </a:path>
                          </a:pathLst>
                        </a:custGeom>
                        <a:solidFill>
                          <a:srgbClr val="56575B"/>
                        </a:solidFill>
                      </wps:spPr>
                      <wps:bodyPr wrap="square" lIns="0" tIns="0" rIns="0" bIns="0" rtlCol="0">
                        <a:noAutofit/>
                      </wps:bodyPr>
                    </wps:wsp>
                  </a:graphicData>
                </a:graphic>
              </wp:anchor>
            </w:drawing>
          </mc:Choice>
          <mc:Fallback>
            <w:pict>
              <v:shape id="Graphic 108" o:spid="_x0000_s1026" o:spt="100" style="position:absolute;left:0pt;margin-left:137.45pt;margin-top:40.95pt;height:53.5pt;width:142.35pt;mso-position-horizontal-relative:page;z-index:-251642880;mso-width-relative:page;mso-height-relative:page;" fillcolor="#56575B" filled="t" stroked="f" coordsize="1807845,679450" o:gfxdata="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kU/Z8NcAAAAK&#10;AQAADwAAAAAAAAABACAAAAAiAAAAZHJzL2Rvd25yZXYueG1sUEsBAhQAFAAAAAgAh07iQL6DFfg6&#10;AwAA6gsAAA4AAAAAAAAAAQAgAAAAJgEAAGRycy9lMm9Eb2MueG1sUEsFBgAAAAAGAAYAWQEAANIG&#10;AAAAAA==&#10;" path="m1807324,359460l1802828,354952,1798320,354952,1798320,363956,1798320,669925,9004,669925,9004,363956,1798320,363956,1798320,354952,4508,354952,3111,355180,1866,355815,863,356819,228,358063,0,359460,0,674420,4508,678916,1802828,678916,1807324,674420,1807324,669925,1807324,363956,1807324,359460xem1807324,4495l1802828,0,1798320,0,1798320,8991,1798320,314947,9004,314947,9004,8991,1798320,8991,1798320,0,4508,0,3111,215,1866,850,863,1854,228,3098,0,4495,0,319455,4508,323951,1802828,323951,1807324,319455,1807324,314947,1807324,8991,1807324,4495xe">
                <v:fill on="t" focussize="0,0"/>
                <v:stroke on="f"/>
                <v:imagedata o:title=""/>
                <o:lock v:ext="edit" aspectratio="f"/>
                <v:textbox inset="0mm,0mm,0mm,0mm"/>
              </v:shape>
            </w:pict>
          </mc:Fallback>
        </mc:AlternateContent>
      </w:r>
      <w:r>
        <mc:AlternateContent>
          <mc:Choice Requires="wps">
            <w:drawing>
              <wp:anchor distT="0" distB="0" distL="0" distR="0" simplePos="0" relativeHeight="251664384" behindDoc="0" locked="0" layoutInCell="1" allowOverlap="1">
                <wp:simplePos x="0" y="0"/>
                <wp:positionH relativeFrom="page">
                  <wp:posOffset>5042535</wp:posOffset>
                </wp:positionH>
                <wp:positionV relativeFrom="paragraph">
                  <wp:posOffset>520065</wp:posOffset>
                </wp:positionV>
                <wp:extent cx="1767205" cy="679450"/>
                <wp:effectExtent l="0" t="0" r="0" b="0"/>
                <wp:wrapNone/>
                <wp:docPr id="109" name="Graphic 109"/>
                <wp:cNvGraphicFramePr/>
                <a:graphic xmlns:a="http://schemas.openxmlformats.org/drawingml/2006/main">
                  <a:graphicData uri="http://schemas.microsoft.com/office/word/2010/wordprocessingShape">
                    <wps:wsp>
                      <wps:cNvSpPr/>
                      <wps:spPr>
                        <a:xfrm>
                          <a:off x="0" y="0"/>
                          <a:ext cx="1767205" cy="679450"/>
                        </a:xfrm>
                        <a:custGeom>
                          <a:avLst/>
                          <a:gdLst/>
                          <a:ahLst/>
                          <a:cxnLst/>
                          <a:rect l="l" t="t" r="r" b="b"/>
                          <a:pathLst>
                            <a:path w="1767205" h="679450">
                              <a:moveTo>
                                <a:pt x="1766684" y="359460"/>
                              </a:moveTo>
                              <a:lnTo>
                                <a:pt x="1762188" y="354952"/>
                              </a:lnTo>
                              <a:lnTo>
                                <a:pt x="1757680" y="354952"/>
                              </a:lnTo>
                              <a:lnTo>
                                <a:pt x="1757680" y="363956"/>
                              </a:lnTo>
                              <a:lnTo>
                                <a:pt x="1757680" y="669925"/>
                              </a:lnTo>
                              <a:lnTo>
                                <a:pt x="9004" y="669925"/>
                              </a:lnTo>
                              <a:lnTo>
                                <a:pt x="9004" y="363956"/>
                              </a:lnTo>
                              <a:lnTo>
                                <a:pt x="1757680" y="363956"/>
                              </a:lnTo>
                              <a:lnTo>
                                <a:pt x="1757680" y="354952"/>
                              </a:lnTo>
                              <a:lnTo>
                                <a:pt x="4508" y="354952"/>
                              </a:lnTo>
                              <a:lnTo>
                                <a:pt x="3111" y="355180"/>
                              </a:lnTo>
                              <a:lnTo>
                                <a:pt x="1866" y="355815"/>
                              </a:lnTo>
                              <a:lnTo>
                                <a:pt x="863" y="356819"/>
                              </a:lnTo>
                              <a:lnTo>
                                <a:pt x="228" y="358063"/>
                              </a:lnTo>
                              <a:lnTo>
                                <a:pt x="0" y="359460"/>
                              </a:lnTo>
                              <a:lnTo>
                                <a:pt x="0" y="674420"/>
                              </a:lnTo>
                              <a:lnTo>
                                <a:pt x="4508" y="678916"/>
                              </a:lnTo>
                              <a:lnTo>
                                <a:pt x="1762188" y="678916"/>
                              </a:lnTo>
                              <a:lnTo>
                                <a:pt x="1766684" y="674420"/>
                              </a:lnTo>
                              <a:lnTo>
                                <a:pt x="1766684" y="669925"/>
                              </a:lnTo>
                              <a:lnTo>
                                <a:pt x="1766684" y="363956"/>
                              </a:lnTo>
                              <a:lnTo>
                                <a:pt x="1766684" y="359460"/>
                              </a:lnTo>
                              <a:close/>
                            </a:path>
                            <a:path w="1767205" h="679450">
                              <a:moveTo>
                                <a:pt x="1766684" y="4495"/>
                              </a:moveTo>
                              <a:lnTo>
                                <a:pt x="1762188" y="0"/>
                              </a:lnTo>
                              <a:lnTo>
                                <a:pt x="1757680" y="0"/>
                              </a:lnTo>
                              <a:lnTo>
                                <a:pt x="1757680" y="8991"/>
                              </a:lnTo>
                              <a:lnTo>
                                <a:pt x="1757680" y="314947"/>
                              </a:lnTo>
                              <a:lnTo>
                                <a:pt x="9004" y="314947"/>
                              </a:lnTo>
                              <a:lnTo>
                                <a:pt x="9004" y="8991"/>
                              </a:lnTo>
                              <a:lnTo>
                                <a:pt x="1757680" y="8991"/>
                              </a:lnTo>
                              <a:lnTo>
                                <a:pt x="1757680" y="0"/>
                              </a:lnTo>
                              <a:lnTo>
                                <a:pt x="4508" y="0"/>
                              </a:lnTo>
                              <a:lnTo>
                                <a:pt x="3111" y="215"/>
                              </a:lnTo>
                              <a:lnTo>
                                <a:pt x="1866" y="850"/>
                              </a:lnTo>
                              <a:lnTo>
                                <a:pt x="863" y="1854"/>
                              </a:lnTo>
                              <a:lnTo>
                                <a:pt x="228" y="3098"/>
                              </a:lnTo>
                              <a:lnTo>
                                <a:pt x="0" y="4495"/>
                              </a:lnTo>
                              <a:lnTo>
                                <a:pt x="0" y="319455"/>
                              </a:lnTo>
                              <a:lnTo>
                                <a:pt x="4508" y="323951"/>
                              </a:lnTo>
                              <a:lnTo>
                                <a:pt x="1762188" y="323951"/>
                              </a:lnTo>
                              <a:lnTo>
                                <a:pt x="1766684" y="319455"/>
                              </a:lnTo>
                              <a:lnTo>
                                <a:pt x="1766684" y="314947"/>
                              </a:lnTo>
                              <a:lnTo>
                                <a:pt x="1766684" y="8991"/>
                              </a:lnTo>
                              <a:lnTo>
                                <a:pt x="1766684" y="4495"/>
                              </a:lnTo>
                              <a:close/>
                            </a:path>
                          </a:pathLst>
                        </a:custGeom>
                        <a:solidFill>
                          <a:srgbClr val="56575B"/>
                        </a:solidFill>
                      </wps:spPr>
                      <wps:bodyPr wrap="square" lIns="0" tIns="0" rIns="0" bIns="0" rtlCol="0">
                        <a:noAutofit/>
                      </wps:bodyPr>
                    </wps:wsp>
                  </a:graphicData>
                </a:graphic>
              </wp:anchor>
            </w:drawing>
          </mc:Choice>
          <mc:Fallback>
            <w:pict>
              <v:shape id="Graphic 109" o:spid="_x0000_s1026" o:spt="100" style="position:absolute;left:0pt;margin-left:397.05pt;margin-top:40.95pt;height:53.5pt;width:139.15pt;mso-position-horizontal-relative:page;z-index:251664384;mso-width-relative:page;mso-height-relative:page;" fillcolor="#56575B" filled="t" stroked="f" coordsize="1767205,679450" o:gfxdata="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DVX+Lj2QAA&#10;AAsBAAAPAAAAAAAAAAEAIAAAACIAAABkcnMvZG93bnJldi54bWxQSwECFAAUAAAACACHTuJAICyA&#10;2DoDAADqCwAADgAAAAAAAAABACAAAAAoAQAAZHJzL2Uyb0RvYy54bWxQSwUGAAAAAAYABgBZAQAA&#10;1AYAAAAA&#10;" path="m1766684,359460l1762188,354952,1757680,354952,1757680,363956,1757680,669925,9004,669925,9004,363956,1757680,363956,1757680,354952,4508,354952,3111,355180,1866,355815,863,356819,228,358063,0,359460,0,674420,4508,678916,1762188,678916,1766684,674420,1766684,669925,1766684,363956,1766684,359460xem1766684,4495l1762188,0,1757680,0,1757680,8991,1757680,314947,9004,314947,9004,8991,1757680,8991,1757680,0,4508,0,3111,215,1866,850,863,1854,228,3098,0,4495,0,319455,4508,323951,1762188,323951,1766684,319455,1766684,314947,1766684,8991,1766684,4495xe">
                <v:fill on="t" focussize="0,0"/>
                <v:stroke on="f"/>
                <v:imagedata o:title=""/>
                <o:lock v:ext="edit" aspectratio="f"/>
                <v:textbox inset="0mm,0mm,0mm,0mm"/>
              </v:shape>
            </w:pict>
          </mc:Fallback>
        </mc:AlternateContent>
      </w:r>
      <w:r>
        <w:rPr>
          <w:rFonts w:ascii="Lucida Sans Unicode"/>
          <w:color w:val="56575B"/>
        </w:rPr>
        <w:t>Declaration</w:t>
      </w:r>
      <w:r>
        <w:rPr>
          <w:rFonts w:ascii="Lucida Sans Unicode"/>
          <w:color w:val="56575B"/>
          <w:spacing w:val="-13"/>
        </w:rPr>
        <w:t xml:space="preserve"> </w:t>
      </w:r>
      <w:r>
        <w:rPr>
          <w:rFonts w:ascii="Lucida Sans Unicode"/>
          <w:color w:val="56575B"/>
        </w:rPr>
        <w:t>by</w:t>
      </w:r>
      <w:r>
        <w:rPr>
          <w:rFonts w:ascii="Lucida Sans Unicode"/>
          <w:color w:val="56575B"/>
          <w:spacing w:val="-13"/>
        </w:rPr>
        <w:t xml:space="preserve"> </w:t>
      </w:r>
      <w:r>
        <w:rPr>
          <w:rFonts w:ascii="Lucida Sans Unicode"/>
          <w:color w:val="56575B"/>
        </w:rPr>
        <w:t>Applicant</w:t>
      </w:r>
      <w:r>
        <w:rPr>
          <w:rFonts w:ascii="Lucida Sans Unicode"/>
          <w:color w:val="56575B"/>
          <w:spacing w:val="-12"/>
        </w:rPr>
        <w:t xml:space="preserve"> </w:t>
      </w:r>
      <w:r>
        <w:rPr>
          <w:rFonts w:ascii="Lucida Sans Unicode"/>
          <w:color w:val="56575B"/>
        </w:rPr>
        <w:t>(s)</w:t>
      </w:r>
      <w:r>
        <w:rPr>
          <w:rFonts w:ascii="Lucida Sans Unicode"/>
          <w:color w:val="56575B"/>
          <w:spacing w:val="-13"/>
        </w:rPr>
        <w:t xml:space="preserve"> </w:t>
      </w:r>
      <w:r>
        <w:rPr>
          <w:color w:val="56575B"/>
        </w:rPr>
        <w:t>I/</w:t>
      </w:r>
      <w:r>
        <w:rPr>
          <w:color w:val="56575B"/>
          <w:spacing w:val="-11"/>
        </w:rPr>
        <w:t xml:space="preserve"> </w:t>
      </w:r>
      <w:r>
        <w:rPr>
          <w:color w:val="56575B"/>
        </w:rPr>
        <w:t>We</w:t>
      </w:r>
      <w:r>
        <w:rPr>
          <w:color w:val="56575B"/>
          <w:spacing w:val="-10"/>
        </w:rPr>
        <w:t xml:space="preserve"> </w:t>
      </w:r>
      <w:r>
        <w:rPr>
          <w:color w:val="56575B"/>
        </w:rPr>
        <w:t>agree</w:t>
      </w:r>
      <w:r>
        <w:rPr>
          <w:color w:val="56575B"/>
          <w:spacing w:val="-11"/>
        </w:rPr>
        <w:t xml:space="preserve"> </w:t>
      </w:r>
      <w:r>
        <w:rPr>
          <w:color w:val="56575B"/>
        </w:rPr>
        <w:t>to</w:t>
      </w:r>
      <w:r>
        <w:rPr>
          <w:color w:val="56575B"/>
          <w:spacing w:val="-11"/>
        </w:rPr>
        <w:t xml:space="preserve"> </w:t>
      </w:r>
      <w:r>
        <w:rPr>
          <w:color w:val="56575B"/>
        </w:rPr>
        <w:t>be</w:t>
      </w:r>
      <w:r>
        <w:rPr>
          <w:color w:val="56575B"/>
          <w:spacing w:val="-10"/>
        </w:rPr>
        <w:t xml:space="preserve"> </w:t>
      </w:r>
      <w:r>
        <w:rPr>
          <w:color w:val="56575B"/>
        </w:rPr>
        <w:t>bound</w:t>
      </w:r>
      <w:r>
        <w:rPr>
          <w:color w:val="56575B"/>
          <w:spacing w:val="-11"/>
        </w:rPr>
        <w:t xml:space="preserve"> </w:t>
      </w:r>
      <w:r>
        <w:rPr>
          <w:color w:val="56575B"/>
        </w:rPr>
        <w:t>by</w:t>
      </w:r>
      <w:r>
        <w:rPr>
          <w:color w:val="56575B"/>
          <w:spacing w:val="-10"/>
        </w:rPr>
        <w:t xml:space="preserve"> </w:t>
      </w:r>
      <w:r>
        <w:rPr>
          <w:color w:val="56575B"/>
        </w:rPr>
        <w:t>the</w:t>
      </w:r>
      <w:r>
        <w:rPr>
          <w:color w:val="56575B"/>
          <w:spacing w:val="-11"/>
        </w:rPr>
        <w:t xml:space="preserve"> </w:t>
      </w:r>
      <w:r>
        <w:rPr>
          <w:color w:val="56575B"/>
        </w:rPr>
        <w:t>Terms</w:t>
      </w:r>
      <w:r>
        <w:rPr>
          <w:color w:val="56575B"/>
          <w:spacing w:val="-11"/>
        </w:rPr>
        <w:t xml:space="preserve"> </w:t>
      </w:r>
      <w:r>
        <w:rPr>
          <w:color w:val="56575B"/>
        </w:rPr>
        <w:t>and</w:t>
      </w:r>
      <w:r>
        <w:rPr>
          <w:color w:val="56575B"/>
          <w:spacing w:val="-10"/>
        </w:rPr>
        <w:t xml:space="preserve"> </w:t>
      </w:r>
      <w:r>
        <w:rPr>
          <w:color w:val="56575B"/>
        </w:rPr>
        <w:t>Conditions</w:t>
      </w:r>
      <w:r>
        <w:rPr>
          <w:color w:val="56575B"/>
          <w:spacing w:val="-11"/>
        </w:rPr>
        <w:t xml:space="preserve"> </w:t>
      </w:r>
      <w:r>
        <w:rPr>
          <w:color w:val="56575B"/>
        </w:rPr>
        <w:t>for</w:t>
      </w:r>
      <w:r>
        <w:rPr>
          <w:color w:val="56575B"/>
          <w:spacing w:val="-11"/>
        </w:rPr>
        <w:t xml:space="preserve"> </w:t>
      </w:r>
      <w:r>
        <w:rPr>
          <w:color w:val="56575B"/>
        </w:rPr>
        <w:t>the</w:t>
      </w:r>
      <w:r>
        <w:rPr>
          <w:color w:val="56575B"/>
          <w:spacing w:val="-10"/>
        </w:rPr>
        <w:t xml:space="preserve"> </w:t>
      </w:r>
      <w:r>
        <w:rPr>
          <w:color w:val="56575B"/>
        </w:rPr>
        <w:t>use</w:t>
      </w:r>
      <w:r>
        <w:rPr>
          <w:color w:val="56575B"/>
          <w:spacing w:val="-11"/>
        </w:rPr>
        <w:t xml:space="preserve"> </w:t>
      </w:r>
      <w:r>
        <w:rPr>
          <w:color w:val="56575B"/>
        </w:rPr>
        <w:t>of</w:t>
      </w:r>
      <w:r>
        <w:rPr>
          <w:color w:val="56575B"/>
          <w:spacing w:val="-10"/>
        </w:rPr>
        <w:t xml:space="preserve"> </w:t>
      </w:r>
      <w:r>
        <w:rPr>
          <w:color w:val="56575B"/>
        </w:rPr>
        <w:t>this</w:t>
      </w:r>
      <w:r>
        <w:rPr>
          <w:color w:val="56575B"/>
          <w:spacing w:val="-11"/>
        </w:rPr>
        <w:t xml:space="preserve"> </w:t>
      </w:r>
      <w:r>
        <w:rPr>
          <w:color w:val="56575B"/>
        </w:rPr>
        <w:t>facility</w:t>
      </w:r>
      <w:r>
        <w:rPr>
          <w:color w:val="56575B"/>
          <w:spacing w:val="-11"/>
        </w:rPr>
        <w:t xml:space="preserve"> </w:t>
      </w:r>
      <w:r>
        <w:rPr>
          <w:color w:val="56575B"/>
        </w:rPr>
        <w:t>provided</w:t>
      </w:r>
      <w:r>
        <w:rPr>
          <w:color w:val="56575B"/>
          <w:spacing w:val="-10"/>
        </w:rPr>
        <w:t xml:space="preserve"> </w:t>
      </w:r>
      <w:r>
        <w:rPr>
          <w:color w:val="56575B"/>
        </w:rPr>
        <w:t>in</w:t>
      </w:r>
      <w:r>
        <w:rPr>
          <w:color w:val="56575B"/>
          <w:spacing w:val="-11"/>
        </w:rPr>
        <w:t xml:space="preserve"> </w:t>
      </w:r>
      <w:r>
        <w:rPr>
          <w:color w:val="56575B"/>
        </w:rPr>
        <w:t>the</w:t>
      </w:r>
      <w:r>
        <w:rPr>
          <w:color w:val="56575B"/>
          <w:spacing w:val="-11"/>
        </w:rPr>
        <w:t xml:space="preserve"> </w:t>
      </w:r>
      <w:r>
        <w:rPr>
          <w:color w:val="56575B"/>
        </w:rPr>
        <w:t>Terms</w:t>
      </w:r>
      <w:r>
        <w:rPr>
          <w:color w:val="56575B"/>
          <w:spacing w:val="-10"/>
        </w:rPr>
        <w:t xml:space="preserve"> </w:t>
      </w:r>
      <w:r>
        <w:rPr>
          <w:color w:val="56575B"/>
        </w:rPr>
        <w:t>and</w:t>
      </w:r>
      <w:r>
        <w:rPr>
          <w:color w:val="56575B"/>
          <w:spacing w:val="-11"/>
        </w:rPr>
        <w:t xml:space="preserve"> </w:t>
      </w:r>
      <w:r>
        <w:rPr>
          <w:color w:val="56575B"/>
        </w:rPr>
        <w:t xml:space="preserve">Conditions </w:t>
      </w:r>
      <w:bookmarkStart w:id="20" w:name="_GoBack"/>
      <w:bookmarkEnd w:id="20"/>
      <w:r>
        <w:rPr>
          <w:color w:val="56575B"/>
        </w:rPr>
        <w:t>document hereto attached, and agree to abide by them and such other rules, which may come into force from time to time. I/ We agree to be liable for any unauthorised overdraft, debt, transactions or state of the account, which may arise due to the use of this facility.</w:t>
      </w:r>
    </w:p>
    <w:p w14:paraId="16E19F70">
      <w:pPr>
        <w:pStyle w:val="9"/>
        <w:spacing w:before="57"/>
      </w:pPr>
      <w:r>
        <w:rPr>
          <w:rFonts w:hint="default" w:ascii="Arial"/>
          <w:b/>
          <w:lang w:val="en-ZA"/>
        </w:rPr>
        <w:drawing>
          <wp:anchor distT="0" distB="0" distL="114300" distR="114300" simplePos="0" relativeHeight="251682816" behindDoc="1" locked="0" layoutInCell="1" allowOverlap="1">
            <wp:simplePos x="0" y="0"/>
            <wp:positionH relativeFrom="column">
              <wp:posOffset>5311775</wp:posOffset>
            </wp:positionH>
            <wp:positionV relativeFrom="paragraph">
              <wp:posOffset>70485</wp:posOffset>
            </wp:positionV>
            <wp:extent cx="899795" cy="304800"/>
            <wp:effectExtent l="0" t="0" r="14605" b="0"/>
            <wp:wrapNone/>
            <wp:docPr id="146" name="Picture 146" descr="Dr 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Dr Sig"/>
                    <pic:cNvPicPr>
                      <a:picLocks noChangeAspect="1"/>
                    </pic:cNvPicPr>
                  </pic:nvPicPr>
                  <pic:blipFill>
                    <a:blip r:embed="rId14"/>
                    <a:stretch>
                      <a:fillRect/>
                    </a:stretch>
                  </pic:blipFill>
                  <pic:spPr>
                    <a:xfrm>
                      <a:off x="0" y="0"/>
                      <a:ext cx="899795" cy="304800"/>
                    </a:xfrm>
                    <a:prstGeom prst="rect">
                      <a:avLst/>
                    </a:prstGeom>
                  </pic:spPr>
                </pic:pic>
              </a:graphicData>
            </a:graphic>
          </wp:anchor>
        </w:drawing>
      </w:r>
    </w:p>
    <w:p w14:paraId="1D570ADF">
      <w:pPr>
        <w:pStyle w:val="9"/>
        <w:tabs>
          <w:tab w:val="left" w:pos="5767"/>
        </w:tabs>
        <w:ind w:left="579"/>
        <w:jc w:val="both"/>
      </w:pPr>
      <w:r>
        <mc:AlternateContent>
          <mc:Choice Requires="wps">
            <w:drawing>
              <wp:anchor distT="0" distB="0" distL="0" distR="0" simplePos="0" relativeHeight="251665408" behindDoc="0" locked="0" layoutInCell="1" allowOverlap="1">
                <wp:simplePos x="0" y="0"/>
                <wp:positionH relativeFrom="page">
                  <wp:posOffset>1913890</wp:posOffset>
                </wp:positionH>
                <wp:positionV relativeFrom="paragraph">
                  <wp:posOffset>-53340</wp:posOffset>
                </wp:positionV>
                <wp:extent cx="732790" cy="260985"/>
                <wp:effectExtent l="0" t="0" r="0" b="0"/>
                <wp:wrapNone/>
                <wp:docPr id="110" name="Graphic 110"/>
                <wp:cNvGraphicFramePr/>
                <a:graphic xmlns:a="http://schemas.openxmlformats.org/drawingml/2006/main">
                  <a:graphicData uri="http://schemas.microsoft.com/office/word/2010/wordprocessingShape">
                    <wps:wsp>
                      <wps:cNvSpPr/>
                      <wps:spPr>
                        <a:xfrm>
                          <a:off x="0" y="0"/>
                          <a:ext cx="732790" cy="260985"/>
                        </a:xfrm>
                        <a:custGeom>
                          <a:avLst/>
                          <a:gdLst/>
                          <a:ahLst/>
                          <a:cxnLst/>
                          <a:rect l="l" t="t" r="r" b="b"/>
                          <a:pathLst>
                            <a:path w="732790" h="260985">
                              <a:moveTo>
                                <a:pt x="107492" y="249847"/>
                              </a:moveTo>
                              <a:lnTo>
                                <a:pt x="120778" y="210601"/>
                              </a:lnTo>
                              <a:lnTo>
                                <a:pt x="125502" y="192727"/>
                              </a:lnTo>
                              <a:lnTo>
                                <a:pt x="127717" y="184169"/>
                              </a:lnTo>
                              <a:lnTo>
                                <a:pt x="129998" y="175544"/>
                              </a:lnTo>
                              <a:lnTo>
                                <a:pt x="132346" y="166852"/>
                              </a:lnTo>
                              <a:lnTo>
                                <a:pt x="134594" y="158002"/>
                              </a:lnTo>
                              <a:lnTo>
                                <a:pt x="141000" y="120208"/>
                              </a:lnTo>
                              <a:lnTo>
                                <a:pt x="145295" y="75012"/>
                              </a:lnTo>
                              <a:lnTo>
                                <a:pt x="146386" y="47329"/>
                              </a:lnTo>
                              <a:lnTo>
                                <a:pt x="146748" y="39203"/>
                              </a:lnTo>
                              <a:lnTo>
                                <a:pt x="147177" y="31999"/>
                              </a:lnTo>
                              <a:lnTo>
                                <a:pt x="147675" y="25717"/>
                              </a:lnTo>
                              <a:lnTo>
                                <a:pt x="148374" y="17970"/>
                              </a:lnTo>
                              <a:lnTo>
                                <a:pt x="148907" y="11976"/>
                              </a:lnTo>
                              <a:lnTo>
                                <a:pt x="149263" y="7747"/>
                              </a:lnTo>
                              <a:lnTo>
                                <a:pt x="149618" y="3517"/>
                              </a:lnTo>
                              <a:lnTo>
                                <a:pt x="149961" y="1231"/>
                              </a:lnTo>
                              <a:lnTo>
                                <a:pt x="150317" y="876"/>
                              </a:lnTo>
                              <a:lnTo>
                                <a:pt x="150672" y="520"/>
                              </a:lnTo>
                              <a:lnTo>
                                <a:pt x="151371" y="1930"/>
                              </a:lnTo>
                              <a:lnTo>
                                <a:pt x="152438" y="5105"/>
                              </a:lnTo>
                              <a:lnTo>
                                <a:pt x="153492" y="8280"/>
                              </a:lnTo>
                              <a:lnTo>
                                <a:pt x="155955" y="13919"/>
                              </a:lnTo>
                              <a:lnTo>
                                <a:pt x="174104" y="52679"/>
                              </a:lnTo>
                              <a:lnTo>
                                <a:pt x="178499" y="62192"/>
                              </a:lnTo>
                              <a:lnTo>
                                <a:pt x="199248" y="105146"/>
                              </a:lnTo>
                              <a:lnTo>
                                <a:pt x="222115" y="147501"/>
                              </a:lnTo>
                              <a:lnTo>
                                <a:pt x="227634" y="157608"/>
                              </a:lnTo>
                              <a:lnTo>
                                <a:pt x="232954" y="167585"/>
                              </a:lnTo>
                              <a:lnTo>
                                <a:pt x="238074" y="177431"/>
                              </a:lnTo>
                              <a:lnTo>
                                <a:pt x="243062" y="186908"/>
                              </a:lnTo>
                              <a:lnTo>
                                <a:pt x="247986" y="195794"/>
                              </a:lnTo>
                              <a:lnTo>
                                <a:pt x="252843" y="204086"/>
                              </a:lnTo>
                              <a:lnTo>
                                <a:pt x="257632" y="211785"/>
                              </a:lnTo>
                              <a:lnTo>
                                <a:pt x="262095" y="218921"/>
                              </a:lnTo>
                              <a:lnTo>
                                <a:pt x="265960" y="225529"/>
                              </a:lnTo>
                              <a:lnTo>
                                <a:pt x="269230" y="231609"/>
                              </a:lnTo>
                              <a:lnTo>
                                <a:pt x="271906" y="237159"/>
                              </a:lnTo>
                              <a:lnTo>
                                <a:pt x="275081" y="244208"/>
                              </a:lnTo>
                              <a:lnTo>
                                <a:pt x="277545" y="249491"/>
                              </a:lnTo>
                              <a:lnTo>
                                <a:pt x="279311" y="253022"/>
                              </a:lnTo>
                              <a:lnTo>
                                <a:pt x="281076" y="256540"/>
                              </a:lnTo>
                              <a:lnTo>
                                <a:pt x="281952" y="258826"/>
                              </a:lnTo>
                              <a:lnTo>
                                <a:pt x="281952" y="259892"/>
                              </a:lnTo>
                              <a:lnTo>
                                <a:pt x="281952" y="260946"/>
                              </a:lnTo>
                              <a:lnTo>
                                <a:pt x="281419" y="260769"/>
                              </a:lnTo>
                              <a:lnTo>
                                <a:pt x="280365" y="259359"/>
                              </a:lnTo>
                              <a:lnTo>
                                <a:pt x="279311" y="257949"/>
                              </a:lnTo>
                              <a:lnTo>
                                <a:pt x="275780" y="255841"/>
                              </a:lnTo>
                              <a:lnTo>
                                <a:pt x="269786" y="253022"/>
                              </a:lnTo>
                              <a:lnTo>
                                <a:pt x="263804" y="250202"/>
                              </a:lnTo>
                              <a:lnTo>
                                <a:pt x="257987" y="247383"/>
                              </a:lnTo>
                              <a:lnTo>
                                <a:pt x="252348" y="244563"/>
                              </a:lnTo>
                              <a:lnTo>
                                <a:pt x="247458" y="242382"/>
                              </a:lnTo>
                              <a:lnTo>
                                <a:pt x="205428" y="229889"/>
                              </a:lnTo>
                              <a:lnTo>
                                <a:pt x="162742" y="220244"/>
                              </a:lnTo>
                              <a:lnTo>
                                <a:pt x="122928" y="213212"/>
                              </a:lnTo>
                              <a:lnTo>
                                <a:pt x="75777" y="206105"/>
                              </a:lnTo>
                              <a:lnTo>
                                <a:pt x="41236" y="202628"/>
                              </a:lnTo>
                              <a:lnTo>
                                <a:pt x="35242" y="201561"/>
                              </a:lnTo>
                              <a:lnTo>
                                <a:pt x="32423" y="200152"/>
                              </a:lnTo>
                              <a:lnTo>
                                <a:pt x="29603" y="198755"/>
                              </a:lnTo>
                              <a:lnTo>
                                <a:pt x="31368" y="197688"/>
                              </a:lnTo>
                              <a:lnTo>
                                <a:pt x="77926" y="191733"/>
                              </a:lnTo>
                              <a:lnTo>
                                <a:pt x="116484" y="184302"/>
                              </a:lnTo>
                              <a:lnTo>
                                <a:pt x="162179" y="172708"/>
                              </a:lnTo>
                              <a:lnTo>
                                <a:pt x="209661" y="155754"/>
                              </a:lnTo>
                              <a:lnTo>
                                <a:pt x="250958" y="130087"/>
                              </a:lnTo>
                              <a:lnTo>
                                <a:pt x="282486" y="101841"/>
                              </a:lnTo>
                              <a:lnTo>
                                <a:pt x="305739" y="62725"/>
                              </a:lnTo>
                              <a:lnTo>
                                <a:pt x="313321" y="25895"/>
                              </a:lnTo>
                              <a:lnTo>
                                <a:pt x="314020" y="21145"/>
                              </a:lnTo>
                              <a:lnTo>
                                <a:pt x="314731" y="18326"/>
                              </a:lnTo>
                              <a:lnTo>
                                <a:pt x="315429" y="15506"/>
                              </a:lnTo>
                              <a:lnTo>
                                <a:pt x="315785" y="17094"/>
                              </a:lnTo>
                              <a:lnTo>
                                <a:pt x="315785" y="23075"/>
                              </a:lnTo>
                              <a:lnTo>
                                <a:pt x="315785" y="29070"/>
                              </a:lnTo>
                              <a:lnTo>
                                <a:pt x="316141" y="37350"/>
                              </a:lnTo>
                              <a:lnTo>
                                <a:pt x="321102" y="77062"/>
                              </a:lnTo>
                              <a:lnTo>
                                <a:pt x="329796" y="114528"/>
                              </a:lnTo>
                              <a:lnTo>
                                <a:pt x="339802" y="152193"/>
                              </a:lnTo>
                              <a:lnTo>
                                <a:pt x="349618" y="184302"/>
                              </a:lnTo>
                              <a:lnTo>
                                <a:pt x="352425" y="193189"/>
                              </a:lnTo>
                              <a:lnTo>
                                <a:pt x="354506" y="200820"/>
                              </a:lnTo>
                              <a:lnTo>
                                <a:pt x="355860" y="207196"/>
                              </a:lnTo>
                              <a:lnTo>
                                <a:pt x="356488" y="212318"/>
                              </a:lnTo>
                              <a:lnTo>
                                <a:pt x="356844" y="218300"/>
                              </a:lnTo>
                              <a:lnTo>
                                <a:pt x="357200" y="219887"/>
                              </a:lnTo>
                              <a:lnTo>
                                <a:pt x="357543" y="217068"/>
                              </a:lnTo>
                              <a:lnTo>
                                <a:pt x="357898" y="214249"/>
                              </a:lnTo>
                              <a:lnTo>
                                <a:pt x="357543" y="207200"/>
                              </a:lnTo>
                              <a:lnTo>
                                <a:pt x="352922" y="164608"/>
                              </a:lnTo>
                              <a:lnTo>
                                <a:pt x="349355" y="137614"/>
                              </a:lnTo>
                              <a:lnTo>
                                <a:pt x="347503" y="123377"/>
                              </a:lnTo>
                              <a:lnTo>
                                <a:pt x="342184" y="79376"/>
                              </a:lnTo>
                              <a:lnTo>
                                <a:pt x="340105" y="42113"/>
                              </a:lnTo>
                              <a:lnTo>
                                <a:pt x="340501" y="31968"/>
                              </a:lnTo>
                              <a:lnTo>
                                <a:pt x="356666" y="0"/>
                              </a:lnTo>
                              <a:lnTo>
                                <a:pt x="364426" y="1409"/>
                              </a:lnTo>
                              <a:lnTo>
                                <a:pt x="399010" y="27240"/>
                              </a:lnTo>
                              <a:lnTo>
                                <a:pt x="421513" y="61137"/>
                              </a:lnTo>
                              <a:lnTo>
                                <a:pt x="444610" y="103360"/>
                              </a:lnTo>
                              <a:lnTo>
                                <a:pt x="452704" y="118224"/>
                              </a:lnTo>
                              <a:lnTo>
                                <a:pt x="460664" y="132697"/>
                              </a:lnTo>
                              <a:lnTo>
                                <a:pt x="481774" y="168973"/>
                              </a:lnTo>
                              <a:lnTo>
                                <a:pt x="508736" y="199097"/>
                              </a:lnTo>
                              <a:lnTo>
                                <a:pt x="525652" y="207556"/>
                              </a:lnTo>
                              <a:lnTo>
                                <a:pt x="530948" y="205447"/>
                              </a:lnTo>
                              <a:lnTo>
                                <a:pt x="548255" y="169367"/>
                              </a:lnTo>
                              <a:lnTo>
                                <a:pt x="550240" y="122586"/>
                              </a:lnTo>
                              <a:lnTo>
                                <a:pt x="550173" y="109932"/>
                              </a:lnTo>
                              <a:lnTo>
                                <a:pt x="548884" y="61502"/>
                              </a:lnTo>
                              <a:lnTo>
                                <a:pt x="547893" y="41612"/>
                              </a:lnTo>
                              <a:lnTo>
                                <a:pt x="547463" y="33254"/>
                              </a:lnTo>
                              <a:lnTo>
                                <a:pt x="547098" y="26021"/>
                              </a:lnTo>
                              <a:lnTo>
                                <a:pt x="546798" y="19913"/>
                              </a:lnTo>
                              <a:lnTo>
                                <a:pt x="546455" y="12509"/>
                              </a:lnTo>
                              <a:lnTo>
                                <a:pt x="546633" y="8636"/>
                              </a:lnTo>
                              <a:lnTo>
                                <a:pt x="547331" y="8280"/>
                              </a:lnTo>
                              <a:lnTo>
                                <a:pt x="548043" y="7924"/>
                              </a:lnTo>
                              <a:lnTo>
                                <a:pt x="549097" y="11976"/>
                              </a:lnTo>
                              <a:lnTo>
                                <a:pt x="550506" y="20434"/>
                              </a:lnTo>
                              <a:lnTo>
                                <a:pt x="551728" y="27273"/>
                              </a:lnTo>
                              <a:lnTo>
                                <a:pt x="562797" y="75414"/>
                              </a:lnTo>
                              <a:lnTo>
                                <a:pt x="578921" y="122851"/>
                              </a:lnTo>
                              <a:lnTo>
                                <a:pt x="607333" y="163287"/>
                              </a:lnTo>
                              <a:lnTo>
                                <a:pt x="635355" y="195267"/>
                              </a:lnTo>
                              <a:lnTo>
                                <a:pt x="654646" y="212839"/>
                              </a:lnTo>
                              <a:lnTo>
                                <a:pt x="659053" y="217601"/>
                              </a:lnTo>
                              <a:lnTo>
                                <a:pt x="660463" y="220776"/>
                              </a:lnTo>
                              <a:lnTo>
                                <a:pt x="661873" y="223939"/>
                              </a:lnTo>
                              <a:lnTo>
                                <a:pt x="661873" y="225704"/>
                              </a:lnTo>
                              <a:lnTo>
                                <a:pt x="660463" y="226060"/>
                              </a:lnTo>
                              <a:lnTo>
                                <a:pt x="659053" y="226415"/>
                              </a:lnTo>
                              <a:lnTo>
                                <a:pt x="655002" y="226415"/>
                              </a:lnTo>
                              <a:lnTo>
                                <a:pt x="648309" y="226060"/>
                              </a:lnTo>
                              <a:lnTo>
                                <a:pt x="642389" y="225793"/>
                              </a:lnTo>
                              <a:lnTo>
                                <a:pt x="634688" y="225528"/>
                              </a:lnTo>
                              <a:lnTo>
                                <a:pt x="625206" y="225265"/>
                              </a:lnTo>
                              <a:lnTo>
                                <a:pt x="613943" y="225005"/>
                              </a:lnTo>
                              <a:lnTo>
                                <a:pt x="600955" y="224706"/>
                              </a:lnTo>
                              <a:lnTo>
                                <a:pt x="586319" y="224340"/>
                              </a:lnTo>
                              <a:lnTo>
                                <a:pt x="570032" y="223911"/>
                              </a:lnTo>
                              <a:lnTo>
                                <a:pt x="552094" y="223418"/>
                              </a:lnTo>
                              <a:lnTo>
                                <a:pt x="532827" y="222920"/>
                              </a:lnTo>
                              <a:lnTo>
                                <a:pt x="491326" y="222128"/>
                              </a:lnTo>
                              <a:lnTo>
                                <a:pt x="446194" y="221597"/>
                              </a:lnTo>
                              <a:lnTo>
                                <a:pt x="399412" y="221330"/>
                              </a:lnTo>
                              <a:lnTo>
                                <a:pt x="375526" y="221297"/>
                              </a:lnTo>
                              <a:lnTo>
                                <a:pt x="351765" y="221297"/>
                              </a:lnTo>
                              <a:lnTo>
                                <a:pt x="328602" y="221297"/>
                              </a:lnTo>
                              <a:lnTo>
                                <a:pt x="200545" y="221297"/>
                              </a:lnTo>
                              <a:lnTo>
                                <a:pt x="180814" y="221232"/>
                              </a:lnTo>
                              <a:lnTo>
                                <a:pt x="125996" y="220243"/>
                              </a:lnTo>
                              <a:lnTo>
                                <a:pt x="77426" y="218361"/>
                              </a:lnTo>
                              <a:lnTo>
                                <a:pt x="36788" y="215355"/>
                              </a:lnTo>
                              <a:lnTo>
                                <a:pt x="711" y="202806"/>
                              </a:lnTo>
                              <a:lnTo>
                                <a:pt x="0" y="199631"/>
                              </a:lnTo>
                              <a:lnTo>
                                <a:pt x="46765" y="186150"/>
                              </a:lnTo>
                              <a:lnTo>
                                <a:pt x="99039" y="178619"/>
                              </a:lnTo>
                              <a:lnTo>
                                <a:pt x="144500" y="172669"/>
                              </a:lnTo>
                              <a:lnTo>
                                <a:pt x="170010" y="169366"/>
                              </a:lnTo>
                              <a:lnTo>
                                <a:pt x="196840" y="165800"/>
                              </a:lnTo>
                              <a:lnTo>
                                <a:pt x="224989" y="161969"/>
                              </a:lnTo>
                              <a:lnTo>
                                <a:pt x="254457" y="157873"/>
                              </a:lnTo>
                              <a:lnTo>
                                <a:pt x="284692" y="153677"/>
                              </a:lnTo>
                              <a:lnTo>
                                <a:pt x="315123" y="149547"/>
                              </a:lnTo>
                              <a:lnTo>
                                <a:pt x="345752" y="145481"/>
                              </a:lnTo>
                              <a:lnTo>
                                <a:pt x="376580" y="141478"/>
                              </a:lnTo>
                              <a:lnTo>
                                <a:pt x="407143" y="137482"/>
                              </a:lnTo>
                              <a:lnTo>
                                <a:pt x="466089" y="129290"/>
                              </a:lnTo>
                              <a:lnTo>
                                <a:pt x="522058" y="120865"/>
                              </a:lnTo>
                              <a:lnTo>
                                <a:pt x="574655" y="112407"/>
                              </a:lnTo>
                              <a:lnTo>
                                <a:pt x="623788" y="103949"/>
                              </a:lnTo>
                              <a:lnTo>
                                <a:pt x="669252" y="95496"/>
                              </a:lnTo>
                              <a:lnTo>
                                <a:pt x="690600" y="91274"/>
                              </a:lnTo>
                              <a:lnTo>
                                <a:pt x="732358" y="82816"/>
                              </a:lnTo>
                            </a:path>
                          </a:pathLst>
                        </a:custGeom>
                        <a:ln w="12700">
                          <a:solidFill>
                            <a:srgbClr val="333333"/>
                          </a:solidFill>
                          <a:prstDash val="solid"/>
                        </a:ln>
                      </wps:spPr>
                      <wps:bodyPr wrap="square" lIns="0" tIns="0" rIns="0" bIns="0" rtlCol="0">
                        <a:noAutofit/>
                      </wps:bodyPr>
                    </wps:wsp>
                  </a:graphicData>
                </a:graphic>
              </wp:anchor>
            </w:drawing>
          </mc:Choice>
          <mc:Fallback>
            <w:pict>
              <v:shape id="Graphic 110" o:spid="_x0000_s1026" o:spt="100" style="position:absolute;left:0pt;margin-left:150.7pt;margin-top:-4.2pt;height:20.55pt;width:57.7pt;mso-position-horizontal-relative:page;z-index:251665408;mso-width-relative:page;mso-height-relative:page;" filled="f" stroked="t" coordsize="732790,260985" o:gfxdata="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" path="m107492,249847l120778,210601,125502,192727,127717,184169,129998,175544,132346,166852,134594,158002,141000,120208,145295,75012,146386,47329,146748,39203,147177,31999,147675,25717,148374,17970,148907,11976,149263,7747,149618,3517,149961,1231,150317,876,150672,520,151371,1930,152438,5105,153492,8280,155955,13919,174104,52679,178499,62192,199248,105146,222115,147501,227634,157608,232954,167585,238074,177431,243062,186908,247986,195794,252843,204086,257632,211785,262095,218921,265960,225529,269230,231609,271906,237159,275081,244208,277545,249491,279311,253022,281076,256540,281952,258826,281952,259892,281952,260946,281419,260769,280365,259359,279311,257949,275780,255841,269786,253022,263804,250202,257987,247383,252348,244563,247458,242382,205428,229889,162742,220244,122928,213212,75777,206105,41236,202628,35242,201561,32423,200152,29603,198755,31368,197688,77926,191733,116484,184302,162179,172708,209661,155754,250958,130087,282486,101841,305739,62725,313321,25895,314020,21145,314731,18326,315429,15506,315785,17094,315785,23075,315785,29070,316141,37350,321102,77062,329796,114528,339802,152193,349618,184302,352425,193189,354506,200820,355860,207196,356488,212318,356844,218300,357200,219887,357543,217068,357898,214249,357543,207200,352922,164608,349355,137614,347503,123377,342184,79376,340105,42113,340501,31968,356666,0,364426,1409,399010,27240,421513,61137,444610,103360,452704,118224,460664,132697,481774,168973,508736,199097,525652,207556,530948,205447,548255,169367,550240,122586,550173,109932,548884,61502,547893,41612,547463,33254,547098,26021,546798,19913,546455,12509,546633,8636,547331,8280,548043,7924,549097,11976,550506,20434,551728,27273,562797,75414,578921,122851,607333,163287,635355,195267,654646,212839,659053,217601,660463,220776,661873,223939,661873,225704,660463,226060,659053,226415,655002,226415,648309,226060,642389,225793,634688,225528,625206,225265,613943,225005,600955,224706,586319,224340,570032,223911,552094,223418,532827,222920,491326,222128,446194,221597,399412,221330,375526,221297,351765,221297,328602,221297,200545,221297,180814,221232,125996,220243,77426,218361,36788,215355,711,202806,0,199631,46765,186150,99039,178619,144500,172669,170010,169366,196840,165800,224989,161969,254457,157873,284692,153677,315123,149547,345752,145481,376580,141478,407143,137482,466089,129290,522058,120865,574655,112407,623788,103949,669252,95496,690600,91274,732358,82816e">
                <v:fill on="f" focussize="0,0"/>
                <v:stroke weight="1pt" color="#333333" joinstyle="round"/>
                <v:imagedata o:title=""/>
                <o:lock v:ext="edit" aspectratio="f"/>
                <v:textbox inset="0mm,0mm,0mm,0mm"/>
              </v:shape>
            </w:pict>
          </mc:Fallback>
        </mc:AlternateContent>
      </w:r>
      <w:r>
        <w:rPr>
          <w:color w:val="56575B"/>
          <w:spacing w:val="-2"/>
        </w:rPr>
        <w:t>Authorising</w:t>
      </w:r>
      <w:r>
        <w:rPr>
          <w:color w:val="56575B"/>
          <w:spacing w:val="-3"/>
        </w:rPr>
        <w:t xml:space="preserve"> </w:t>
      </w:r>
      <w:r>
        <w:rPr>
          <w:color w:val="56575B"/>
          <w:spacing w:val="-2"/>
        </w:rPr>
        <w:t>Signature</w:t>
      </w:r>
      <w:r>
        <w:rPr>
          <w:color w:val="56575B"/>
          <w:spacing w:val="4"/>
        </w:rPr>
        <w:t xml:space="preserve"> </w:t>
      </w:r>
      <w:r>
        <w:rPr>
          <w:color w:val="56575B"/>
          <w:spacing w:val="-2"/>
        </w:rPr>
        <w:t>#</w:t>
      </w:r>
      <w:r>
        <w:rPr>
          <w:color w:val="56575B"/>
        </w:rPr>
        <w:t xml:space="preserve"> </w:t>
      </w:r>
      <w:r>
        <w:rPr>
          <w:color w:val="56575B"/>
          <w:spacing w:val="-5"/>
        </w:rPr>
        <w:t>1:</w:t>
      </w:r>
      <w:r>
        <w:rPr>
          <w:color w:val="56575B"/>
        </w:rPr>
        <w:tab/>
      </w:r>
      <w:r>
        <w:rPr>
          <w:color w:val="56575B"/>
        </w:rPr>
        <w:t>Authorising</w:t>
      </w:r>
      <w:r>
        <w:rPr>
          <w:color w:val="56575B"/>
          <w:spacing w:val="-10"/>
        </w:rPr>
        <w:t xml:space="preserve"> </w:t>
      </w:r>
      <w:r>
        <w:rPr>
          <w:color w:val="56575B"/>
        </w:rPr>
        <w:t>Signature</w:t>
      </w:r>
      <w:r>
        <w:rPr>
          <w:color w:val="56575B"/>
          <w:spacing w:val="-7"/>
        </w:rPr>
        <w:t xml:space="preserve"> </w:t>
      </w:r>
      <w:r>
        <w:rPr>
          <w:color w:val="56575B"/>
        </w:rPr>
        <w:t>#</w:t>
      </w:r>
      <w:r>
        <w:rPr>
          <w:color w:val="56575B"/>
          <w:spacing w:val="-10"/>
        </w:rPr>
        <w:t xml:space="preserve"> </w:t>
      </w:r>
      <w:r>
        <w:rPr>
          <w:color w:val="56575B"/>
          <w:spacing w:val="-5"/>
        </w:rPr>
        <w:t>2:</w:t>
      </w:r>
    </w:p>
    <w:p w14:paraId="0BDC6930">
      <w:pPr>
        <w:pStyle w:val="9"/>
      </w:pPr>
    </w:p>
    <w:p w14:paraId="6D26160A">
      <w:pPr>
        <w:pStyle w:val="9"/>
        <w:spacing w:before="172"/>
      </w:pPr>
    </w:p>
    <w:p w14:paraId="7B745FB3">
      <w:pPr>
        <w:pStyle w:val="9"/>
        <w:tabs>
          <w:tab w:val="left" w:pos="5813"/>
        </w:tabs>
        <w:ind w:left="586"/>
        <w:jc w:val="both"/>
      </w:pPr>
      <w:r>
        <w:rPr>
          <w:color w:val="56575B"/>
          <w:spacing w:val="-2"/>
        </w:rPr>
        <w:t>Authorising Signature</w:t>
      </w:r>
      <w:r>
        <w:rPr>
          <w:color w:val="56575B"/>
          <w:spacing w:val="3"/>
        </w:rPr>
        <w:t xml:space="preserve"> </w:t>
      </w:r>
      <w:r>
        <w:rPr>
          <w:color w:val="56575B"/>
          <w:spacing w:val="-2"/>
        </w:rPr>
        <w:t>#</w:t>
      </w:r>
      <w:r>
        <w:rPr>
          <w:color w:val="56575B"/>
          <w:spacing w:val="1"/>
        </w:rPr>
        <w:t xml:space="preserve"> </w:t>
      </w:r>
      <w:r>
        <w:rPr>
          <w:color w:val="56575B"/>
          <w:spacing w:val="-5"/>
        </w:rPr>
        <w:t>3:</w:t>
      </w:r>
      <w:r>
        <w:rPr>
          <w:color w:val="56575B"/>
        </w:rPr>
        <w:tab/>
      </w:r>
      <w:r>
        <w:rPr>
          <w:color w:val="56575B"/>
          <w:spacing w:val="-2"/>
        </w:rPr>
        <w:t>Authorising</w:t>
      </w:r>
      <w:r>
        <w:rPr>
          <w:color w:val="56575B"/>
          <w:spacing w:val="-1"/>
        </w:rPr>
        <w:t xml:space="preserve"> </w:t>
      </w:r>
      <w:r>
        <w:rPr>
          <w:color w:val="56575B"/>
          <w:spacing w:val="-2"/>
        </w:rPr>
        <w:t>Signature</w:t>
      </w:r>
      <w:r>
        <w:rPr>
          <w:color w:val="56575B"/>
          <w:spacing w:val="3"/>
        </w:rPr>
        <w:t xml:space="preserve"> </w:t>
      </w:r>
      <w:r>
        <w:rPr>
          <w:color w:val="56575B"/>
          <w:spacing w:val="-2"/>
        </w:rPr>
        <w:t>#</w:t>
      </w:r>
      <w:r>
        <w:rPr>
          <w:color w:val="56575B"/>
          <w:spacing w:val="4"/>
        </w:rPr>
        <w:t xml:space="preserve"> </w:t>
      </w:r>
      <w:r>
        <w:rPr>
          <w:color w:val="56575B"/>
          <w:spacing w:val="-5"/>
        </w:rPr>
        <w:t>4:</w:t>
      </w:r>
    </w:p>
    <w:p w14:paraId="3B7D0594">
      <w:pPr>
        <w:pStyle w:val="9"/>
        <w:rPr>
          <w:sz w:val="20"/>
        </w:rPr>
      </w:pPr>
    </w:p>
    <w:p w14:paraId="4D24D8F6">
      <w:pPr>
        <w:pStyle w:val="9"/>
        <w:spacing w:before="7"/>
        <w:rPr>
          <w:sz w:val="20"/>
        </w:rPr>
      </w:pPr>
      <w:r>
        <w:rPr>
          <w:sz w:val="20"/>
        </w:rPr>
        <mc:AlternateContent>
          <mc:Choice Requires="wps">
            <w:drawing>
              <wp:anchor distT="0" distB="0" distL="0" distR="0" simplePos="0" relativeHeight="251677696" behindDoc="1" locked="0" layoutInCell="1" allowOverlap="1">
                <wp:simplePos x="0" y="0"/>
                <wp:positionH relativeFrom="page">
                  <wp:posOffset>365125</wp:posOffset>
                </wp:positionH>
                <wp:positionV relativeFrom="paragraph">
                  <wp:posOffset>163195</wp:posOffset>
                </wp:positionV>
                <wp:extent cx="6827520" cy="210820"/>
                <wp:effectExtent l="0" t="0" r="0" b="0"/>
                <wp:wrapTopAndBottom/>
                <wp:docPr id="111" name="Textbox 111"/>
                <wp:cNvGraphicFramePr/>
                <a:graphic xmlns:a="http://schemas.openxmlformats.org/drawingml/2006/main">
                  <a:graphicData uri="http://schemas.microsoft.com/office/word/2010/wordprocessingShape">
                    <wps:wsp>
                      <wps:cNvSpPr txBox="1"/>
                      <wps:spPr>
                        <a:xfrm>
                          <a:off x="0" y="0"/>
                          <a:ext cx="6827520" cy="210820"/>
                        </a:xfrm>
                        <a:prstGeom prst="rect">
                          <a:avLst/>
                        </a:prstGeom>
                        <a:solidFill>
                          <a:srgbClr val="56575B"/>
                        </a:solidFill>
                      </wps:spPr>
                      <wps:txbx>
                        <w:txbxContent>
                          <w:p w14:paraId="705100D1">
                            <w:pPr>
                              <w:spacing w:before="67"/>
                              <w:ind w:left="71" w:right="0" w:firstLine="0"/>
                              <w:jc w:val="left"/>
                              <w:rPr>
                                <w:rFonts w:ascii="Arial"/>
                                <w:b/>
                                <w:color w:val="000000"/>
                                <w:sz w:val="16"/>
                              </w:rPr>
                            </w:pPr>
                            <w:r>
                              <w:rPr>
                                <w:rFonts w:ascii="Arial"/>
                                <w:b/>
                                <w:color w:val="FFFFFF"/>
                                <w:spacing w:val="-4"/>
                                <w:sz w:val="16"/>
                              </w:rPr>
                              <w:t>For</w:t>
                            </w:r>
                            <w:r>
                              <w:rPr>
                                <w:rFonts w:ascii="Arial"/>
                                <w:b/>
                                <w:color w:val="FFFFFF"/>
                                <w:spacing w:val="-16"/>
                                <w:sz w:val="16"/>
                              </w:rPr>
                              <w:t xml:space="preserve"> </w:t>
                            </w:r>
                            <w:r>
                              <w:rPr>
                                <w:rFonts w:ascii="Arial"/>
                                <w:b/>
                                <w:color w:val="FFFFFF"/>
                                <w:spacing w:val="-4"/>
                                <w:sz w:val="16"/>
                              </w:rPr>
                              <w:t>Bank</w:t>
                            </w:r>
                            <w:r>
                              <w:rPr>
                                <w:rFonts w:ascii="Arial"/>
                                <w:b/>
                                <w:color w:val="FFFFFF"/>
                                <w:spacing w:val="-10"/>
                                <w:sz w:val="16"/>
                              </w:rPr>
                              <w:t xml:space="preserve"> </w:t>
                            </w:r>
                            <w:r>
                              <w:rPr>
                                <w:rFonts w:ascii="Arial"/>
                                <w:b/>
                                <w:color w:val="FFFFFF"/>
                                <w:spacing w:val="-4"/>
                                <w:sz w:val="16"/>
                              </w:rPr>
                              <w:t>Use</w:t>
                            </w:r>
                            <w:r>
                              <w:rPr>
                                <w:rFonts w:ascii="Arial"/>
                                <w:b/>
                                <w:color w:val="FFFFFF"/>
                                <w:spacing w:val="-11"/>
                                <w:sz w:val="16"/>
                              </w:rPr>
                              <w:t xml:space="preserve"> </w:t>
                            </w:r>
                            <w:r>
                              <w:rPr>
                                <w:rFonts w:ascii="Arial"/>
                                <w:b/>
                                <w:color w:val="FFFFFF"/>
                                <w:spacing w:val="-4"/>
                                <w:sz w:val="16"/>
                              </w:rPr>
                              <w:t>Only</w:t>
                            </w:r>
                          </w:p>
                        </w:txbxContent>
                      </wps:txbx>
                      <wps:bodyPr wrap="square" lIns="0" tIns="0" rIns="0" bIns="0" rtlCol="0">
                        <a:noAutofit/>
                      </wps:bodyPr>
                    </wps:wsp>
                  </a:graphicData>
                </a:graphic>
              </wp:anchor>
            </w:drawing>
          </mc:Choice>
          <mc:Fallback>
            <w:pict>
              <v:shape id="Textbox 111" o:spid="_x0000_s1026" o:spt="202" type="#_x0000_t202" style="position:absolute;left:0pt;margin-left:28.75pt;margin-top:12.85pt;height:16.6pt;width:537.6pt;mso-position-horizontal-relative:page;mso-wrap-distance-bottom:0pt;mso-wrap-distance-top:0pt;z-index:-251638784;mso-width-relative:page;mso-height-relative:page;" fillcolor="#56575B" filled="t" stroked="f" coordsize="21600,21600" o:gfxdata="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0KMKltUAAAAJAQAADwAAAAAAAAABACAAAAAiAAAAZHJz&#10;L2Rvd25yZXYueG1sUEsBAhQAFAAAAAgAh07iQCK7LizOAQAArAMAAA4AAAAAAAAAAQAgAAAAJAEA&#10;AGRycy9lMm9Eb2MueG1sUEsFBgAAAAAGAAYAWQEAAGQFAAAAAA==&#10;">
                <v:fill on="t" focussize="0,0"/>
                <v:stroke on="f"/>
                <v:imagedata o:title=""/>
                <o:lock v:ext="edit" aspectratio="f"/>
                <v:textbox inset="0mm,0mm,0mm,0mm">
                  <w:txbxContent>
                    <w:p w14:paraId="705100D1">
                      <w:pPr>
                        <w:spacing w:before="67"/>
                        <w:ind w:left="71" w:right="0" w:firstLine="0"/>
                        <w:jc w:val="left"/>
                        <w:rPr>
                          <w:rFonts w:ascii="Arial"/>
                          <w:b/>
                          <w:color w:val="000000"/>
                          <w:sz w:val="16"/>
                        </w:rPr>
                      </w:pPr>
                      <w:r>
                        <w:rPr>
                          <w:rFonts w:ascii="Arial"/>
                          <w:b/>
                          <w:color w:val="FFFFFF"/>
                          <w:spacing w:val="-4"/>
                          <w:sz w:val="16"/>
                        </w:rPr>
                        <w:t>For</w:t>
                      </w:r>
                      <w:r>
                        <w:rPr>
                          <w:rFonts w:ascii="Arial"/>
                          <w:b/>
                          <w:color w:val="FFFFFF"/>
                          <w:spacing w:val="-16"/>
                          <w:sz w:val="16"/>
                        </w:rPr>
                        <w:t xml:space="preserve"> </w:t>
                      </w:r>
                      <w:r>
                        <w:rPr>
                          <w:rFonts w:ascii="Arial"/>
                          <w:b/>
                          <w:color w:val="FFFFFF"/>
                          <w:spacing w:val="-4"/>
                          <w:sz w:val="16"/>
                        </w:rPr>
                        <w:t>Bank</w:t>
                      </w:r>
                      <w:r>
                        <w:rPr>
                          <w:rFonts w:ascii="Arial"/>
                          <w:b/>
                          <w:color w:val="FFFFFF"/>
                          <w:spacing w:val="-10"/>
                          <w:sz w:val="16"/>
                        </w:rPr>
                        <w:t xml:space="preserve"> </w:t>
                      </w:r>
                      <w:r>
                        <w:rPr>
                          <w:rFonts w:ascii="Arial"/>
                          <w:b/>
                          <w:color w:val="FFFFFF"/>
                          <w:spacing w:val="-4"/>
                          <w:sz w:val="16"/>
                        </w:rPr>
                        <w:t>Use</w:t>
                      </w:r>
                      <w:r>
                        <w:rPr>
                          <w:rFonts w:ascii="Arial"/>
                          <w:b/>
                          <w:color w:val="FFFFFF"/>
                          <w:spacing w:val="-11"/>
                          <w:sz w:val="16"/>
                        </w:rPr>
                        <w:t xml:space="preserve"> </w:t>
                      </w:r>
                      <w:r>
                        <w:rPr>
                          <w:rFonts w:ascii="Arial"/>
                          <w:b/>
                          <w:color w:val="FFFFFF"/>
                          <w:spacing w:val="-4"/>
                          <w:sz w:val="16"/>
                        </w:rPr>
                        <w:t>Only</w:t>
                      </w:r>
                    </w:p>
                  </w:txbxContent>
                </v:textbox>
                <w10:wrap type="topAndBottom"/>
              </v:shape>
            </w:pict>
          </mc:Fallback>
        </mc:AlternateContent>
      </w:r>
    </w:p>
    <w:p w14:paraId="2F01EE3F">
      <w:pPr>
        <w:pStyle w:val="9"/>
        <w:spacing w:before="2"/>
        <w:rPr>
          <w:sz w:val="6"/>
        </w:rPr>
      </w:pPr>
    </w:p>
    <w:p w14:paraId="5E198E85">
      <w:pPr>
        <w:pStyle w:val="9"/>
        <w:spacing w:after="0"/>
        <w:rPr>
          <w:sz w:val="6"/>
        </w:rPr>
        <w:sectPr>
          <w:pgSz w:w="11920" w:h="16850"/>
          <w:pgMar w:top="920" w:right="141" w:bottom="1140" w:left="141" w:header="0" w:footer="958" w:gutter="0"/>
          <w:cols w:space="720" w:num="1"/>
        </w:sectPr>
      </w:pPr>
    </w:p>
    <w:p w14:paraId="71B4E6FE">
      <w:pPr>
        <w:pStyle w:val="5"/>
      </w:pPr>
      <w:bookmarkStart w:id="4" w:name="Service Centre"/>
      <w:bookmarkEnd w:id="4"/>
      <w:r>
        <w:rPr>
          <w:color w:val="56575B"/>
          <w:spacing w:val="-2"/>
        </w:rPr>
        <w:t>Service</w:t>
      </w:r>
      <w:r>
        <w:rPr>
          <w:color w:val="56575B"/>
        </w:rPr>
        <w:t xml:space="preserve"> </w:t>
      </w:r>
      <w:r>
        <w:rPr>
          <w:color w:val="56575B"/>
          <w:spacing w:val="-2"/>
        </w:rPr>
        <w:t>Centre</w:t>
      </w:r>
    </w:p>
    <w:p w14:paraId="23EBEC6A">
      <w:pPr>
        <w:pStyle w:val="9"/>
        <w:spacing w:before="110" w:line="614" w:lineRule="auto"/>
        <w:ind w:left="319" w:right="423"/>
      </w:pPr>
      <w:r>
        <mc:AlternateContent>
          <mc:Choice Requires="wps">
            <w:drawing>
              <wp:anchor distT="0" distB="0" distL="0" distR="0" simplePos="0" relativeHeight="251662336" behindDoc="0" locked="0" layoutInCell="1" allowOverlap="1">
                <wp:simplePos x="0" y="0"/>
                <wp:positionH relativeFrom="page">
                  <wp:posOffset>1038225</wp:posOffset>
                </wp:positionH>
                <wp:positionV relativeFrom="paragraph">
                  <wp:posOffset>111760</wp:posOffset>
                </wp:positionV>
                <wp:extent cx="2607945" cy="177165"/>
                <wp:effectExtent l="0" t="0" r="0" b="0"/>
                <wp:wrapNone/>
                <wp:docPr id="112" name="Graphic 112"/>
                <wp:cNvGraphicFramePr/>
                <a:graphic xmlns:a="http://schemas.openxmlformats.org/drawingml/2006/main">
                  <a:graphicData uri="http://schemas.microsoft.com/office/word/2010/wordprocessingShape">
                    <wps:wsp>
                      <wps:cNvSpPr/>
                      <wps:spPr>
                        <a:xfrm>
                          <a:off x="0" y="0"/>
                          <a:ext cx="2607945" cy="177165"/>
                        </a:xfrm>
                        <a:custGeom>
                          <a:avLst/>
                          <a:gdLst/>
                          <a:ahLst/>
                          <a:cxnLst/>
                          <a:rect l="l" t="t" r="r" b="b"/>
                          <a:pathLst>
                            <a:path w="2607945" h="177165">
                              <a:moveTo>
                                <a:pt x="2602915" y="176644"/>
                              </a:moveTo>
                              <a:lnTo>
                                <a:pt x="4495" y="176644"/>
                              </a:lnTo>
                              <a:lnTo>
                                <a:pt x="3098" y="176428"/>
                              </a:lnTo>
                              <a:lnTo>
                                <a:pt x="1854" y="175793"/>
                              </a:lnTo>
                              <a:lnTo>
                                <a:pt x="850" y="174790"/>
                              </a:lnTo>
                              <a:lnTo>
                                <a:pt x="215" y="173545"/>
                              </a:lnTo>
                              <a:lnTo>
                                <a:pt x="0" y="172148"/>
                              </a:lnTo>
                              <a:lnTo>
                                <a:pt x="0" y="4508"/>
                              </a:lnTo>
                              <a:lnTo>
                                <a:pt x="4495" y="0"/>
                              </a:lnTo>
                              <a:lnTo>
                                <a:pt x="2602915" y="0"/>
                              </a:lnTo>
                              <a:lnTo>
                                <a:pt x="2607411" y="4508"/>
                              </a:lnTo>
                              <a:lnTo>
                                <a:pt x="8991" y="4508"/>
                              </a:lnTo>
                              <a:lnTo>
                                <a:pt x="4495" y="9004"/>
                              </a:lnTo>
                              <a:lnTo>
                                <a:pt x="8991" y="9004"/>
                              </a:lnTo>
                              <a:lnTo>
                                <a:pt x="8991" y="167640"/>
                              </a:lnTo>
                              <a:lnTo>
                                <a:pt x="4495" y="167640"/>
                              </a:lnTo>
                              <a:lnTo>
                                <a:pt x="8991" y="172148"/>
                              </a:lnTo>
                              <a:lnTo>
                                <a:pt x="2607411" y="172148"/>
                              </a:lnTo>
                              <a:lnTo>
                                <a:pt x="2607195" y="173545"/>
                              </a:lnTo>
                              <a:lnTo>
                                <a:pt x="2606560" y="174790"/>
                              </a:lnTo>
                              <a:lnTo>
                                <a:pt x="2605557" y="175793"/>
                              </a:lnTo>
                              <a:lnTo>
                                <a:pt x="2604312" y="176428"/>
                              </a:lnTo>
                              <a:lnTo>
                                <a:pt x="2602915" y="176644"/>
                              </a:lnTo>
                              <a:close/>
                            </a:path>
                            <a:path w="2607945" h="177165">
                              <a:moveTo>
                                <a:pt x="8991" y="9004"/>
                              </a:moveTo>
                              <a:lnTo>
                                <a:pt x="4495" y="9004"/>
                              </a:lnTo>
                              <a:lnTo>
                                <a:pt x="8991" y="4508"/>
                              </a:lnTo>
                              <a:lnTo>
                                <a:pt x="8991" y="9004"/>
                              </a:lnTo>
                              <a:close/>
                            </a:path>
                            <a:path w="2607945" h="177165">
                              <a:moveTo>
                                <a:pt x="2598420" y="9004"/>
                              </a:moveTo>
                              <a:lnTo>
                                <a:pt x="8991" y="9004"/>
                              </a:lnTo>
                              <a:lnTo>
                                <a:pt x="8991" y="4508"/>
                              </a:lnTo>
                              <a:lnTo>
                                <a:pt x="2598420" y="4508"/>
                              </a:lnTo>
                              <a:lnTo>
                                <a:pt x="2598420" y="9004"/>
                              </a:lnTo>
                              <a:close/>
                            </a:path>
                            <a:path w="2607945" h="177165">
                              <a:moveTo>
                                <a:pt x="2598420" y="172148"/>
                              </a:moveTo>
                              <a:lnTo>
                                <a:pt x="2598420" y="4508"/>
                              </a:lnTo>
                              <a:lnTo>
                                <a:pt x="2602915" y="9004"/>
                              </a:lnTo>
                              <a:lnTo>
                                <a:pt x="2607411" y="9004"/>
                              </a:lnTo>
                              <a:lnTo>
                                <a:pt x="2607411" y="167640"/>
                              </a:lnTo>
                              <a:lnTo>
                                <a:pt x="2602915" y="167640"/>
                              </a:lnTo>
                              <a:lnTo>
                                <a:pt x="2598420" y="172148"/>
                              </a:lnTo>
                              <a:close/>
                            </a:path>
                            <a:path w="2607945" h="177165">
                              <a:moveTo>
                                <a:pt x="2607411" y="9004"/>
                              </a:moveTo>
                              <a:lnTo>
                                <a:pt x="2602915" y="9004"/>
                              </a:lnTo>
                              <a:lnTo>
                                <a:pt x="2598420" y="4508"/>
                              </a:lnTo>
                              <a:lnTo>
                                <a:pt x="2607411" y="4508"/>
                              </a:lnTo>
                              <a:lnTo>
                                <a:pt x="2607411" y="9004"/>
                              </a:lnTo>
                              <a:close/>
                            </a:path>
                            <a:path w="2607945" h="177165">
                              <a:moveTo>
                                <a:pt x="8991" y="172148"/>
                              </a:moveTo>
                              <a:lnTo>
                                <a:pt x="4495" y="167640"/>
                              </a:lnTo>
                              <a:lnTo>
                                <a:pt x="8991" y="167640"/>
                              </a:lnTo>
                              <a:lnTo>
                                <a:pt x="8991" y="172148"/>
                              </a:lnTo>
                              <a:close/>
                            </a:path>
                            <a:path w="2607945" h="177165">
                              <a:moveTo>
                                <a:pt x="2598420" y="172148"/>
                              </a:moveTo>
                              <a:lnTo>
                                <a:pt x="8991" y="172148"/>
                              </a:lnTo>
                              <a:lnTo>
                                <a:pt x="8991" y="167640"/>
                              </a:lnTo>
                              <a:lnTo>
                                <a:pt x="2598420" y="167640"/>
                              </a:lnTo>
                              <a:lnTo>
                                <a:pt x="2598420" y="172148"/>
                              </a:lnTo>
                              <a:close/>
                            </a:path>
                            <a:path w="2607945" h="177165">
                              <a:moveTo>
                                <a:pt x="2607411" y="172148"/>
                              </a:moveTo>
                              <a:lnTo>
                                <a:pt x="2598420" y="172148"/>
                              </a:lnTo>
                              <a:lnTo>
                                <a:pt x="2602915" y="167640"/>
                              </a:lnTo>
                              <a:lnTo>
                                <a:pt x="2607411" y="167640"/>
                              </a:lnTo>
                              <a:lnTo>
                                <a:pt x="2607411" y="172148"/>
                              </a:lnTo>
                              <a:close/>
                            </a:path>
                          </a:pathLst>
                        </a:custGeom>
                        <a:solidFill>
                          <a:srgbClr val="56575B"/>
                        </a:solidFill>
                      </wps:spPr>
                      <wps:bodyPr wrap="square" lIns="0" tIns="0" rIns="0" bIns="0" rtlCol="0">
                        <a:noAutofit/>
                      </wps:bodyPr>
                    </wps:wsp>
                  </a:graphicData>
                </a:graphic>
              </wp:anchor>
            </w:drawing>
          </mc:Choice>
          <mc:Fallback>
            <w:pict>
              <v:shape id="Graphic 112" o:spid="_x0000_s1026" o:spt="100" style="position:absolute;left:0pt;margin-left:81.75pt;margin-top:8.8pt;height:13.95pt;width:205.35pt;mso-position-horizontal-relative:page;z-index:251662336;mso-width-relative:page;mso-height-relative:page;" fillcolor="#56575B" filled="t" stroked="f" coordsize="2607945,177165" o:gfxdata="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FkgIHtcAAAAJAQAADwAAAAAAAAABACAAAAAiAAAAZHJzL2Rvd25yZXYu&#10;eG1sUEsBAhQAFAAAAAgAh07iQNPSKbaLAwAArA8AAA4AAAAAAAAAAQAgAAAAJgEAAGRycy9lMm9E&#10;b2MueG1sUEsFBgAAAAAGAAYAWQEAACMHAAAAAA==&#10;" path="m2602915,176644l4495,176644,3098,176428,1854,175793,850,174790,215,173545,0,172148,0,4508,4495,0,2602915,0,2607411,4508,8991,4508,4495,9004,8991,9004,8991,167640,4495,167640,8991,172148,2607411,172148,2607195,173545,2606560,174790,2605557,175793,2604312,176428,2602915,176644xem8991,9004l4495,9004,8991,4508,8991,9004xem2598420,9004l8991,9004,8991,4508,2598420,4508,2598420,9004xem2598420,172148l2598420,4508,2602915,9004,2607411,9004,2607411,167640,2602915,167640,2598420,172148xem2607411,9004l2602915,9004,2598420,4508,2607411,4508,2607411,9004xem8991,172148l4495,167640,8991,167640,8991,172148xem2598420,172148l8991,172148,8991,167640,2598420,167640,2598420,172148xem2607411,172148l2598420,172148,2602915,167640,2607411,167640,2607411,172148xe">
                <v:fill on="t" focussize="0,0"/>
                <v:stroke on="f"/>
                <v:imagedata o:title=""/>
                <o:lock v:ext="edit" aspectratio="f"/>
                <v:textbox inset="0mm,0mm,0mm,0mm"/>
              </v:shape>
            </w:pict>
          </mc:Fallback>
        </mc:AlternateContent>
      </w:r>
      <w:r>
        <mc:AlternateContent>
          <mc:Choice Requires="wps">
            <w:drawing>
              <wp:anchor distT="0" distB="0" distL="0" distR="0" simplePos="0" relativeHeight="251663360" behindDoc="0" locked="0" layoutInCell="1" allowOverlap="1">
                <wp:simplePos x="0" y="0"/>
                <wp:positionH relativeFrom="page">
                  <wp:posOffset>1041400</wp:posOffset>
                </wp:positionH>
                <wp:positionV relativeFrom="paragraph">
                  <wp:posOffset>496570</wp:posOffset>
                </wp:positionV>
                <wp:extent cx="2607945" cy="177165"/>
                <wp:effectExtent l="0" t="0" r="0" b="0"/>
                <wp:wrapNone/>
                <wp:docPr id="113" name="Graphic 113"/>
                <wp:cNvGraphicFramePr/>
                <a:graphic xmlns:a="http://schemas.openxmlformats.org/drawingml/2006/main">
                  <a:graphicData uri="http://schemas.microsoft.com/office/word/2010/wordprocessingShape">
                    <wps:wsp>
                      <wps:cNvSpPr/>
                      <wps:spPr>
                        <a:xfrm>
                          <a:off x="0" y="0"/>
                          <a:ext cx="2607945" cy="177165"/>
                        </a:xfrm>
                        <a:custGeom>
                          <a:avLst/>
                          <a:gdLst/>
                          <a:ahLst/>
                          <a:cxnLst/>
                          <a:rect l="l" t="t" r="r" b="b"/>
                          <a:pathLst>
                            <a:path w="2607945" h="177165">
                              <a:moveTo>
                                <a:pt x="2602915" y="176644"/>
                              </a:moveTo>
                              <a:lnTo>
                                <a:pt x="4495" y="176644"/>
                              </a:lnTo>
                              <a:lnTo>
                                <a:pt x="3098" y="176428"/>
                              </a:lnTo>
                              <a:lnTo>
                                <a:pt x="1854" y="175793"/>
                              </a:lnTo>
                              <a:lnTo>
                                <a:pt x="850" y="174790"/>
                              </a:lnTo>
                              <a:lnTo>
                                <a:pt x="215" y="173545"/>
                              </a:lnTo>
                              <a:lnTo>
                                <a:pt x="0" y="172148"/>
                              </a:lnTo>
                              <a:lnTo>
                                <a:pt x="0" y="4508"/>
                              </a:lnTo>
                              <a:lnTo>
                                <a:pt x="4495" y="0"/>
                              </a:lnTo>
                              <a:lnTo>
                                <a:pt x="2602915" y="0"/>
                              </a:lnTo>
                              <a:lnTo>
                                <a:pt x="2607411" y="4508"/>
                              </a:lnTo>
                              <a:lnTo>
                                <a:pt x="8991" y="4508"/>
                              </a:lnTo>
                              <a:lnTo>
                                <a:pt x="4495" y="9004"/>
                              </a:lnTo>
                              <a:lnTo>
                                <a:pt x="8991" y="9004"/>
                              </a:lnTo>
                              <a:lnTo>
                                <a:pt x="8991" y="167639"/>
                              </a:lnTo>
                              <a:lnTo>
                                <a:pt x="4495" y="167639"/>
                              </a:lnTo>
                              <a:lnTo>
                                <a:pt x="8991" y="172148"/>
                              </a:lnTo>
                              <a:lnTo>
                                <a:pt x="2607411" y="172148"/>
                              </a:lnTo>
                              <a:lnTo>
                                <a:pt x="2607195" y="173545"/>
                              </a:lnTo>
                              <a:lnTo>
                                <a:pt x="2606560" y="174790"/>
                              </a:lnTo>
                              <a:lnTo>
                                <a:pt x="2605557" y="175793"/>
                              </a:lnTo>
                              <a:lnTo>
                                <a:pt x="2604312" y="176428"/>
                              </a:lnTo>
                              <a:lnTo>
                                <a:pt x="2602915" y="176644"/>
                              </a:lnTo>
                              <a:close/>
                            </a:path>
                            <a:path w="2607945" h="177165">
                              <a:moveTo>
                                <a:pt x="8991" y="9004"/>
                              </a:moveTo>
                              <a:lnTo>
                                <a:pt x="4495" y="9004"/>
                              </a:lnTo>
                              <a:lnTo>
                                <a:pt x="8991" y="4508"/>
                              </a:lnTo>
                              <a:lnTo>
                                <a:pt x="8991" y="9004"/>
                              </a:lnTo>
                              <a:close/>
                            </a:path>
                            <a:path w="2607945" h="177165">
                              <a:moveTo>
                                <a:pt x="2598420" y="9004"/>
                              </a:moveTo>
                              <a:lnTo>
                                <a:pt x="8991" y="9004"/>
                              </a:lnTo>
                              <a:lnTo>
                                <a:pt x="8991" y="4508"/>
                              </a:lnTo>
                              <a:lnTo>
                                <a:pt x="2598420" y="4508"/>
                              </a:lnTo>
                              <a:lnTo>
                                <a:pt x="2598420" y="9004"/>
                              </a:lnTo>
                              <a:close/>
                            </a:path>
                            <a:path w="2607945" h="177165">
                              <a:moveTo>
                                <a:pt x="2598420" y="172148"/>
                              </a:moveTo>
                              <a:lnTo>
                                <a:pt x="2598420" y="4508"/>
                              </a:lnTo>
                              <a:lnTo>
                                <a:pt x="2602915" y="9004"/>
                              </a:lnTo>
                              <a:lnTo>
                                <a:pt x="2607411" y="9004"/>
                              </a:lnTo>
                              <a:lnTo>
                                <a:pt x="2607411" y="167639"/>
                              </a:lnTo>
                              <a:lnTo>
                                <a:pt x="2602915" y="167639"/>
                              </a:lnTo>
                              <a:lnTo>
                                <a:pt x="2598420" y="172148"/>
                              </a:lnTo>
                              <a:close/>
                            </a:path>
                            <a:path w="2607945" h="177165">
                              <a:moveTo>
                                <a:pt x="2607411" y="9004"/>
                              </a:moveTo>
                              <a:lnTo>
                                <a:pt x="2602915" y="9004"/>
                              </a:lnTo>
                              <a:lnTo>
                                <a:pt x="2598420" y="4508"/>
                              </a:lnTo>
                              <a:lnTo>
                                <a:pt x="2607411" y="4508"/>
                              </a:lnTo>
                              <a:lnTo>
                                <a:pt x="2607411" y="9004"/>
                              </a:lnTo>
                              <a:close/>
                            </a:path>
                            <a:path w="2607945" h="177165">
                              <a:moveTo>
                                <a:pt x="8991" y="172148"/>
                              </a:moveTo>
                              <a:lnTo>
                                <a:pt x="4495" y="167639"/>
                              </a:lnTo>
                              <a:lnTo>
                                <a:pt x="8991" y="167639"/>
                              </a:lnTo>
                              <a:lnTo>
                                <a:pt x="8991" y="172148"/>
                              </a:lnTo>
                              <a:close/>
                            </a:path>
                            <a:path w="2607945" h="177165">
                              <a:moveTo>
                                <a:pt x="2598420" y="172148"/>
                              </a:moveTo>
                              <a:lnTo>
                                <a:pt x="8991" y="172148"/>
                              </a:lnTo>
                              <a:lnTo>
                                <a:pt x="8991" y="167639"/>
                              </a:lnTo>
                              <a:lnTo>
                                <a:pt x="2598420" y="167639"/>
                              </a:lnTo>
                              <a:lnTo>
                                <a:pt x="2598420" y="172148"/>
                              </a:lnTo>
                              <a:close/>
                            </a:path>
                            <a:path w="2607945" h="177165">
                              <a:moveTo>
                                <a:pt x="2607411" y="172148"/>
                              </a:moveTo>
                              <a:lnTo>
                                <a:pt x="2598420" y="172148"/>
                              </a:lnTo>
                              <a:lnTo>
                                <a:pt x="2602915" y="167639"/>
                              </a:lnTo>
                              <a:lnTo>
                                <a:pt x="2607411" y="167639"/>
                              </a:lnTo>
                              <a:lnTo>
                                <a:pt x="2607411" y="172148"/>
                              </a:lnTo>
                              <a:close/>
                            </a:path>
                          </a:pathLst>
                        </a:custGeom>
                        <a:solidFill>
                          <a:srgbClr val="56575B"/>
                        </a:solidFill>
                      </wps:spPr>
                      <wps:bodyPr wrap="square" lIns="0" tIns="0" rIns="0" bIns="0" rtlCol="0">
                        <a:noAutofit/>
                      </wps:bodyPr>
                    </wps:wsp>
                  </a:graphicData>
                </a:graphic>
              </wp:anchor>
            </w:drawing>
          </mc:Choice>
          <mc:Fallback>
            <w:pict>
              <v:shape id="Graphic 113" o:spid="_x0000_s1026" o:spt="100" style="position:absolute;left:0pt;margin-left:82pt;margin-top:39.1pt;height:13.95pt;width:205.35pt;mso-position-horizontal-relative:page;z-index:251663360;mso-width-relative:page;mso-height-relative:page;" fillcolor="#56575B" filled="t" stroked="f" coordsize="2607945,177165" o:gfxdata="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w0msC2AAAAAoBAAAPAAAAAAAAAAEAIAAAACIAAABkcnMvZG93&#10;bnJldi54bWxQSwECFAAUAAAACACHTuJAjokBHY8DAACsDwAADgAAAAAAAAABACAAAAAnAQAAZHJz&#10;L2Uyb0RvYy54bWxQSwUGAAAAAAYABgBZAQAAKAcAAAAA&#10;" path="m2602915,176644l4495,176644,3098,176428,1854,175793,850,174790,215,173545,0,172148,0,4508,4495,0,2602915,0,2607411,4508,8991,4508,4495,9004,8991,9004,8991,167639,4495,167639,8991,172148,2607411,172148,2607195,173545,2606560,174790,2605557,175793,2604312,176428,2602915,176644xem8991,9004l4495,9004,8991,4508,8991,9004xem2598420,9004l8991,9004,8991,4508,2598420,4508,2598420,9004xem2598420,172148l2598420,4508,2602915,9004,2607411,9004,2607411,167639,2602915,167639,2598420,172148xem2607411,9004l2602915,9004,2598420,4508,2607411,4508,2607411,9004xem8991,172148l4495,167639,8991,167639,8991,172148xem2598420,172148l8991,172148,8991,167639,2598420,167639,2598420,172148xem2607411,172148l2598420,172148,2602915,167639,2607411,167639,2607411,172148xe">
                <v:fill on="t" focussize="0,0"/>
                <v:stroke on="f"/>
                <v:imagedata o:title=""/>
                <o:lock v:ext="edit" aspectratio="f"/>
                <v:textbox inset="0mm,0mm,0mm,0mm"/>
              </v:shape>
            </w:pict>
          </mc:Fallback>
        </mc:AlternateContent>
      </w:r>
      <w:r>
        <w:rPr>
          <w:color w:val="56575B"/>
          <w:spacing w:val="-2"/>
        </w:rPr>
        <w:t>Received</w:t>
      </w:r>
      <w:r>
        <w:rPr>
          <w:color w:val="56575B"/>
          <w:spacing w:val="-15"/>
        </w:rPr>
        <w:t xml:space="preserve"> </w:t>
      </w:r>
      <w:r>
        <w:rPr>
          <w:color w:val="56575B"/>
          <w:spacing w:val="-2"/>
        </w:rPr>
        <w:t>by</w:t>
      </w:r>
      <w:r>
        <w:rPr>
          <w:rFonts w:ascii="Lucida Sans Unicode"/>
          <w:spacing w:val="-2"/>
          <w:sz w:val="17"/>
        </w:rPr>
        <w:t xml:space="preserve">: </w:t>
      </w:r>
      <w:r>
        <w:rPr>
          <w:color w:val="56575B"/>
          <w:spacing w:val="-2"/>
        </w:rPr>
        <w:t>Approved</w:t>
      </w:r>
      <w:r>
        <w:rPr>
          <w:color w:val="56575B"/>
          <w:spacing w:val="1"/>
        </w:rPr>
        <w:t xml:space="preserve"> </w:t>
      </w:r>
      <w:r>
        <w:rPr>
          <w:color w:val="56575B"/>
          <w:spacing w:val="-5"/>
        </w:rPr>
        <w:t>By</w:t>
      </w:r>
    </w:p>
    <w:p w14:paraId="25AF7D81">
      <w:pPr>
        <w:pStyle w:val="9"/>
        <w:spacing w:before="204" w:after="24"/>
        <w:rPr>
          <w:sz w:val="20"/>
        </w:rPr>
      </w:pPr>
      <w:r>
        <w:br w:type="column"/>
      </w:r>
    </w:p>
    <w:p w14:paraId="034D212A">
      <w:pPr>
        <w:tabs>
          <w:tab w:val="left" w:pos="6359"/>
        </w:tabs>
        <w:spacing w:line="240" w:lineRule="auto"/>
        <w:ind w:left="3455" w:right="0" w:firstLine="0"/>
        <w:rPr>
          <w:sz w:val="20"/>
        </w:rPr>
      </w:pPr>
      <w:r>
        <w:rPr>
          <w:sz w:val="20"/>
        </w:rPr>
        <mc:AlternateContent>
          <mc:Choice Requires="wpg">
            <w:drawing>
              <wp:inline distT="0" distB="0" distL="0" distR="0">
                <wp:extent cx="1122045" cy="180340"/>
                <wp:effectExtent l="0" t="0" r="0" b="0"/>
                <wp:docPr id="114" name="Group 114"/>
                <wp:cNvGraphicFramePr/>
                <a:graphic xmlns:a="http://schemas.openxmlformats.org/drawingml/2006/main">
                  <a:graphicData uri="http://schemas.microsoft.com/office/word/2010/wordprocessingGroup">
                    <wpg:wgp>
                      <wpg:cNvGrpSpPr/>
                      <wpg:grpSpPr>
                        <a:xfrm>
                          <a:off x="0" y="0"/>
                          <a:ext cx="1122045" cy="180340"/>
                          <a:chOff x="0" y="0"/>
                          <a:chExt cx="1122045" cy="180340"/>
                        </a:xfrm>
                      </wpg:grpSpPr>
                      <wps:wsp>
                        <wps:cNvPr id="115" name="Graphic 115"/>
                        <wps:cNvSpPr/>
                        <wps:spPr>
                          <a:xfrm>
                            <a:off x="0" y="0"/>
                            <a:ext cx="1122045" cy="180340"/>
                          </a:xfrm>
                          <a:custGeom>
                            <a:avLst/>
                            <a:gdLst/>
                            <a:ahLst/>
                            <a:cxnLst/>
                            <a:rect l="l" t="t" r="r" b="b"/>
                            <a:pathLst>
                              <a:path w="1122045" h="180340">
                                <a:moveTo>
                                  <a:pt x="1117015" y="179819"/>
                                </a:moveTo>
                                <a:lnTo>
                                  <a:pt x="4495" y="179819"/>
                                </a:lnTo>
                                <a:lnTo>
                                  <a:pt x="3111" y="179603"/>
                                </a:lnTo>
                                <a:lnTo>
                                  <a:pt x="1854" y="178955"/>
                                </a:lnTo>
                                <a:lnTo>
                                  <a:pt x="863" y="177965"/>
                                </a:lnTo>
                                <a:lnTo>
                                  <a:pt x="215" y="176707"/>
                                </a:lnTo>
                                <a:lnTo>
                                  <a:pt x="0" y="175310"/>
                                </a:lnTo>
                                <a:lnTo>
                                  <a:pt x="0" y="4495"/>
                                </a:lnTo>
                                <a:lnTo>
                                  <a:pt x="4495" y="0"/>
                                </a:lnTo>
                                <a:lnTo>
                                  <a:pt x="1117015" y="0"/>
                                </a:lnTo>
                                <a:lnTo>
                                  <a:pt x="1121524" y="4495"/>
                                </a:lnTo>
                                <a:lnTo>
                                  <a:pt x="9004" y="4495"/>
                                </a:lnTo>
                                <a:lnTo>
                                  <a:pt x="4495" y="9004"/>
                                </a:lnTo>
                                <a:lnTo>
                                  <a:pt x="9004" y="9004"/>
                                </a:lnTo>
                                <a:lnTo>
                                  <a:pt x="9004" y="170814"/>
                                </a:lnTo>
                                <a:lnTo>
                                  <a:pt x="4495" y="170814"/>
                                </a:lnTo>
                                <a:lnTo>
                                  <a:pt x="9004" y="175310"/>
                                </a:lnTo>
                                <a:lnTo>
                                  <a:pt x="1121524" y="175310"/>
                                </a:lnTo>
                                <a:lnTo>
                                  <a:pt x="1121308" y="176707"/>
                                </a:lnTo>
                                <a:lnTo>
                                  <a:pt x="1120660" y="177965"/>
                                </a:lnTo>
                                <a:lnTo>
                                  <a:pt x="1119670" y="178955"/>
                                </a:lnTo>
                                <a:lnTo>
                                  <a:pt x="1118412" y="179603"/>
                                </a:lnTo>
                                <a:lnTo>
                                  <a:pt x="1117015" y="179819"/>
                                </a:lnTo>
                                <a:close/>
                              </a:path>
                              <a:path w="1122045" h="180340">
                                <a:moveTo>
                                  <a:pt x="9004" y="9004"/>
                                </a:moveTo>
                                <a:lnTo>
                                  <a:pt x="4495" y="9004"/>
                                </a:lnTo>
                                <a:lnTo>
                                  <a:pt x="9004" y="4495"/>
                                </a:lnTo>
                                <a:lnTo>
                                  <a:pt x="9004" y="9004"/>
                                </a:lnTo>
                                <a:close/>
                              </a:path>
                              <a:path w="1122045" h="180340">
                                <a:moveTo>
                                  <a:pt x="1112520" y="9004"/>
                                </a:moveTo>
                                <a:lnTo>
                                  <a:pt x="9004" y="9004"/>
                                </a:lnTo>
                                <a:lnTo>
                                  <a:pt x="9004" y="4495"/>
                                </a:lnTo>
                                <a:lnTo>
                                  <a:pt x="1112520" y="4495"/>
                                </a:lnTo>
                                <a:lnTo>
                                  <a:pt x="1112520" y="9004"/>
                                </a:lnTo>
                                <a:close/>
                              </a:path>
                              <a:path w="1122045" h="180340">
                                <a:moveTo>
                                  <a:pt x="1112520" y="175310"/>
                                </a:moveTo>
                                <a:lnTo>
                                  <a:pt x="1112520" y="4495"/>
                                </a:lnTo>
                                <a:lnTo>
                                  <a:pt x="1117015" y="9004"/>
                                </a:lnTo>
                                <a:lnTo>
                                  <a:pt x="1121524" y="9004"/>
                                </a:lnTo>
                                <a:lnTo>
                                  <a:pt x="1121524" y="170814"/>
                                </a:lnTo>
                                <a:lnTo>
                                  <a:pt x="1117015" y="170814"/>
                                </a:lnTo>
                                <a:lnTo>
                                  <a:pt x="1112520" y="175310"/>
                                </a:lnTo>
                                <a:close/>
                              </a:path>
                              <a:path w="1122045" h="180340">
                                <a:moveTo>
                                  <a:pt x="1121524" y="9004"/>
                                </a:moveTo>
                                <a:lnTo>
                                  <a:pt x="1117015" y="9004"/>
                                </a:lnTo>
                                <a:lnTo>
                                  <a:pt x="1112520" y="4495"/>
                                </a:lnTo>
                                <a:lnTo>
                                  <a:pt x="1121524" y="4495"/>
                                </a:lnTo>
                                <a:lnTo>
                                  <a:pt x="1121524" y="9004"/>
                                </a:lnTo>
                                <a:close/>
                              </a:path>
                              <a:path w="1122045" h="180340">
                                <a:moveTo>
                                  <a:pt x="9004" y="175310"/>
                                </a:moveTo>
                                <a:lnTo>
                                  <a:pt x="4495" y="170814"/>
                                </a:lnTo>
                                <a:lnTo>
                                  <a:pt x="9004" y="170814"/>
                                </a:lnTo>
                                <a:lnTo>
                                  <a:pt x="9004" y="175310"/>
                                </a:lnTo>
                                <a:close/>
                              </a:path>
                              <a:path w="1122045" h="180340">
                                <a:moveTo>
                                  <a:pt x="1112520" y="175310"/>
                                </a:moveTo>
                                <a:lnTo>
                                  <a:pt x="9004" y="175310"/>
                                </a:lnTo>
                                <a:lnTo>
                                  <a:pt x="9004" y="170814"/>
                                </a:lnTo>
                                <a:lnTo>
                                  <a:pt x="1112520" y="170814"/>
                                </a:lnTo>
                                <a:lnTo>
                                  <a:pt x="1112520" y="175310"/>
                                </a:lnTo>
                                <a:close/>
                              </a:path>
                              <a:path w="1122045" h="180340">
                                <a:moveTo>
                                  <a:pt x="1121524" y="175310"/>
                                </a:moveTo>
                                <a:lnTo>
                                  <a:pt x="1112520" y="175310"/>
                                </a:lnTo>
                                <a:lnTo>
                                  <a:pt x="1117015" y="170814"/>
                                </a:lnTo>
                                <a:lnTo>
                                  <a:pt x="1121524" y="170814"/>
                                </a:lnTo>
                                <a:lnTo>
                                  <a:pt x="1121524" y="175310"/>
                                </a:lnTo>
                                <a:close/>
                              </a:path>
                            </a:pathLst>
                          </a:custGeom>
                          <a:solidFill>
                            <a:srgbClr val="56575B"/>
                          </a:solidFill>
                        </wps:spPr>
                        <wps:bodyPr wrap="square" lIns="0" tIns="0" rIns="0" bIns="0" rtlCol="0">
                          <a:noAutofit/>
                        </wps:bodyPr>
                      </wps:wsp>
                    </wpg:wgp>
                  </a:graphicData>
                </a:graphic>
              </wp:inline>
            </w:drawing>
          </mc:Choice>
          <mc:Fallback>
            <w:pict>
              <v:group id="_x0000_s1026" o:spid="_x0000_s1026" o:spt="203" style="height:14.2pt;width:88.35pt;" coordsize="1122045,180340" o:gfxdata="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">
                <o:lock v:ext="edit" aspectratio="f"/>
                <v:shape id="Graphic 115" o:spid="_x0000_s1026" o:spt="100" style="position:absolute;left:0;top:0;height:180340;width:1122045;" fillcolor="#56575B" filled="t" stroked="f" coordsize="1122045,180340" o:gfxdata="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GkUW8AAAA&#10;3AAAAA8AAAAAAAAAAQAgAAAAIgAAAGRycy9kb3ducmV2LnhtbFBLAQIUABQAAAAIAIdO4kAzLwWe&#10;OwAAADkAAAAQAAAAAAAAAAEAIAAAAAsBAABkcnMvc2hhcGV4bWwueG1sUEsFBgAAAAAGAAYAWwEA&#10;ALUDAAAAAA==&#10;" path="m1117015,179819l4495,179819,3111,179603,1854,178955,863,177965,215,176707,0,175310,0,4495,4495,0,1117015,0,1121524,4495,9004,4495,4495,9004,9004,9004,9004,170814,4495,170814,9004,175310,1121524,175310,1121308,176707,1120660,177965,1119670,178955,1118412,179603,1117015,179819xem9004,9004l4495,9004,9004,4495,9004,9004xem1112520,9004l9004,9004,9004,4495,1112520,4495,1112520,9004xem1112520,175310l1112520,4495,1117015,9004,1121524,9004,1121524,170814,1117015,170814,1112520,175310xem1121524,9004l1117015,9004,1112520,4495,1121524,4495,1121524,9004xem9004,175310l4495,170814,9004,170814,9004,175310xem1112520,175310l9004,175310,9004,170814,1112520,170814,1112520,175310xem1121524,175310l1112520,175310,1117015,170814,1121524,170814,1121524,175310xe">
                  <v:fill on="t" focussize="0,0"/>
                  <v:stroke on="f"/>
                  <v:imagedata o:title=""/>
                  <o:lock v:ext="edit" aspectratio="f"/>
                  <v:textbox inset="0mm,0mm,0mm,0mm"/>
                </v:shape>
                <w10:wrap type="none"/>
                <w10:anchorlock/>
              </v:group>
            </w:pict>
          </mc:Fallback>
        </mc:AlternateContent>
      </w:r>
      <w:r>
        <w:rPr>
          <w:sz w:val="20"/>
        </w:rPr>
        <w:tab/>
      </w:r>
      <w:r>
        <w:rPr>
          <w:sz w:val="20"/>
        </w:rPr>
        <mc:AlternateContent>
          <mc:Choice Requires="wpg">
            <w:drawing>
              <wp:inline distT="0" distB="0" distL="0" distR="0">
                <wp:extent cx="979805" cy="180340"/>
                <wp:effectExtent l="0" t="0" r="0" b="0"/>
                <wp:docPr id="116" name="Group 116"/>
                <wp:cNvGraphicFramePr/>
                <a:graphic xmlns:a="http://schemas.openxmlformats.org/drawingml/2006/main">
                  <a:graphicData uri="http://schemas.microsoft.com/office/word/2010/wordprocessingGroup">
                    <wpg:wgp>
                      <wpg:cNvGrpSpPr/>
                      <wpg:grpSpPr>
                        <a:xfrm>
                          <a:off x="0" y="0"/>
                          <a:ext cx="979805" cy="180340"/>
                          <a:chOff x="0" y="0"/>
                          <a:chExt cx="979805" cy="180340"/>
                        </a:xfrm>
                      </wpg:grpSpPr>
                      <wps:wsp>
                        <wps:cNvPr id="117" name="Graphic 117"/>
                        <wps:cNvSpPr/>
                        <wps:spPr>
                          <a:xfrm>
                            <a:off x="0" y="0"/>
                            <a:ext cx="979805" cy="180340"/>
                          </a:xfrm>
                          <a:custGeom>
                            <a:avLst/>
                            <a:gdLst/>
                            <a:ahLst/>
                            <a:cxnLst/>
                            <a:rect l="l" t="t" r="r" b="b"/>
                            <a:pathLst>
                              <a:path w="979805" h="180340">
                                <a:moveTo>
                                  <a:pt x="974775" y="179819"/>
                                </a:moveTo>
                                <a:lnTo>
                                  <a:pt x="4508" y="179819"/>
                                </a:lnTo>
                                <a:lnTo>
                                  <a:pt x="3111" y="179603"/>
                                </a:lnTo>
                                <a:lnTo>
                                  <a:pt x="1854" y="178955"/>
                                </a:lnTo>
                                <a:lnTo>
                                  <a:pt x="863" y="177965"/>
                                </a:lnTo>
                                <a:lnTo>
                                  <a:pt x="215" y="176707"/>
                                </a:lnTo>
                                <a:lnTo>
                                  <a:pt x="0" y="175310"/>
                                </a:lnTo>
                                <a:lnTo>
                                  <a:pt x="0" y="4495"/>
                                </a:lnTo>
                                <a:lnTo>
                                  <a:pt x="4508" y="0"/>
                                </a:lnTo>
                                <a:lnTo>
                                  <a:pt x="974775" y="0"/>
                                </a:lnTo>
                                <a:lnTo>
                                  <a:pt x="979284" y="4495"/>
                                </a:lnTo>
                                <a:lnTo>
                                  <a:pt x="9004" y="4495"/>
                                </a:lnTo>
                                <a:lnTo>
                                  <a:pt x="4508" y="9004"/>
                                </a:lnTo>
                                <a:lnTo>
                                  <a:pt x="9004" y="9004"/>
                                </a:lnTo>
                                <a:lnTo>
                                  <a:pt x="9004" y="170814"/>
                                </a:lnTo>
                                <a:lnTo>
                                  <a:pt x="4508" y="170814"/>
                                </a:lnTo>
                                <a:lnTo>
                                  <a:pt x="9004" y="175310"/>
                                </a:lnTo>
                                <a:lnTo>
                                  <a:pt x="979284" y="175310"/>
                                </a:lnTo>
                                <a:lnTo>
                                  <a:pt x="979068" y="176707"/>
                                </a:lnTo>
                                <a:lnTo>
                                  <a:pt x="978420" y="177965"/>
                                </a:lnTo>
                                <a:lnTo>
                                  <a:pt x="977430" y="178955"/>
                                </a:lnTo>
                                <a:lnTo>
                                  <a:pt x="976172" y="179603"/>
                                </a:lnTo>
                                <a:lnTo>
                                  <a:pt x="974775" y="179819"/>
                                </a:lnTo>
                                <a:close/>
                              </a:path>
                              <a:path w="979805" h="180340">
                                <a:moveTo>
                                  <a:pt x="9004" y="9004"/>
                                </a:moveTo>
                                <a:lnTo>
                                  <a:pt x="4508" y="9004"/>
                                </a:lnTo>
                                <a:lnTo>
                                  <a:pt x="9004" y="4495"/>
                                </a:lnTo>
                                <a:lnTo>
                                  <a:pt x="9004" y="9004"/>
                                </a:lnTo>
                                <a:close/>
                              </a:path>
                              <a:path w="979805" h="180340">
                                <a:moveTo>
                                  <a:pt x="970280" y="9004"/>
                                </a:moveTo>
                                <a:lnTo>
                                  <a:pt x="9004" y="9004"/>
                                </a:lnTo>
                                <a:lnTo>
                                  <a:pt x="9004" y="4495"/>
                                </a:lnTo>
                                <a:lnTo>
                                  <a:pt x="970280" y="4495"/>
                                </a:lnTo>
                                <a:lnTo>
                                  <a:pt x="970280" y="9004"/>
                                </a:lnTo>
                                <a:close/>
                              </a:path>
                              <a:path w="979805" h="180340">
                                <a:moveTo>
                                  <a:pt x="970280" y="175310"/>
                                </a:moveTo>
                                <a:lnTo>
                                  <a:pt x="970280" y="4495"/>
                                </a:lnTo>
                                <a:lnTo>
                                  <a:pt x="974775" y="9004"/>
                                </a:lnTo>
                                <a:lnTo>
                                  <a:pt x="979284" y="9004"/>
                                </a:lnTo>
                                <a:lnTo>
                                  <a:pt x="979284" y="170814"/>
                                </a:lnTo>
                                <a:lnTo>
                                  <a:pt x="974775" y="170814"/>
                                </a:lnTo>
                                <a:lnTo>
                                  <a:pt x="970280" y="175310"/>
                                </a:lnTo>
                                <a:close/>
                              </a:path>
                              <a:path w="979805" h="180340">
                                <a:moveTo>
                                  <a:pt x="979284" y="9004"/>
                                </a:moveTo>
                                <a:lnTo>
                                  <a:pt x="974775" y="9004"/>
                                </a:lnTo>
                                <a:lnTo>
                                  <a:pt x="970280" y="4495"/>
                                </a:lnTo>
                                <a:lnTo>
                                  <a:pt x="979284" y="4495"/>
                                </a:lnTo>
                                <a:lnTo>
                                  <a:pt x="979284" y="9004"/>
                                </a:lnTo>
                                <a:close/>
                              </a:path>
                              <a:path w="979805" h="180340">
                                <a:moveTo>
                                  <a:pt x="9004" y="175310"/>
                                </a:moveTo>
                                <a:lnTo>
                                  <a:pt x="4508" y="170814"/>
                                </a:lnTo>
                                <a:lnTo>
                                  <a:pt x="9004" y="170814"/>
                                </a:lnTo>
                                <a:lnTo>
                                  <a:pt x="9004" y="175310"/>
                                </a:lnTo>
                                <a:close/>
                              </a:path>
                              <a:path w="979805" h="180340">
                                <a:moveTo>
                                  <a:pt x="970280" y="175310"/>
                                </a:moveTo>
                                <a:lnTo>
                                  <a:pt x="9004" y="175310"/>
                                </a:lnTo>
                                <a:lnTo>
                                  <a:pt x="9004" y="170814"/>
                                </a:lnTo>
                                <a:lnTo>
                                  <a:pt x="970280" y="170814"/>
                                </a:lnTo>
                                <a:lnTo>
                                  <a:pt x="970280" y="175310"/>
                                </a:lnTo>
                                <a:close/>
                              </a:path>
                              <a:path w="979805" h="180340">
                                <a:moveTo>
                                  <a:pt x="979284" y="175310"/>
                                </a:moveTo>
                                <a:lnTo>
                                  <a:pt x="970280" y="175310"/>
                                </a:lnTo>
                                <a:lnTo>
                                  <a:pt x="974775" y="170814"/>
                                </a:lnTo>
                                <a:lnTo>
                                  <a:pt x="979284" y="170814"/>
                                </a:lnTo>
                                <a:lnTo>
                                  <a:pt x="979284" y="175310"/>
                                </a:lnTo>
                                <a:close/>
                              </a:path>
                            </a:pathLst>
                          </a:custGeom>
                          <a:solidFill>
                            <a:srgbClr val="56575B"/>
                          </a:solidFill>
                        </wps:spPr>
                        <wps:bodyPr wrap="square" lIns="0" tIns="0" rIns="0" bIns="0" rtlCol="0">
                          <a:noAutofit/>
                        </wps:bodyPr>
                      </wps:wsp>
                    </wpg:wgp>
                  </a:graphicData>
                </a:graphic>
              </wp:inline>
            </w:drawing>
          </mc:Choice>
          <mc:Fallback>
            <w:pict>
              <v:group id="_x0000_s1026" o:spid="_x0000_s1026" o:spt="203" style="height:14.2pt;width:77.15pt;" coordsize="979805,180340" o:gfxdata="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">
                <o:lock v:ext="edit" aspectratio="f"/>
                <v:shape id="Graphic 117" o:spid="_x0000_s1026" o:spt="100" style="position:absolute;left:0;top:0;height:180340;width:979805;" fillcolor="#56575B" filled="t" stroked="f" coordsize="979805,180340" o:gfxdata="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6n8b4A&#10;AADcAAAADwAAAAAAAAABACAAAAAiAAAAZHJzL2Rvd25yZXYueG1sUEsBAhQAFAAAAAgAh07iQDMv&#10;BZ47AAAAOQAAABAAAAAAAAAAAQAgAAAADQEAAGRycy9zaGFwZXhtbC54bWxQSwUGAAAAAAYABgBb&#10;AQAAtwMAAAAA&#10;" path="m974775,179819l4508,179819,3111,179603,1854,178955,863,177965,215,176707,0,175310,0,4495,4508,0,974775,0,979284,4495,9004,4495,4508,9004,9004,9004,9004,170814,4508,170814,9004,175310,979284,175310,979068,176707,978420,177965,977430,178955,976172,179603,974775,179819xem9004,9004l4508,9004,9004,4495,9004,9004xem970280,9004l9004,9004,9004,4495,970280,4495,970280,9004xem970280,175310l970280,4495,974775,9004,979284,9004,979284,170814,974775,170814,970280,175310xem979284,9004l974775,9004,970280,4495,979284,4495,979284,9004xem9004,175310l4508,170814,9004,170814,9004,175310xem970280,175310l9004,175310,9004,170814,970280,170814,970280,175310xem979284,175310l970280,175310,974775,170814,979284,170814,979284,175310xe">
                  <v:fill on="t" focussize="0,0"/>
                  <v:stroke on="f"/>
                  <v:imagedata o:title=""/>
                  <o:lock v:ext="edit" aspectratio="f"/>
                  <v:textbox inset="0mm,0mm,0mm,0mm"/>
                </v:shape>
                <w10:wrap type="none"/>
                <w10:anchorlock/>
              </v:group>
            </w:pict>
          </mc:Fallback>
        </mc:AlternateContent>
      </w:r>
    </w:p>
    <w:p w14:paraId="11973AF0">
      <w:pPr>
        <w:pStyle w:val="9"/>
        <w:tabs>
          <w:tab w:val="left" w:pos="4063"/>
          <w:tab w:val="left" w:pos="7006"/>
        </w:tabs>
        <w:ind w:left="319"/>
      </w:pPr>
      <w:r>
        <w:rPr>
          <w:color w:val="56575B"/>
          <w:spacing w:val="-4"/>
        </w:rPr>
        <w:t>Name</w:t>
      </w:r>
      <w:r>
        <w:rPr>
          <w:color w:val="56575B"/>
        </w:rPr>
        <w:tab/>
      </w:r>
      <w:r>
        <w:rPr>
          <w:color w:val="56575B"/>
          <w:spacing w:val="-2"/>
        </w:rPr>
        <w:t>Signature</w:t>
      </w:r>
      <w:r>
        <w:rPr>
          <w:color w:val="56575B"/>
        </w:rPr>
        <w:tab/>
      </w:r>
      <w:r>
        <w:rPr>
          <w:color w:val="56575B"/>
          <w:spacing w:val="-4"/>
        </w:rPr>
        <w:t>Date</w:t>
      </w:r>
    </w:p>
    <w:p w14:paraId="5FDB5220">
      <w:pPr>
        <w:pStyle w:val="9"/>
        <w:spacing w:before="8"/>
        <w:rPr>
          <w:sz w:val="6"/>
        </w:rPr>
      </w:pPr>
      <w:r>
        <w:rPr>
          <w:sz w:val="6"/>
        </w:rPr>
        <mc:AlternateContent>
          <mc:Choice Requires="wps">
            <w:drawing>
              <wp:anchor distT="0" distB="0" distL="0" distR="0" simplePos="0" relativeHeight="251678720" behindDoc="1" locked="0" layoutInCell="1" allowOverlap="1">
                <wp:simplePos x="0" y="0"/>
                <wp:positionH relativeFrom="page">
                  <wp:posOffset>4020820</wp:posOffset>
                </wp:positionH>
                <wp:positionV relativeFrom="paragraph">
                  <wp:posOffset>63500</wp:posOffset>
                </wp:positionV>
                <wp:extent cx="1122045" cy="180340"/>
                <wp:effectExtent l="0" t="0" r="0" b="0"/>
                <wp:wrapTopAndBottom/>
                <wp:docPr id="118" name="Graphic 118"/>
                <wp:cNvGraphicFramePr/>
                <a:graphic xmlns:a="http://schemas.openxmlformats.org/drawingml/2006/main">
                  <a:graphicData uri="http://schemas.microsoft.com/office/word/2010/wordprocessingShape">
                    <wps:wsp>
                      <wps:cNvSpPr/>
                      <wps:spPr>
                        <a:xfrm>
                          <a:off x="0" y="0"/>
                          <a:ext cx="1122045" cy="180340"/>
                        </a:xfrm>
                        <a:custGeom>
                          <a:avLst/>
                          <a:gdLst/>
                          <a:ahLst/>
                          <a:cxnLst/>
                          <a:rect l="l" t="t" r="r" b="b"/>
                          <a:pathLst>
                            <a:path w="1122045" h="180340">
                              <a:moveTo>
                                <a:pt x="1117015" y="179819"/>
                              </a:moveTo>
                              <a:lnTo>
                                <a:pt x="4495" y="179819"/>
                              </a:lnTo>
                              <a:lnTo>
                                <a:pt x="3098" y="179603"/>
                              </a:lnTo>
                              <a:lnTo>
                                <a:pt x="1854" y="178968"/>
                              </a:lnTo>
                              <a:lnTo>
                                <a:pt x="850" y="177965"/>
                              </a:lnTo>
                              <a:lnTo>
                                <a:pt x="215" y="176720"/>
                              </a:lnTo>
                              <a:lnTo>
                                <a:pt x="0" y="175323"/>
                              </a:lnTo>
                              <a:lnTo>
                                <a:pt x="0" y="4508"/>
                              </a:lnTo>
                              <a:lnTo>
                                <a:pt x="4495" y="0"/>
                              </a:lnTo>
                              <a:lnTo>
                                <a:pt x="1117015" y="0"/>
                              </a:lnTo>
                              <a:lnTo>
                                <a:pt x="1121511" y="4508"/>
                              </a:lnTo>
                              <a:lnTo>
                                <a:pt x="8991" y="4508"/>
                              </a:lnTo>
                              <a:lnTo>
                                <a:pt x="4495" y="9004"/>
                              </a:lnTo>
                              <a:lnTo>
                                <a:pt x="8991" y="9004"/>
                              </a:lnTo>
                              <a:lnTo>
                                <a:pt x="8991" y="170815"/>
                              </a:lnTo>
                              <a:lnTo>
                                <a:pt x="4495" y="170815"/>
                              </a:lnTo>
                              <a:lnTo>
                                <a:pt x="8991" y="175323"/>
                              </a:lnTo>
                              <a:lnTo>
                                <a:pt x="1121511" y="175323"/>
                              </a:lnTo>
                              <a:lnTo>
                                <a:pt x="1121295" y="176720"/>
                              </a:lnTo>
                              <a:lnTo>
                                <a:pt x="1120660" y="177965"/>
                              </a:lnTo>
                              <a:lnTo>
                                <a:pt x="1119657" y="178968"/>
                              </a:lnTo>
                              <a:lnTo>
                                <a:pt x="1118412" y="179603"/>
                              </a:lnTo>
                              <a:lnTo>
                                <a:pt x="1117015" y="179819"/>
                              </a:lnTo>
                              <a:close/>
                            </a:path>
                            <a:path w="1122045" h="180340">
                              <a:moveTo>
                                <a:pt x="8991" y="9004"/>
                              </a:moveTo>
                              <a:lnTo>
                                <a:pt x="4495" y="9004"/>
                              </a:lnTo>
                              <a:lnTo>
                                <a:pt x="8991" y="4508"/>
                              </a:lnTo>
                              <a:lnTo>
                                <a:pt x="8991" y="9004"/>
                              </a:lnTo>
                              <a:close/>
                            </a:path>
                            <a:path w="1122045" h="180340">
                              <a:moveTo>
                                <a:pt x="1112519" y="9004"/>
                              </a:moveTo>
                              <a:lnTo>
                                <a:pt x="8991" y="9004"/>
                              </a:lnTo>
                              <a:lnTo>
                                <a:pt x="8991" y="4508"/>
                              </a:lnTo>
                              <a:lnTo>
                                <a:pt x="1112519" y="4508"/>
                              </a:lnTo>
                              <a:lnTo>
                                <a:pt x="1112519" y="9004"/>
                              </a:lnTo>
                              <a:close/>
                            </a:path>
                            <a:path w="1122045" h="180340">
                              <a:moveTo>
                                <a:pt x="1112519" y="175323"/>
                              </a:moveTo>
                              <a:lnTo>
                                <a:pt x="1112519" y="4508"/>
                              </a:lnTo>
                              <a:lnTo>
                                <a:pt x="1117015" y="9004"/>
                              </a:lnTo>
                              <a:lnTo>
                                <a:pt x="1121511" y="9004"/>
                              </a:lnTo>
                              <a:lnTo>
                                <a:pt x="1121511" y="170815"/>
                              </a:lnTo>
                              <a:lnTo>
                                <a:pt x="1117015" y="170815"/>
                              </a:lnTo>
                              <a:lnTo>
                                <a:pt x="1112519" y="175323"/>
                              </a:lnTo>
                              <a:close/>
                            </a:path>
                            <a:path w="1122045" h="180340">
                              <a:moveTo>
                                <a:pt x="1121511" y="9004"/>
                              </a:moveTo>
                              <a:lnTo>
                                <a:pt x="1117015" y="9004"/>
                              </a:lnTo>
                              <a:lnTo>
                                <a:pt x="1112519" y="4508"/>
                              </a:lnTo>
                              <a:lnTo>
                                <a:pt x="1121511" y="4508"/>
                              </a:lnTo>
                              <a:lnTo>
                                <a:pt x="1121511" y="9004"/>
                              </a:lnTo>
                              <a:close/>
                            </a:path>
                            <a:path w="1122045" h="180340">
                              <a:moveTo>
                                <a:pt x="8991" y="175323"/>
                              </a:moveTo>
                              <a:lnTo>
                                <a:pt x="4495" y="170815"/>
                              </a:lnTo>
                              <a:lnTo>
                                <a:pt x="8991" y="170815"/>
                              </a:lnTo>
                              <a:lnTo>
                                <a:pt x="8991" y="175323"/>
                              </a:lnTo>
                              <a:close/>
                            </a:path>
                            <a:path w="1122045" h="180340">
                              <a:moveTo>
                                <a:pt x="1112519" y="175323"/>
                              </a:moveTo>
                              <a:lnTo>
                                <a:pt x="8991" y="175323"/>
                              </a:lnTo>
                              <a:lnTo>
                                <a:pt x="8991" y="170815"/>
                              </a:lnTo>
                              <a:lnTo>
                                <a:pt x="1112519" y="170815"/>
                              </a:lnTo>
                              <a:lnTo>
                                <a:pt x="1112519" y="175323"/>
                              </a:lnTo>
                              <a:close/>
                            </a:path>
                            <a:path w="1122045" h="180340">
                              <a:moveTo>
                                <a:pt x="1121511" y="175323"/>
                              </a:moveTo>
                              <a:lnTo>
                                <a:pt x="1112519" y="175323"/>
                              </a:lnTo>
                              <a:lnTo>
                                <a:pt x="1117015" y="170815"/>
                              </a:lnTo>
                              <a:lnTo>
                                <a:pt x="1121511" y="170815"/>
                              </a:lnTo>
                              <a:lnTo>
                                <a:pt x="1121511" y="175323"/>
                              </a:lnTo>
                              <a:close/>
                            </a:path>
                          </a:pathLst>
                        </a:custGeom>
                        <a:solidFill>
                          <a:srgbClr val="56575B"/>
                        </a:solidFill>
                      </wps:spPr>
                      <wps:bodyPr wrap="square" lIns="0" tIns="0" rIns="0" bIns="0" rtlCol="0">
                        <a:noAutofit/>
                      </wps:bodyPr>
                    </wps:wsp>
                  </a:graphicData>
                </a:graphic>
              </wp:anchor>
            </w:drawing>
          </mc:Choice>
          <mc:Fallback>
            <w:pict>
              <v:shape id="Graphic 118" o:spid="_x0000_s1026" o:spt="100" style="position:absolute;left:0pt;margin-left:316.6pt;margin-top:5pt;height:14.2pt;width:88.35pt;mso-position-horizontal-relative:page;mso-wrap-distance-bottom:0pt;mso-wrap-distance-top:0pt;z-index:-251637760;mso-width-relative:page;mso-height-relative:page;" fillcolor="#56575B" filled="t" stroked="f" coordsize="1122045,180340" o:gfxdata="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F/1bAPZAAAACQEAAA8AAAAAAAAAAQAgAAAAIgAA&#10;AGRycy9kb3ducmV2LnhtbFBLAQIUABQAAAAIAIdO4kAkEzi0lgMAAKwPAAAOAAAAAAAAAAEAIAAA&#10;ACgBAABkcnMvZTJvRG9jLnhtbFBLBQYAAAAABgAGAFkBAAAwBwAAAAA=&#10;" path="m1117015,179819l4495,179819,3098,179603,1854,178968,850,177965,215,176720,0,175323,0,4508,4495,0,1117015,0,1121511,4508,8991,4508,4495,9004,8991,9004,8991,170815,4495,170815,8991,175323,1121511,175323,1121295,176720,1120660,177965,1119657,178968,1118412,179603,1117015,179819xem8991,9004l4495,9004,8991,4508,8991,9004xem1112519,9004l8991,9004,8991,4508,1112519,4508,1112519,9004xem1112519,175323l1112519,4508,1117015,9004,1121511,9004,1121511,170815,1117015,170815,1112519,175323xem1121511,9004l1117015,9004,1112519,4508,1121511,4508,1121511,9004xem8991,175323l4495,170815,8991,170815,8991,175323xem1112519,175323l8991,175323,8991,170815,1112519,170815,1112519,175323xem1121511,175323l1112519,175323,1117015,170815,1121511,170815,1121511,175323xe">
                <v:fill on="t" focussize="0,0"/>
                <v:stroke on="f"/>
                <v:imagedata o:title=""/>
                <o:lock v:ext="edit" aspectratio="f"/>
                <v:textbox inset="0mm,0mm,0mm,0mm"/>
                <w10:wrap type="topAndBottom"/>
              </v:shape>
            </w:pict>
          </mc:Fallback>
        </mc:AlternateContent>
      </w:r>
      <w:r>
        <w:rPr>
          <w:sz w:val="6"/>
        </w:rPr>
        <mc:AlternateContent>
          <mc:Choice Requires="wps">
            <w:drawing>
              <wp:anchor distT="0" distB="0" distL="0" distR="0" simplePos="0" relativeHeight="251678720" behindDoc="1" locked="0" layoutInCell="1" allowOverlap="1">
                <wp:simplePos x="0" y="0"/>
                <wp:positionH relativeFrom="page">
                  <wp:posOffset>5864860</wp:posOffset>
                </wp:positionH>
                <wp:positionV relativeFrom="paragraph">
                  <wp:posOffset>64135</wp:posOffset>
                </wp:positionV>
                <wp:extent cx="979805" cy="180340"/>
                <wp:effectExtent l="0" t="0" r="0" b="0"/>
                <wp:wrapTopAndBottom/>
                <wp:docPr id="119" name="Graphic 119"/>
                <wp:cNvGraphicFramePr/>
                <a:graphic xmlns:a="http://schemas.openxmlformats.org/drawingml/2006/main">
                  <a:graphicData uri="http://schemas.microsoft.com/office/word/2010/wordprocessingShape">
                    <wps:wsp>
                      <wps:cNvSpPr/>
                      <wps:spPr>
                        <a:xfrm>
                          <a:off x="0" y="0"/>
                          <a:ext cx="979805" cy="180340"/>
                        </a:xfrm>
                        <a:custGeom>
                          <a:avLst/>
                          <a:gdLst/>
                          <a:ahLst/>
                          <a:cxnLst/>
                          <a:rect l="l" t="t" r="r" b="b"/>
                          <a:pathLst>
                            <a:path w="979805" h="180340">
                              <a:moveTo>
                                <a:pt x="974775" y="179806"/>
                              </a:moveTo>
                              <a:lnTo>
                                <a:pt x="4495" y="179806"/>
                              </a:lnTo>
                              <a:lnTo>
                                <a:pt x="3098" y="179590"/>
                              </a:lnTo>
                              <a:lnTo>
                                <a:pt x="1854" y="178955"/>
                              </a:lnTo>
                              <a:lnTo>
                                <a:pt x="850" y="177952"/>
                              </a:lnTo>
                              <a:lnTo>
                                <a:pt x="215" y="176707"/>
                              </a:lnTo>
                              <a:lnTo>
                                <a:pt x="0" y="175310"/>
                              </a:lnTo>
                              <a:lnTo>
                                <a:pt x="0" y="4495"/>
                              </a:lnTo>
                              <a:lnTo>
                                <a:pt x="4495" y="0"/>
                              </a:lnTo>
                              <a:lnTo>
                                <a:pt x="974775" y="0"/>
                              </a:lnTo>
                              <a:lnTo>
                                <a:pt x="979271" y="4495"/>
                              </a:lnTo>
                              <a:lnTo>
                                <a:pt x="9004" y="4495"/>
                              </a:lnTo>
                              <a:lnTo>
                                <a:pt x="4495" y="8991"/>
                              </a:lnTo>
                              <a:lnTo>
                                <a:pt x="9004" y="8991"/>
                              </a:lnTo>
                              <a:lnTo>
                                <a:pt x="9004" y="170815"/>
                              </a:lnTo>
                              <a:lnTo>
                                <a:pt x="4495" y="170815"/>
                              </a:lnTo>
                              <a:lnTo>
                                <a:pt x="9004" y="175310"/>
                              </a:lnTo>
                              <a:lnTo>
                                <a:pt x="979271" y="175310"/>
                              </a:lnTo>
                              <a:lnTo>
                                <a:pt x="979055" y="176707"/>
                              </a:lnTo>
                              <a:lnTo>
                                <a:pt x="978420" y="177952"/>
                              </a:lnTo>
                              <a:lnTo>
                                <a:pt x="977417" y="178955"/>
                              </a:lnTo>
                              <a:lnTo>
                                <a:pt x="976172" y="179590"/>
                              </a:lnTo>
                              <a:lnTo>
                                <a:pt x="974775" y="179806"/>
                              </a:lnTo>
                              <a:close/>
                            </a:path>
                            <a:path w="979805" h="180340">
                              <a:moveTo>
                                <a:pt x="9004" y="8991"/>
                              </a:moveTo>
                              <a:lnTo>
                                <a:pt x="4495" y="8991"/>
                              </a:lnTo>
                              <a:lnTo>
                                <a:pt x="9004" y="4495"/>
                              </a:lnTo>
                              <a:lnTo>
                                <a:pt x="9004" y="8991"/>
                              </a:lnTo>
                              <a:close/>
                            </a:path>
                            <a:path w="979805" h="180340">
                              <a:moveTo>
                                <a:pt x="970279" y="8991"/>
                              </a:moveTo>
                              <a:lnTo>
                                <a:pt x="9004" y="8991"/>
                              </a:lnTo>
                              <a:lnTo>
                                <a:pt x="9004" y="4495"/>
                              </a:lnTo>
                              <a:lnTo>
                                <a:pt x="970279" y="4495"/>
                              </a:lnTo>
                              <a:lnTo>
                                <a:pt x="970279" y="8991"/>
                              </a:lnTo>
                              <a:close/>
                            </a:path>
                            <a:path w="979805" h="180340">
                              <a:moveTo>
                                <a:pt x="970279" y="175310"/>
                              </a:moveTo>
                              <a:lnTo>
                                <a:pt x="970279" y="4495"/>
                              </a:lnTo>
                              <a:lnTo>
                                <a:pt x="974775" y="8991"/>
                              </a:lnTo>
                              <a:lnTo>
                                <a:pt x="979271" y="8991"/>
                              </a:lnTo>
                              <a:lnTo>
                                <a:pt x="979271" y="170815"/>
                              </a:lnTo>
                              <a:lnTo>
                                <a:pt x="974775" y="170815"/>
                              </a:lnTo>
                              <a:lnTo>
                                <a:pt x="970279" y="175310"/>
                              </a:lnTo>
                              <a:close/>
                            </a:path>
                            <a:path w="979805" h="180340">
                              <a:moveTo>
                                <a:pt x="979271" y="8991"/>
                              </a:moveTo>
                              <a:lnTo>
                                <a:pt x="974775" y="8991"/>
                              </a:lnTo>
                              <a:lnTo>
                                <a:pt x="970279" y="4495"/>
                              </a:lnTo>
                              <a:lnTo>
                                <a:pt x="979271" y="4495"/>
                              </a:lnTo>
                              <a:lnTo>
                                <a:pt x="979271" y="8991"/>
                              </a:lnTo>
                              <a:close/>
                            </a:path>
                            <a:path w="979805" h="180340">
                              <a:moveTo>
                                <a:pt x="9004" y="175310"/>
                              </a:moveTo>
                              <a:lnTo>
                                <a:pt x="4495" y="170815"/>
                              </a:lnTo>
                              <a:lnTo>
                                <a:pt x="9004" y="170815"/>
                              </a:lnTo>
                              <a:lnTo>
                                <a:pt x="9004" y="175310"/>
                              </a:lnTo>
                              <a:close/>
                            </a:path>
                            <a:path w="979805" h="180340">
                              <a:moveTo>
                                <a:pt x="970279" y="175310"/>
                              </a:moveTo>
                              <a:lnTo>
                                <a:pt x="9004" y="175310"/>
                              </a:lnTo>
                              <a:lnTo>
                                <a:pt x="9004" y="170815"/>
                              </a:lnTo>
                              <a:lnTo>
                                <a:pt x="970279" y="170815"/>
                              </a:lnTo>
                              <a:lnTo>
                                <a:pt x="970279" y="175310"/>
                              </a:lnTo>
                              <a:close/>
                            </a:path>
                            <a:path w="979805" h="180340">
                              <a:moveTo>
                                <a:pt x="979271" y="175310"/>
                              </a:moveTo>
                              <a:lnTo>
                                <a:pt x="970279" y="175310"/>
                              </a:lnTo>
                              <a:lnTo>
                                <a:pt x="974775" y="170815"/>
                              </a:lnTo>
                              <a:lnTo>
                                <a:pt x="979271" y="170815"/>
                              </a:lnTo>
                              <a:lnTo>
                                <a:pt x="979271" y="175310"/>
                              </a:lnTo>
                              <a:close/>
                            </a:path>
                          </a:pathLst>
                        </a:custGeom>
                        <a:solidFill>
                          <a:srgbClr val="56575B"/>
                        </a:solidFill>
                      </wps:spPr>
                      <wps:bodyPr wrap="square" lIns="0" tIns="0" rIns="0" bIns="0" rtlCol="0">
                        <a:noAutofit/>
                      </wps:bodyPr>
                    </wps:wsp>
                  </a:graphicData>
                </a:graphic>
              </wp:anchor>
            </w:drawing>
          </mc:Choice>
          <mc:Fallback>
            <w:pict>
              <v:shape id="Graphic 119" o:spid="_x0000_s1026" o:spt="100" style="position:absolute;left:0pt;margin-left:461.8pt;margin-top:5.05pt;height:14.2pt;width:77.15pt;mso-position-horizontal-relative:page;mso-wrap-distance-bottom:0pt;mso-wrap-distance-top:0pt;z-index:-251637760;mso-width-relative:page;mso-height-relative:page;" fillcolor="#56575B" filled="t" stroked="f" coordsize="979805,180340" o:gfxdata="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GhBz2LZAAAACgEAAA8AAAAAAAAAAQAgAAAAIgAAAGRycy9kb3ducmV2&#10;LnhtbFBLAQIUABQAAAAIAIdO4kCYcm1bigMAAIMPAAAOAAAAAAAAAAEAIAAAACgBAABkcnMvZTJv&#10;RG9jLnhtbFBLBQYAAAAABgAGAFkBAAAkBwAAAAA=&#10;" path="m974775,179806l4495,179806,3098,179590,1854,178955,850,177952,215,176707,0,175310,0,4495,4495,0,974775,0,979271,4495,9004,4495,4495,8991,9004,8991,9004,170815,4495,170815,9004,175310,979271,175310,979055,176707,978420,177952,977417,178955,976172,179590,974775,179806xem9004,8991l4495,8991,9004,4495,9004,8991xem970279,8991l9004,8991,9004,4495,970279,4495,970279,8991xem970279,175310l970279,4495,974775,8991,979271,8991,979271,170815,974775,170815,970279,175310xem979271,8991l974775,8991,970279,4495,979271,4495,979271,8991xem9004,175310l4495,170815,9004,170815,9004,175310xem970279,175310l9004,175310,9004,170815,970279,170815,970279,175310xem979271,175310l970279,175310,974775,170815,979271,170815,979271,175310xe">
                <v:fill on="t" focussize="0,0"/>
                <v:stroke on="f"/>
                <v:imagedata o:title=""/>
                <o:lock v:ext="edit" aspectratio="f"/>
                <v:textbox inset="0mm,0mm,0mm,0mm"/>
                <w10:wrap type="topAndBottom"/>
              </v:shape>
            </w:pict>
          </mc:Fallback>
        </mc:AlternateContent>
      </w:r>
    </w:p>
    <w:p w14:paraId="04D3D7AF">
      <w:pPr>
        <w:pStyle w:val="9"/>
        <w:tabs>
          <w:tab w:val="left" w:pos="4080"/>
          <w:tab w:val="left" w:pos="7022"/>
        </w:tabs>
        <w:spacing w:before="3"/>
        <w:ind w:left="341"/>
      </w:pPr>
      <w:r>
        <w:rPr>
          <w:color w:val="56575B"/>
          <w:spacing w:val="-4"/>
        </w:rPr>
        <w:t>Name</w:t>
      </w:r>
      <w:r>
        <w:rPr>
          <w:color w:val="56575B"/>
        </w:rPr>
        <w:tab/>
      </w:r>
      <w:r>
        <w:rPr>
          <w:color w:val="56575B"/>
          <w:spacing w:val="-2"/>
        </w:rPr>
        <w:t>Signature</w:t>
      </w:r>
      <w:r>
        <w:rPr>
          <w:color w:val="56575B"/>
        </w:rPr>
        <w:tab/>
      </w:r>
      <w:r>
        <w:rPr>
          <w:color w:val="56575B"/>
          <w:spacing w:val="-4"/>
        </w:rPr>
        <w:t>Date</w:t>
      </w:r>
    </w:p>
    <w:p w14:paraId="0E249473">
      <w:pPr>
        <w:pStyle w:val="9"/>
        <w:spacing w:after="0"/>
        <w:sectPr>
          <w:type w:val="continuous"/>
          <w:pgSz w:w="11920" w:h="16850"/>
          <w:pgMar w:top="280" w:right="141" w:bottom="1140" w:left="141" w:header="0" w:footer="958" w:gutter="0"/>
          <w:cols w:equalWidth="0" w:num="2">
            <w:col w:w="1666" w:space="1077"/>
            <w:col w:w="8895"/>
          </w:cols>
        </w:sectPr>
      </w:pPr>
    </w:p>
    <w:p w14:paraId="43B9F214">
      <w:pPr>
        <w:pStyle w:val="5"/>
        <w:spacing w:before="110"/>
      </w:pPr>
      <w:bookmarkStart w:id="5" w:name="International Virtual Service Centre"/>
      <w:bookmarkEnd w:id="5"/>
      <w:r>
        <w:rPr>
          <w:color w:val="56575B"/>
          <w:spacing w:val="-2"/>
        </w:rPr>
        <w:t>International</w:t>
      </w:r>
      <w:r>
        <w:rPr>
          <w:color w:val="56575B"/>
        </w:rPr>
        <w:t xml:space="preserve"> </w:t>
      </w:r>
      <w:r>
        <w:rPr>
          <w:color w:val="56575B"/>
          <w:spacing w:val="-2"/>
        </w:rPr>
        <w:t>Virtual</w:t>
      </w:r>
      <w:r>
        <w:rPr>
          <w:color w:val="56575B"/>
          <w:spacing w:val="1"/>
        </w:rPr>
        <w:t xml:space="preserve"> </w:t>
      </w:r>
      <w:r>
        <w:rPr>
          <w:color w:val="56575B"/>
          <w:spacing w:val="-2"/>
        </w:rPr>
        <w:t>Service</w:t>
      </w:r>
      <w:r>
        <w:rPr>
          <w:color w:val="56575B"/>
          <w:spacing w:val="-3"/>
        </w:rPr>
        <w:t xml:space="preserve"> </w:t>
      </w:r>
      <w:r>
        <w:rPr>
          <w:color w:val="56575B"/>
          <w:spacing w:val="-2"/>
        </w:rPr>
        <w:t>Centre</w:t>
      </w:r>
    </w:p>
    <w:p w14:paraId="79F5A644">
      <w:pPr>
        <w:pStyle w:val="9"/>
        <w:spacing w:before="108"/>
        <w:ind w:left="319"/>
      </w:pPr>
      <w:r>
        <mc:AlternateContent>
          <mc:Choice Requires="wps">
            <w:drawing>
              <wp:anchor distT="0" distB="0" distL="0" distR="0" simplePos="0" relativeHeight="251663360" behindDoc="0" locked="0" layoutInCell="1" allowOverlap="1">
                <wp:simplePos x="0" y="0"/>
                <wp:positionH relativeFrom="page">
                  <wp:posOffset>1360805</wp:posOffset>
                </wp:positionH>
                <wp:positionV relativeFrom="paragraph">
                  <wp:posOffset>47625</wp:posOffset>
                </wp:positionV>
                <wp:extent cx="2607945" cy="177165"/>
                <wp:effectExtent l="0" t="0" r="0" b="0"/>
                <wp:wrapNone/>
                <wp:docPr id="120" name="Graphic 120"/>
                <wp:cNvGraphicFramePr/>
                <a:graphic xmlns:a="http://schemas.openxmlformats.org/drawingml/2006/main">
                  <a:graphicData uri="http://schemas.microsoft.com/office/word/2010/wordprocessingShape">
                    <wps:wsp>
                      <wps:cNvSpPr/>
                      <wps:spPr>
                        <a:xfrm>
                          <a:off x="0" y="0"/>
                          <a:ext cx="2607945" cy="177165"/>
                        </a:xfrm>
                        <a:custGeom>
                          <a:avLst/>
                          <a:gdLst/>
                          <a:ahLst/>
                          <a:cxnLst/>
                          <a:rect l="l" t="t" r="r" b="b"/>
                          <a:pathLst>
                            <a:path w="2607945" h="177165">
                              <a:moveTo>
                                <a:pt x="2602915" y="176644"/>
                              </a:moveTo>
                              <a:lnTo>
                                <a:pt x="4495" y="176644"/>
                              </a:lnTo>
                              <a:lnTo>
                                <a:pt x="3098" y="176428"/>
                              </a:lnTo>
                              <a:lnTo>
                                <a:pt x="1854" y="175793"/>
                              </a:lnTo>
                              <a:lnTo>
                                <a:pt x="850" y="174790"/>
                              </a:lnTo>
                              <a:lnTo>
                                <a:pt x="215" y="173545"/>
                              </a:lnTo>
                              <a:lnTo>
                                <a:pt x="0" y="172148"/>
                              </a:lnTo>
                              <a:lnTo>
                                <a:pt x="0" y="4508"/>
                              </a:lnTo>
                              <a:lnTo>
                                <a:pt x="4495" y="0"/>
                              </a:lnTo>
                              <a:lnTo>
                                <a:pt x="2602915" y="0"/>
                              </a:lnTo>
                              <a:lnTo>
                                <a:pt x="2607411" y="4508"/>
                              </a:lnTo>
                              <a:lnTo>
                                <a:pt x="8991" y="4508"/>
                              </a:lnTo>
                              <a:lnTo>
                                <a:pt x="4495" y="9004"/>
                              </a:lnTo>
                              <a:lnTo>
                                <a:pt x="8991" y="9004"/>
                              </a:lnTo>
                              <a:lnTo>
                                <a:pt x="8991" y="167652"/>
                              </a:lnTo>
                              <a:lnTo>
                                <a:pt x="4495" y="167652"/>
                              </a:lnTo>
                              <a:lnTo>
                                <a:pt x="8991" y="172148"/>
                              </a:lnTo>
                              <a:lnTo>
                                <a:pt x="2607411" y="172148"/>
                              </a:lnTo>
                              <a:lnTo>
                                <a:pt x="2607195" y="173545"/>
                              </a:lnTo>
                              <a:lnTo>
                                <a:pt x="2606560" y="174790"/>
                              </a:lnTo>
                              <a:lnTo>
                                <a:pt x="2605557" y="175793"/>
                              </a:lnTo>
                              <a:lnTo>
                                <a:pt x="2604312" y="176428"/>
                              </a:lnTo>
                              <a:lnTo>
                                <a:pt x="2602915" y="176644"/>
                              </a:lnTo>
                              <a:close/>
                            </a:path>
                            <a:path w="2607945" h="177165">
                              <a:moveTo>
                                <a:pt x="8991" y="9004"/>
                              </a:moveTo>
                              <a:lnTo>
                                <a:pt x="4495" y="9004"/>
                              </a:lnTo>
                              <a:lnTo>
                                <a:pt x="8991" y="4508"/>
                              </a:lnTo>
                              <a:lnTo>
                                <a:pt x="8991" y="9004"/>
                              </a:lnTo>
                              <a:close/>
                            </a:path>
                            <a:path w="2607945" h="177165">
                              <a:moveTo>
                                <a:pt x="2598420" y="9004"/>
                              </a:moveTo>
                              <a:lnTo>
                                <a:pt x="8991" y="9004"/>
                              </a:lnTo>
                              <a:lnTo>
                                <a:pt x="8991" y="4508"/>
                              </a:lnTo>
                              <a:lnTo>
                                <a:pt x="2598420" y="4508"/>
                              </a:lnTo>
                              <a:lnTo>
                                <a:pt x="2598420" y="9004"/>
                              </a:lnTo>
                              <a:close/>
                            </a:path>
                            <a:path w="2607945" h="177165">
                              <a:moveTo>
                                <a:pt x="2598420" y="172148"/>
                              </a:moveTo>
                              <a:lnTo>
                                <a:pt x="2598420" y="4508"/>
                              </a:lnTo>
                              <a:lnTo>
                                <a:pt x="2602915" y="9004"/>
                              </a:lnTo>
                              <a:lnTo>
                                <a:pt x="2607411" y="9004"/>
                              </a:lnTo>
                              <a:lnTo>
                                <a:pt x="2607411" y="167652"/>
                              </a:lnTo>
                              <a:lnTo>
                                <a:pt x="2602915" y="167652"/>
                              </a:lnTo>
                              <a:lnTo>
                                <a:pt x="2598420" y="172148"/>
                              </a:lnTo>
                              <a:close/>
                            </a:path>
                            <a:path w="2607945" h="177165">
                              <a:moveTo>
                                <a:pt x="2607411" y="9004"/>
                              </a:moveTo>
                              <a:lnTo>
                                <a:pt x="2602915" y="9004"/>
                              </a:lnTo>
                              <a:lnTo>
                                <a:pt x="2598420" y="4508"/>
                              </a:lnTo>
                              <a:lnTo>
                                <a:pt x="2607411" y="4508"/>
                              </a:lnTo>
                              <a:lnTo>
                                <a:pt x="2607411" y="9004"/>
                              </a:lnTo>
                              <a:close/>
                            </a:path>
                            <a:path w="2607945" h="177165">
                              <a:moveTo>
                                <a:pt x="8991" y="172148"/>
                              </a:moveTo>
                              <a:lnTo>
                                <a:pt x="4495" y="167652"/>
                              </a:lnTo>
                              <a:lnTo>
                                <a:pt x="8991" y="167652"/>
                              </a:lnTo>
                              <a:lnTo>
                                <a:pt x="8991" y="172148"/>
                              </a:lnTo>
                              <a:close/>
                            </a:path>
                            <a:path w="2607945" h="177165">
                              <a:moveTo>
                                <a:pt x="2598420" y="172148"/>
                              </a:moveTo>
                              <a:lnTo>
                                <a:pt x="8991" y="172148"/>
                              </a:lnTo>
                              <a:lnTo>
                                <a:pt x="8991" y="167652"/>
                              </a:lnTo>
                              <a:lnTo>
                                <a:pt x="2598420" y="167652"/>
                              </a:lnTo>
                              <a:lnTo>
                                <a:pt x="2598420" y="172148"/>
                              </a:lnTo>
                              <a:close/>
                            </a:path>
                            <a:path w="2607945" h="177165">
                              <a:moveTo>
                                <a:pt x="2607411" y="172148"/>
                              </a:moveTo>
                              <a:lnTo>
                                <a:pt x="2598420" y="172148"/>
                              </a:lnTo>
                              <a:lnTo>
                                <a:pt x="2602915" y="167652"/>
                              </a:lnTo>
                              <a:lnTo>
                                <a:pt x="2607411" y="167652"/>
                              </a:lnTo>
                              <a:lnTo>
                                <a:pt x="2607411" y="172148"/>
                              </a:lnTo>
                              <a:close/>
                            </a:path>
                          </a:pathLst>
                        </a:custGeom>
                        <a:solidFill>
                          <a:srgbClr val="56575B"/>
                        </a:solidFill>
                      </wps:spPr>
                      <wps:bodyPr wrap="square" lIns="0" tIns="0" rIns="0" bIns="0" rtlCol="0">
                        <a:noAutofit/>
                      </wps:bodyPr>
                    </wps:wsp>
                  </a:graphicData>
                </a:graphic>
              </wp:anchor>
            </w:drawing>
          </mc:Choice>
          <mc:Fallback>
            <w:pict>
              <v:shape id="Graphic 120" o:spid="_x0000_s1026" o:spt="100" style="position:absolute;left:0pt;margin-left:107.15pt;margin-top:3.75pt;height:13.95pt;width:205.35pt;mso-position-horizontal-relative:page;z-index:251663360;mso-width-relative:page;mso-height-relative:page;" fillcolor="#56575B" filled="t" stroked="f" coordsize="2607945,177165" o:gfxdata="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AY3TRC2AAAAAgBAAAPAAAAAAAAAAEAIAAAACIAAABkcnMvZG93&#10;bnJldi54bWxQSwECFAAUAAAACACHTuJAjFoG+o8DAACsDwAADgAAAAAAAAABACAAAAAnAQAAZHJz&#10;L2Uyb0RvYy54bWxQSwUGAAAAAAYABgBZAQAAKAcAAAAA&#10;" path="m2602915,176644l4495,176644,3098,176428,1854,175793,850,174790,215,173545,0,172148,0,4508,4495,0,2602915,0,2607411,4508,8991,4508,4495,9004,8991,9004,8991,167652,4495,167652,8991,172148,2607411,172148,2607195,173545,2606560,174790,2605557,175793,2604312,176428,2602915,176644xem8991,9004l4495,9004,8991,4508,8991,9004xem2598420,9004l8991,9004,8991,4508,2598420,4508,2598420,9004xem2598420,172148l2598420,4508,2602915,9004,2607411,9004,2607411,167652,2602915,167652,2598420,172148xem2607411,9004l2602915,9004,2598420,4508,2607411,4508,2607411,9004xem8991,172148l4495,167652,8991,167652,8991,172148xem2598420,172148l8991,172148,8991,167652,2598420,167652,2598420,172148xem2607411,172148l2598420,172148,2602915,167652,2607411,167652,2607411,172148xe">
                <v:fill on="t" focussize="0,0"/>
                <v:stroke on="f"/>
                <v:imagedata o:title=""/>
                <o:lock v:ext="edit" aspectratio="f"/>
                <v:textbox inset="0mm,0mm,0mm,0mm"/>
              </v:shape>
            </w:pict>
          </mc:Fallback>
        </mc:AlternateContent>
      </w:r>
      <w:r>
        <w:rPr>
          <w:color w:val="56575B"/>
          <w:spacing w:val="-2"/>
        </w:rPr>
        <w:t>Created/Deleted</w:t>
      </w:r>
      <w:r>
        <w:rPr>
          <w:color w:val="56575B"/>
          <w:spacing w:val="9"/>
        </w:rPr>
        <w:t xml:space="preserve"> </w:t>
      </w:r>
      <w:r>
        <w:rPr>
          <w:color w:val="56575B"/>
          <w:spacing w:val="-5"/>
        </w:rPr>
        <w:t>by</w:t>
      </w:r>
    </w:p>
    <w:p w14:paraId="646A1F96">
      <w:pPr>
        <w:pStyle w:val="9"/>
      </w:pPr>
    </w:p>
    <w:p w14:paraId="22A5EE7D">
      <w:pPr>
        <w:pStyle w:val="9"/>
        <w:spacing w:before="45"/>
      </w:pPr>
    </w:p>
    <w:p w14:paraId="10F65A1E">
      <w:pPr>
        <w:pStyle w:val="9"/>
        <w:ind w:left="319"/>
      </w:pPr>
      <w:r>
        <mc:AlternateContent>
          <mc:Choice Requires="wps">
            <w:drawing>
              <wp:anchor distT="0" distB="0" distL="0" distR="0" simplePos="0" relativeHeight="251664384" behindDoc="0" locked="0" layoutInCell="1" allowOverlap="1">
                <wp:simplePos x="0" y="0"/>
                <wp:positionH relativeFrom="page">
                  <wp:posOffset>1346200</wp:posOffset>
                </wp:positionH>
                <wp:positionV relativeFrom="paragraph">
                  <wp:posOffset>-6985</wp:posOffset>
                </wp:positionV>
                <wp:extent cx="2607945" cy="177165"/>
                <wp:effectExtent l="0" t="0" r="0" b="0"/>
                <wp:wrapNone/>
                <wp:docPr id="121" name="Graphic 121"/>
                <wp:cNvGraphicFramePr/>
                <a:graphic xmlns:a="http://schemas.openxmlformats.org/drawingml/2006/main">
                  <a:graphicData uri="http://schemas.microsoft.com/office/word/2010/wordprocessingShape">
                    <wps:wsp>
                      <wps:cNvSpPr/>
                      <wps:spPr>
                        <a:xfrm>
                          <a:off x="0" y="0"/>
                          <a:ext cx="2607945" cy="177165"/>
                        </a:xfrm>
                        <a:custGeom>
                          <a:avLst/>
                          <a:gdLst/>
                          <a:ahLst/>
                          <a:cxnLst/>
                          <a:rect l="l" t="t" r="r" b="b"/>
                          <a:pathLst>
                            <a:path w="2607945" h="177165">
                              <a:moveTo>
                                <a:pt x="2602915" y="176631"/>
                              </a:moveTo>
                              <a:lnTo>
                                <a:pt x="4495" y="176631"/>
                              </a:lnTo>
                              <a:lnTo>
                                <a:pt x="3098" y="176415"/>
                              </a:lnTo>
                              <a:lnTo>
                                <a:pt x="1854" y="175780"/>
                              </a:lnTo>
                              <a:lnTo>
                                <a:pt x="850" y="174777"/>
                              </a:lnTo>
                              <a:lnTo>
                                <a:pt x="215" y="173532"/>
                              </a:lnTo>
                              <a:lnTo>
                                <a:pt x="0" y="172135"/>
                              </a:lnTo>
                              <a:lnTo>
                                <a:pt x="0" y="4495"/>
                              </a:lnTo>
                              <a:lnTo>
                                <a:pt x="4495" y="0"/>
                              </a:lnTo>
                              <a:lnTo>
                                <a:pt x="2602915" y="0"/>
                              </a:lnTo>
                              <a:lnTo>
                                <a:pt x="2607411" y="4495"/>
                              </a:lnTo>
                              <a:lnTo>
                                <a:pt x="8991" y="4495"/>
                              </a:lnTo>
                              <a:lnTo>
                                <a:pt x="4495" y="8991"/>
                              </a:lnTo>
                              <a:lnTo>
                                <a:pt x="8991" y="8991"/>
                              </a:lnTo>
                              <a:lnTo>
                                <a:pt x="8991" y="167639"/>
                              </a:lnTo>
                              <a:lnTo>
                                <a:pt x="4495" y="167639"/>
                              </a:lnTo>
                              <a:lnTo>
                                <a:pt x="8991" y="172135"/>
                              </a:lnTo>
                              <a:lnTo>
                                <a:pt x="2607411" y="172135"/>
                              </a:lnTo>
                              <a:lnTo>
                                <a:pt x="2607195" y="173532"/>
                              </a:lnTo>
                              <a:lnTo>
                                <a:pt x="2606560" y="174777"/>
                              </a:lnTo>
                              <a:lnTo>
                                <a:pt x="2605557" y="175780"/>
                              </a:lnTo>
                              <a:lnTo>
                                <a:pt x="2604312" y="176415"/>
                              </a:lnTo>
                              <a:lnTo>
                                <a:pt x="2602915" y="176631"/>
                              </a:lnTo>
                              <a:close/>
                            </a:path>
                            <a:path w="2607945" h="177165">
                              <a:moveTo>
                                <a:pt x="8991" y="8991"/>
                              </a:moveTo>
                              <a:lnTo>
                                <a:pt x="4495" y="8991"/>
                              </a:lnTo>
                              <a:lnTo>
                                <a:pt x="8991" y="4495"/>
                              </a:lnTo>
                              <a:lnTo>
                                <a:pt x="8991" y="8991"/>
                              </a:lnTo>
                              <a:close/>
                            </a:path>
                            <a:path w="2607945" h="177165">
                              <a:moveTo>
                                <a:pt x="2598420" y="8991"/>
                              </a:moveTo>
                              <a:lnTo>
                                <a:pt x="8991" y="8991"/>
                              </a:lnTo>
                              <a:lnTo>
                                <a:pt x="8991" y="4495"/>
                              </a:lnTo>
                              <a:lnTo>
                                <a:pt x="2598420" y="4495"/>
                              </a:lnTo>
                              <a:lnTo>
                                <a:pt x="2598420" y="8991"/>
                              </a:lnTo>
                              <a:close/>
                            </a:path>
                            <a:path w="2607945" h="177165">
                              <a:moveTo>
                                <a:pt x="2598420" y="172135"/>
                              </a:moveTo>
                              <a:lnTo>
                                <a:pt x="2598420" y="4495"/>
                              </a:lnTo>
                              <a:lnTo>
                                <a:pt x="2602915" y="8991"/>
                              </a:lnTo>
                              <a:lnTo>
                                <a:pt x="2607411" y="8991"/>
                              </a:lnTo>
                              <a:lnTo>
                                <a:pt x="2607411" y="167639"/>
                              </a:lnTo>
                              <a:lnTo>
                                <a:pt x="2602915" y="167639"/>
                              </a:lnTo>
                              <a:lnTo>
                                <a:pt x="2598420" y="172135"/>
                              </a:lnTo>
                              <a:close/>
                            </a:path>
                            <a:path w="2607945" h="177165">
                              <a:moveTo>
                                <a:pt x="2607411" y="8991"/>
                              </a:moveTo>
                              <a:lnTo>
                                <a:pt x="2602915" y="8991"/>
                              </a:lnTo>
                              <a:lnTo>
                                <a:pt x="2598420" y="4495"/>
                              </a:lnTo>
                              <a:lnTo>
                                <a:pt x="2607411" y="4495"/>
                              </a:lnTo>
                              <a:lnTo>
                                <a:pt x="2607411" y="8991"/>
                              </a:lnTo>
                              <a:close/>
                            </a:path>
                            <a:path w="2607945" h="177165">
                              <a:moveTo>
                                <a:pt x="8991" y="172135"/>
                              </a:moveTo>
                              <a:lnTo>
                                <a:pt x="4495" y="167639"/>
                              </a:lnTo>
                              <a:lnTo>
                                <a:pt x="8991" y="167639"/>
                              </a:lnTo>
                              <a:lnTo>
                                <a:pt x="8991" y="172135"/>
                              </a:lnTo>
                              <a:close/>
                            </a:path>
                            <a:path w="2607945" h="177165">
                              <a:moveTo>
                                <a:pt x="2598420" y="172135"/>
                              </a:moveTo>
                              <a:lnTo>
                                <a:pt x="8991" y="172135"/>
                              </a:lnTo>
                              <a:lnTo>
                                <a:pt x="8991" y="167639"/>
                              </a:lnTo>
                              <a:lnTo>
                                <a:pt x="2598420" y="167639"/>
                              </a:lnTo>
                              <a:lnTo>
                                <a:pt x="2598420" y="172135"/>
                              </a:lnTo>
                              <a:close/>
                            </a:path>
                            <a:path w="2607945" h="177165">
                              <a:moveTo>
                                <a:pt x="2607411" y="172135"/>
                              </a:moveTo>
                              <a:lnTo>
                                <a:pt x="2598420" y="172135"/>
                              </a:lnTo>
                              <a:lnTo>
                                <a:pt x="2602915" y="167639"/>
                              </a:lnTo>
                              <a:lnTo>
                                <a:pt x="2607411" y="167639"/>
                              </a:lnTo>
                              <a:lnTo>
                                <a:pt x="2607411" y="172135"/>
                              </a:lnTo>
                              <a:close/>
                            </a:path>
                          </a:pathLst>
                        </a:custGeom>
                        <a:solidFill>
                          <a:srgbClr val="56575B"/>
                        </a:solidFill>
                      </wps:spPr>
                      <wps:bodyPr wrap="square" lIns="0" tIns="0" rIns="0" bIns="0" rtlCol="0">
                        <a:noAutofit/>
                      </wps:bodyPr>
                    </wps:wsp>
                  </a:graphicData>
                </a:graphic>
              </wp:anchor>
            </w:drawing>
          </mc:Choice>
          <mc:Fallback>
            <w:pict>
              <v:shape id="Graphic 121" o:spid="_x0000_s1026" o:spt="100" style="position:absolute;left:0pt;margin-left:106pt;margin-top:-0.55pt;height:13.95pt;width:205.35pt;mso-position-horizontal-relative:page;z-index:251664384;mso-width-relative:page;mso-height-relative:page;" fillcolor="#56575B" filled="t" stroked="f" coordsize="2607945,177165" o:gfxdata="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Aq8YeF1wAAAAkBAAAPAAAAAAAAAAEAIAAAACIAAABkcnMvZG93bnJldi54&#10;bWxQSwECFAAUAAAACACHTuJAwSRFE4oDAACsDwAADgAAAAAAAAABACAAAAAmAQAAZHJzL2Uyb0Rv&#10;Yy54bWxQSwUGAAAAAAYABgBZAQAAIgcAAAAA&#10;" path="m2602915,176631l4495,176631,3098,176415,1854,175780,850,174777,215,173532,0,172135,0,4495,4495,0,2602915,0,2607411,4495,8991,4495,4495,8991,8991,8991,8991,167639,4495,167639,8991,172135,2607411,172135,2607195,173532,2606560,174777,2605557,175780,2604312,176415,2602915,176631xem8991,8991l4495,8991,8991,4495,8991,8991xem2598420,8991l8991,8991,8991,4495,2598420,4495,2598420,8991xem2598420,172135l2598420,4495,2602915,8991,2607411,8991,2607411,167639,2602915,167639,2598420,172135xem2607411,8991l2602915,8991,2598420,4495,2607411,4495,2607411,8991xem8991,172135l4495,167639,8991,167639,8991,172135xem2598420,172135l8991,172135,8991,167639,2598420,167639,2598420,172135xem2607411,172135l2598420,172135,2602915,167639,2607411,167639,2607411,172135xe">
                <v:fill on="t" focussize="0,0"/>
                <v:stroke on="f"/>
                <v:imagedata o:title=""/>
                <o:lock v:ext="edit" aspectratio="f"/>
                <v:textbox inset="0mm,0mm,0mm,0mm"/>
              </v:shape>
            </w:pict>
          </mc:Fallback>
        </mc:AlternateContent>
      </w:r>
      <w:r>
        <w:rPr>
          <w:color w:val="56575B"/>
          <w:spacing w:val="-2"/>
        </w:rPr>
        <w:t>Activated</w:t>
      </w:r>
      <w:r>
        <w:rPr>
          <w:color w:val="56575B"/>
        </w:rPr>
        <w:t xml:space="preserve"> </w:t>
      </w:r>
      <w:r>
        <w:rPr>
          <w:color w:val="56575B"/>
          <w:spacing w:val="-5"/>
        </w:rPr>
        <w:t>by</w:t>
      </w:r>
    </w:p>
    <w:p w14:paraId="3D2DB8A3">
      <w:pPr>
        <w:pStyle w:val="9"/>
      </w:pPr>
    </w:p>
    <w:p w14:paraId="217D2B6A">
      <w:pPr>
        <w:pStyle w:val="9"/>
        <w:spacing w:before="42"/>
      </w:pPr>
    </w:p>
    <w:p w14:paraId="29932966">
      <w:pPr>
        <w:pStyle w:val="9"/>
        <w:ind w:left="319"/>
      </w:pPr>
      <w:r>
        <mc:AlternateContent>
          <mc:Choice Requires="wps">
            <w:drawing>
              <wp:anchor distT="0" distB="0" distL="0" distR="0" simplePos="0" relativeHeight="251665408" behindDoc="0" locked="0" layoutInCell="1" allowOverlap="1">
                <wp:simplePos x="0" y="0"/>
                <wp:positionH relativeFrom="page">
                  <wp:posOffset>1360805</wp:posOffset>
                </wp:positionH>
                <wp:positionV relativeFrom="paragraph">
                  <wp:posOffset>-13970</wp:posOffset>
                </wp:positionV>
                <wp:extent cx="2607945" cy="177165"/>
                <wp:effectExtent l="0" t="0" r="0" b="0"/>
                <wp:wrapNone/>
                <wp:docPr id="122" name="Graphic 122"/>
                <wp:cNvGraphicFramePr/>
                <a:graphic xmlns:a="http://schemas.openxmlformats.org/drawingml/2006/main">
                  <a:graphicData uri="http://schemas.microsoft.com/office/word/2010/wordprocessingShape">
                    <wps:wsp>
                      <wps:cNvSpPr/>
                      <wps:spPr>
                        <a:xfrm>
                          <a:off x="0" y="0"/>
                          <a:ext cx="2607945" cy="177165"/>
                        </a:xfrm>
                        <a:custGeom>
                          <a:avLst/>
                          <a:gdLst/>
                          <a:ahLst/>
                          <a:cxnLst/>
                          <a:rect l="l" t="t" r="r" b="b"/>
                          <a:pathLst>
                            <a:path w="2607945" h="177165">
                              <a:moveTo>
                                <a:pt x="2602915" y="176631"/>
                              </a:moveTo>
                              <a:lnTo>
                                <a:pt x="4495" y="176631"/>
                              </a:lnTo>
                              <a:lnTo>
                                <a:pt x="3098" y="176415"/>
                              </a:lnTo>
                              <a:lnTo>
                                <a:pt x="1854" y="175780"/>
                              </a:lnTo>
                              <a:lnTo>
                                <a:pt x="850" y="174777"/>
                              </a:lnTo>
                              <a:lnTo>
                                <a:pt x="215" y="173520"/>
                              </a:lnTo>
                              <a:lnTo>
                                <a:pt x="0" y="172135"/>
                              </a:lnTo>
                              <a:lnTo>
                                <a:pt x="0" y="4495"/>
                              </a:lnTo>
                              <a:lnTo>
                                <a:pt x="4495" y="0"/>
                              </a:lnTo>
                              <a:lnTo>
                                <a:pt x="2602915" y="0"/>
                              </a:lnTo>
                              <a:lnTo>
                                <a:pt x="2607411" y="4495"/>
                              </a:lnTo>
                              <a:lnTo>
                                <a:pt x="8991" y="4495"/>
                              </a:lnTo>
                              <a:lnTo>
                                <a:pt x="4495" y="8991"/>
                              </a:lnTo>
                              <a:lnTo>
                                <a:pt x="8991" y="8991"/>
                              </a:lnTo>
                              <a:lnTo>
                                <a:pt x="8991" y="167627"/>
                              </a:lnTo>
                              <a:lnTo>
                                <a:pt x="4495" y="167627"/>
                              </a:lnTo>
                              <a:lnTo>
                                <a:pt x="8991" y="172135"/>
                              </a:lnTo>
                              <a:lnTo>
                                <a:pt x="2607411" y="172135"/>
                              </a:lnTo>
                              <a:lnTo>
                                <a:pt x="2607195" y="173520"/>
                              </a:lnTo>
                              <a:lnTo>
                                <a:pt x="2606560" y="174777"/>
                              </a:lnTo>
                              <a:lnTo>
                                <a:pt x="2605557" y="175780"/>
                              </a:lnTo>
                              <a:lnTo>
                                <a:pt x="2604312" y="176415"/>
                              </a:lnTo>
                              <a:lnTo>
                                <a:pt x="2602915" y="176631"/>
                              </a:lnTo>
                              <a:close/>
                            </a:path>
                            <a:path w="2607945" h="177165">
                              <a:moveTo>
                                <a:pt x="8991" y="8991"/>
                              </a:moveTo>
                              <a:lnTo>
                                <a:pt x="4495" y="8991"/>
                              </a:lnTo>
                              <a:lnTo>
                                <a:pt x="8991" y="4495"/>
                              </a:lnTo>
                              <a:lnTo>
                                <a:pt x="8991" y="8991"/>
                              </a:lnTo>
                              <a:close/>
                            </a:path>
                            <a:path w="2607945" h="177165">
                              <a:moveTo>
                                <a:pt x="2598420" y="8991"/>
                              </a:moveTo>
                              <a:lnTo>
                                <a:pt x="8991" y="8991"/>
                              </a:lnTo>
                              <a:lnTo>
                                <a:pt x="8991" y="4495"/>
                              </a:lnTo>
                              <a:lnTo>
                                <a:pt x="2598420" y="4495"/>
                              </a:lnTo>
                              <a:lnTo>
                                <a:pt x="2598420" y="8991"/>
                              </a:lnTo>
                              <a:close/>
                            </a:path>
                            <a:path w="2607945" h="177165">
                              <a:moveTo>
                                <a:pt x="2598420" y="172135"/>
                              </a:moveTo>
                              <a:lnTo>
                                <a:pt x="2598420" y="4495"/>
                              </a:lnTo>
                              <a:lnTo>
                                <a:pt x="2602915" y="8991"/>
                              </a:lnTo>
                              <a:lnTo>
                                <a:pt x="2607411" y="8991"/>
                              </a:lnTo>
                              <a:lnTo>
                                <a:pt x="2607411" y="167627"/>
                              </a:lnTo>
                              <a:lnTo>
                                <a:pt x="2602915" y="167627"/>
                              </a:lnTo>
                              <a:lnTo>
                                <a:pt x="2598420" y="172135"/>
                              </a:lnTo>
                              <a:close/>
                            </a:path>
                            <a:path w="2607945" h="177165">
                              <a:moveTo>
                                <a:pt x="2607411" y="8991"/>
                              </a:moveTo>
                              <a:lnTo>
                                <a:pt x="2602915" y="8991"/>
                              </a:lnTo>
                              <a:lnTo>
                                <a:pt x="2598420" y="4495"/>
                              </a:lnTo>
                              <a:lnTo>
                                <a:pt x="2607411" y="4495"/>
                              </a:lnTo>
                              <a:lnTo>
                                <a:pt x="2607411" y="8991"/>
                              </a:lnTo>
                              <a:close/>
                            </a:path>
                            <a:path w="2607945" h="177165">
                              <a:moveTo>
                                <a:pt x="8991" y="172135"/>
                              </a:moveTo>
                              <a:lnTo>
                                <a:pt x="4495" y="167627"/>
                              </a:lnTo>
                              <a:lnTo>
                                <a:pt x="8991" y="167627"/>
                              </a:lnTo>
                              <a:lnTo>
                                <a:pt x="8991" y="172135"/>
                              </a:lnTo>
                              <a:close/>
                            </a:path>
                            <a:path w="2607945" h="177165">
                              <a:moveTo>
                                <a:pt x="2598420" y="172135"/>
                              </a:moveTo>
                              <a:lnTo>
                                <a:pt x="8991" y="172135"/>
                              </a:lnTo>
                              <a:lnTo>
                                <a:pt x="8991" y="167627"/>
                              </a:lnTo>
                              <a:lnTo>
                                <a:pt x="2598420" y="167627"/>
                              </a:lnTo>
                              <a:lnTo>
                                <a:pt x="2598420" y="172135"/>
                              </a:lnTo>
                              <a:close/>
                            </a:path>
                            <a:path w="2607945" h="177165">
                              <a:moveTo>
                                <a:pt x="2607411" y="172135"/>
                              </a:moveTo>
                              <a:lnTo>
                                <a:pt x="2598420" y="172135"/>
                              </a:lnTo>
                              <a:lnTo>
                                <a:pt x="2602915" y="167627"/>
                              </a:lnTo>
                              <a:lnTo>
                                <a:pt x="2607411" y="167627"/>
                              </a:lnTo>
                              <a:lnTo>
                                <a:pt x="2607411" y="172135"/>
                              </a:lnTo>
                              <a:close/>
                            </a:path>
                          </a:pathLst>
                        </a:custGeom>
                        <a:solidFill>
                          <a:srgbClr val="56575B"/>
                        </a:solidFill>
                      </wps:spPr>
                      <wps:bodyPr wrap="square" lIns="0" tIns="0" rIns="0" bIns="0" rtlCol="0">
                        <a:noAutofit/>
                      </wps:bodyPr>
                    </wps:wsp>
                  </a:graphicData>
                </a:graphic>
              </wp:anchor>
            </w:drawing>
          </mc:Choice>
          <mc:Fallback>
            <w:pict>
              <v:shape id="Graphic 122" o:spid="_x0000_s1026" o:spt="100" style="position:absolute;left:0pt;margin-left:107.15pt;margin-top:-1.1pt;height:13.95pt;width:205.35pt;mso-position-horizontal-relative:page;z-index:251665408;mso-width-relative:page;mso-height-relative:page;" fillcolor="#56575B" filled="t" stroked="f" coordsize="2607945,177165" o:gfxdata="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" path="m2602915,176631l4495,176631,3098,176415,1854,175780,850,174777,215,173520,0,172135,0,4495,4495,0,2602915,0,2607411,4495,8991,4495,4495,8991,8991,8991,8991,167627,4495,167627,8991,172135,2607411,172135,2607195,173520,2606560,174777,2605557,175780,2604312,176415,2602915,176631xem8991,8991l4495,8991,8991,4495,8991,8991xem2598420,8991l8991,8991,8991,4495,2598420,4495,2598420,8991xem2598420,172135l2598420,4495,2602915,8991,2607411,8991,2607411,167627,2602915,167627,2598420,172135xem2607411,8991l2602915,8991,2598420,4495,2607411,4495,2607411,8991xem8991,172135l4495,167627,8991,167627,8991,172135xem2598420,172135l8991,172135,8991,167627,2598420,167627,2598420,172135xem2607411,172135l2598420,172135,2602915,167627,2607411,167627,2607411,172135xe">
                <v:fill on="t" focussize="0,0"/>
                <v:stroke on="f"/>
                <v:imagedata o:title=""/>
                <o:lock v:ext="edit" aspectratio="f"/>
                <v:textbox inset="0mm,0mm,0mm,0mm"/>
              </v:shape>
            </w:pict>
          </mc:Fallback>
        </mc:AlternateContent>
      </w:r>
      <w:r>
        <w:rPr>
          <w:color w:val="56575B"/>
          <w:spacing w:val="-2"/>
        </w:rPr>
        <w:t>Authorised</w:t>
      </w:r>
      <w:r>
        <w:rPr>
          <w:color w:val="56575B"/>
          <w:spacing w:val="3"/>
        </w:rPr>
        <w:t xml:space="preserve"> </w:t>
      </w:r>
      <w:r>
        <w:rPr>
          <w:color w:val="56575B"/>
          <w:spacing w:val="-5"/>
        </w:rPr>
        <w:t>by</w:t>
      </w:r>
    </w:p>
    <w:p w14:paraId="59986AEB">
      <w:pPr>
        <w:pStyle w:val="9"/>
        <w:spacing w:before="154" w:after="25"/>
        <w:rPr>
          <w:sz w:val="20"/>
        </w:rPr>
      </w:pPr>
      <w:r>
        <w:br w:type="column"/>
      </w:r>
    </w:p>
    <w:p w14:paraId="3B9C0E41">
      <w:pPr>
        <w:tabs>
          <w:tab w:val="left" w:pos="5678"/>
        </w:tabs>
        <w:spacing w:line="240" w:lineRule="auto"/>
        <w:ind w:left="3062" w:right="0" w:firstLine="0"/>
        <w:rPr>
          <w:position w:val="1"/>
          <w:sz w:val="20"/>
        </w:rPr>
      </w:pPr>
      <w:r>
        <w:rPr>
          <w:sz w:val="20"/>
        </w:rPr>
        <mc:AlternateContent>
          <mc:Choice Requires="wpg">
            <w:drawing>
              <wp:inline distT="0" distB="0" distL="0" distR="0">
                <wp:extent cx="1122045" cy="180340"/>
                <wp:effectExtent l="0" t="0" r="0" b="0"/>
                <wp:docPr id="123" name="Group 123"/>
                <wp:cNvGraphicFramePr/>
                <a:graphic xmlns:a="http://schemas.openxmlformats.org/drawingml/2006/main">
                  <a:graphicData uri="http://schemas.microsoft.com/office/word/2010/wordprocessingGroup">
                    <wpg:wgp>
                      <wpg:cNvGrpSpPr/>
                      <wpg:grpSpPr>
                        <a:xfrm>
                          <a:off x="0" y="0"/>
                          <a:ext cx="1122045" cy="180340"/>
                          <a:chOff x="0" y="0"/>
                          <a:chExt cx="1122045" cy="180340"/>
                        </a:xfrm>
                      </wpg:grpSpPr>
                      <wps:wsp>
                        <wps:cNvPr id="124" name="Graphic 124"/>
                        <wps:cNvSpPr/>
                        <wps:spPr>
                          <a:xfrm>
                            <a:off x="0" y="0"/>
                            <a:ext cx="1122045" cy="180340"/>
                          </a:xfrm>
                          <a:custGeom>
                            <a:avLst/>
                            <a:gdLst/>
                            <a:ahLst/>
                            <a:cxnLst/>
                            <a:rect l="l" t="t" r="r" b="b"/>
                            <a:pathLst>
                              <a:path w="1122045" h="180340">
                                <a:moveTo>
                                  <a:pt x="1117015" y="179819"/>
                                </a:moveTo>
                                <a:lnTo>
                                  <a:pt x="4495" y="179819"/>
                                </a:lnTo>
                                <a:lnTo>
                                  <a:pt x="3111" y="179603"/>
                                </a:lnTo>
                                <a:lnTo>
                                  <a:pt x="1854" y="178955"/>
                                </a:lnTo>
                                <a:lnTo>
                                  <a:pt x="863" y="177965"/>
                                </a:lnTo>
                                <a:lnTo>
                                  <a:pt x="215" y="176707"/>
                                </a:lnTo>
                                <a:lnTo>
                                  <a:pt x="0" y="175323"/>
                                </a:lnTo>
                                <a:lnTo>
                                  <a:pt x="0" y="4495"/>
                                </a:lnTo>
                                <a:lnTo>
                                  <a:pt x="4495" y="0"/>
                                </a:lnTo>
                                <a:lnTo>
                                  <a:pt x="1117015" y="0"/>
                                </a:lnTo>
                                <a:lnTo>
                                  <a:pt x="1121524" y="4495"/>
                                </a:lnTo>
                                <a:lnTo>
                                  <a:pt x="9004" y="4495"/>
                                </a:lnTo>
                                <a:lnTo>
                                  <a:pt x="4495" y="9004"/>
                                </a:lnTo>
                                <a:lnTo>
                                  <a:pt x="9004" y="9004"/>
                                </a:lnTo>
                                <a:lnTo>
                                  <a:pt x="9004" y="170814"/>
                                </a:lnTo>
                                <a:lnTo>
                                  <a:pt x="4495" y="170814"/>
                                </a:lnTo>
                                <a:lnTo>
                                  <a:pt x="9004" y="175323"/>
                                </a:lnTo>
                                <a:lnTo>
                                  <a:pt x="1121524" y="175323"/>
                                </a:lnTo>
                                <a:lnTo>
                                  <a:pt x="1121308" y="176707"/>
                                </a:lnTo>
                                <a:lnTo>
                                  <a:pt x="1120660" y="177965"/>
                                </a:lnTo>
                                <a:lnTo>
                                  <a:pt x="1119670" y="178955"/>
                                </a:lnTo>
                                <a:lnTo>
                                  <a:pt x="1118412" y="179603"/>
                                </a:lnTo>
                                <a:lnTo>
                                  <a:pt x="1117015" y="179819"/>
                                </a:lnTo>
                                <a:close/>
                              </a:path>
                              <a:path w="1122045" h="180340">
                                <a:moveTo>
                                  <a:pt x="9004" y="9004"/>
                                </a:moveTo>
                                <a:lnTo>
                                  <a:pt x="4495" y="9004"/>
                                </a:lnTo>
                                <a:lnTo>
                                  <a:pt x="9004" y="4495"/>
                                </a:lnTo>
                                <a:lnTo>
                                  <a:pt x="9004" y="9004"/>
                                </a:lnTo>
                                <a:close/>
                              </a:path>
                              <a:path w="1122045" h="180340">
                                <a:moveTo>
                                  <a:pt x="1112520" y="9004"/>
                                </a:moveTo>
                                <a:lnTo>
                                  <a:pt x="9004" y="9004"/>
                                </a:lnTo>
                                <a:lnTo>
                                  <a:pt x="9004" y="4495"/>
                                </a:lnTo>
                                <a:lnTo>
                                  <a:pt x="1112520" y="4495"/>
                                </a:lnTo>
                                <a:lnTo>
                                  <a:pt x="1112520" y="9004"/>
                                </a:lnTo>
                                <a:close/>
                              </a:path>
                              <a:path w="1122045" h="180340">
                                <a:moveTo>
                                  <a:pt x="1112520" y="175323"/>
                                </a:moveTo>
                                <a:lnTo>
                                  <a:pt x="1112520" y="4495"/>
                                </a:lnTo>
                                <a:lnTo>
                                  <a:pt x="1117015" y="9004"/>
                                </a:lnTo>
                                <a:lnTo>
                                  <a:pt x="1121524" y="9004"/>
                                </a:lnTo>
                                <a:lnTo>
                                  <a:pt x="1121524" y="170814"/>
                                </a:lnTo>
                                <a:lnTo>
                                  <a:pt x="1117015" y="170814"/>
                                </a:lnTo>
                                <a:lnTo>
                                  <a:pt x="1112520" y="175323"/>
                                </a:lnTo>
                                <a:close/>
                              </a:path>
                              <a:path w="1122045" h="180340">
                                <a:moveTo>
                                  <a:pt x="1121524" y="9004"/>
                                </a:moveTo>
                                <a:lnTo>
                                  <a:pt x="1117015" y="9004"/>
                                </a:lnTo>
                                <a:lnTo>
                                  <a:pt x="1112520" y="4495"/>
                                </a:lnTo>
                                <a:lnTo>
                                  <a:pt x="1121524" y="4495"/>
                                </a:lnTo>
                                <a:lnTo>
                                  <a:pt x="1121524" y="9004"/>
                                </a:lnTo>
                                <a:close/>
                              </a:path>
                              <a:path w="1122045" h="180340">
                                <a:moveTo>
                                  <a:pt x="9004" y="175323"/>
                                </a:moveTo>
                                <a:lnTo>
                                  <a:pt x="4495" y="170814"/>
                                </a:lnTo>
                                <a:lnTo>
                                  <a:pt x="9004" y="170814"/>
                                </a:lnTo>
                                <a:lnTo>
                                  <a:pt x="9004" y="175323"/>
                                </a:lnTo>
                                <a:close/>
                              </a:path>
                              <a:path w="1122045" h="180340">
                                <a:moveTo>
                                  <a:pt x="1112520" y="175323"/>
                                </a:moveTo>
                                <a:lnTo>
                                  <a:pt x="9004" y="175323"/>
                                </a:lnTo>
                                <a:lnTo>
                                  <a:pt x="9004" y="170814"/>
                                </a:lnTo>
                                <a:lnTo>
                                  <a:pt x="1112520" y="170814"/>
                                </a:lnTo>
                                <a:lnTo>
                                  <a:pt x="1112520" y="175323"/>
                                </a:lnTo>
                                <a:close/>
                              </a:path>
                              <a:path w="1122045" h="180340">
                                <a:moveTo>
                                  <a:pt x="1121524" y="175323"/>
                                </a:moveTo>
                                <a:lnTo>
                                  <a:pt x="1112520" y="175323"/>
                                </a:lnTo>
                                <a:lnTo>
                                  <a:pt x="1117015" y="170814"/>
                                </a:lnTo>
                                <a:lnTo>
                                  <a:pt x="1121524" y="170814"/>
                                </a:lnTo>
                                <a:lnTo>
                                  <a:pt x="1121524" y="175323"/>
                                </a:lnTo>
                                <a:close/>
                              </a:path>
                            </a:pathLst>
                          </a:custGeom>
                          <a:solidFill>
                            <a:srgbClr val="56575B"/>
                          </a:solidFill>
                        </wps:spPr>
                        <wps:bodyPr wrap="square" lIns="0" tIns="0" rIns="0" bIns="0" rtlCol="0">
                          <a:noAutofit/>
                        </wps:bodyPr>
                      </wps:wsp>
                    </wpg:wgp>
                  </a:graphicData>
                </a:graphic>
              </wp:inline>
            </w:drawing>
          </mc:Choice>
          <mc:Fallback>
            <w:pict>
              <v:group id="_x0000_s1026" o:spid="_x0000_s1026" o:spt="203" style="height:14.2pt;width:88.35pt;" coordsize="1122045,180340" o:gfxdata="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">
                <o:lock v:ext="edit" aspectratio="f"/>
                <v:shape id="Graphic 124" o:spid="_x0000_s1026" o:spt="100" style="position:absolute;left:0;top:0;height:180340;width:1122045;" fillcolor="#56575B" filled="t" stroked="f" coordsize="1122045,180340" o:gfxdata="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m/mO8AAAA&#10;3AAAAA8AAAAAAAAAAQAgAAAAIgAAAGRycy9kb3ducmV2LnhtbFBLAQIUABQAAAAIAIdO4kAzLwWe&#10;OwAAADkAAAAQAAAAAAAAAAEAIAAAAAsBAABkcnMvc2hhcGV4bWwueG1sUEsFBgAAAAAGAAYAWwEA&#10;ALUDAAAAAA==&#10;" path="m1117015,179819l4495,179819,3111,179603,1854,178955,863,177965,215,176707,0,175323,0,4495,4495,0,1117015,0,1121524,4495,9004,4495,4495,9004,9004,9004,9004,170814,4495,170814,9004,175323,1121524,175323,1121308,176707,1120660,177965,1119670,178955,1118412,179603,1117015,179819xem9004,9004l4495,9004,9004,4495,9004,9004xem1112520,9004l9004,9004,9004,4495,1112520,4495,1112520,9004xem1112520,175323l1112520,4495,1117015,9004,1121524,9004,1121524,170814,1117015,170814,1112520,175323xem1121524,9004l1117015,9004,1112520,4495,1121524,4495,1121524,9004xem9004,175323l4495,170814,9004,170814,9004,175323xem1112520,175323l9004,175323,9004,170814,1112520,170814,1112520,175323xem1121524,175323l1112520,175323,1117015,170814,1121524,170814,1121524,175323xe">
                  <v:fill on="t" focussize="0,0"/>
                  <v:stroke on="f"/>
                  <v:imagedata o:title=""/>
                  <o:lock v:ext="edit" aspectratio="f"/>
                  <v:textbox inset="0mm,0mm,0mm,0mm"/>
                </v:shape>
                <w10:wrap type="none"/>
                <w10:anchorlock/>
              </v:group>
            </w:pict>
          </mc:Fallback>
        </mc:AlternateContent>
      </w:r>
      <w:r>
        <w:rPr>
          <w:sz w:val="20"/>
        </w:rPr>
        <w:tab/>
      </w:r>
      <w:r>
        <w:rPr>
          <w:position w:val="1"/>
          <w:sz w:val="20"/>
        </w:rPr>
        <mc:AlternateContent>
          <mc:Choice Requires="wpg">
            <w:drawing>
              <wp:inline distT="0" distB="0" distL="0" distR="0">
                <wp:extent cx="979805" cy="180340"/>
                <wp:effectExtent l="0" t="0" r="0" b="0"/>
                <wp:docPr id="125" name="Group 125"/>
                <wp:cNvGraphicFramePr/>
                <a:graphic xmlns:a="http://schemas.openxmlformats.org/drawingml/2006/main">
                  <a:graphicData uri="http://schemas.microsoft.com/office/word/2010/wordprocessingGroup">
                    <wpg:wgp>
                      <wpg:cNvGrpSpPr/>
                      <wpg:grpSpPr>
                        <a:xfrm>
                          <a:off x="0" y="0"/>
                          <a:ext cx="979805" cy="180340"/>
                          <a:chOff x="0" y="0"/>
                          <a:chExt cx="979805" cy="180340"/>
                        </a:xfrm>
                      </wpg:grpSpPr>
                      <wps:wsp>
                        <wps:cNvPr id="126" name="Graphic 126"/>
                        <wps:cNvSpPr/>
                        <wps:spPr>
                          <a:xfrm>
                            <a:off x="0" y="0"/>
                            <a:ext cx="979805" cy="180340"/>
                          </a:xfrm>
                          <a:custGeom>
                            <a:avLst/>
                            <a:gdLst/>
                            <a:ahLst/>
                            <a:cxnLst/>
                            <a:rect l="l" t="t" r="r" b="b"/>
                            <a:pathLst>
                              <a:path w="979805" h="180340">
                                <a:moveTo>
                                  <a:pt x="974775" y="179819"/>
                                </a:moveTo>
                                <a:lnTo>
                                  <a:pt x="4508" y="179819"/>
                                </a:lnTo>
                                <a:lnTo>
                                  <a:pt x="3111" y="179603"/>
                                </a:lnTo>
                                <a:lnTo>
                                  <a:pt x="1854" y="178955"/>
                                </a:lnTo>
                                <a:lnTo>
                                  <a:pt x="863" y="177965"/>
                                </a:lnTo>
                                <a:lnTo>
                                  <a:pt x="215" y="176707"/>
                                </a:lnTo>
                                <a:lnTo>
                                  <a:pt x="0" y="175323"/>
                                </a:lnTo>
                                <a:lnTo>
                                  <a:pt x="0" y="4495"/>
                                </a:lnTo>
                                <a:lnTo>
                                  <a:pt x="4508" y="0"/>
                                </a:lnTo>
                                <a:lnTo>
                                  <a:pt x="974775" y="0"/>
                                </a:lnTo>
                                <a:lnTo>
                                  <a:pt x="979284" y="4495"/>
                                </a:lnTo>
                                <a:lnTo>
                                  <a:pt x="9004" y="4495"/>
                                </a:lnTo>
                                <a:lnTo>
                                  <a:pt x="4508" y="9004"/>
                                </a:lnTo>
                                <a:lnTo>
                                  <a:pt x="9004" y="9004"/>
                                </a:lnTo>
                                <a:lnTo>
                                  <a:pt x="9004" y="170814"/>
                                </a:lnTo>
                                <a:lnTo>
                                  <a:pt x="4508" y="170814"/>
                                </a:lnTo>
                                <a:lnTo>
                                  <a:pt x="9004" y="175323"/>
                                </a:lnTo>
                                <a:lnTo>
                                  <a:pt x="979284" y="175323"/>
                                </a:lnTo>
                                <a:lnTo>
                                  <a:pt x="979068" y="176707"/>
                                </a:lnTo>
                                <a:lnTo>
                                  <a:pt x="978420" y="177965"/>
                                </a:lnTo>
                                <a:lnTo>
                                  <a:pt x="977430" y="178955"/>
                                </a:lnTo>
                                <a:lnTo>
                                  <a:pt x="976172" y="179603"/>
                                </a:lnTo>
                                <a:lnTo>
                                  <a:pt x="974775" y="179819"/>
                                </a:lnTo>
                                <a:close/>
                              </a:path>
                              <a:path w="979805" h="180340">
                                <a:moveTo>
                                  <a:pt x="9004" y="9004"/>
                                </a:moveTo>
                                <a:lnTo>
                                  <a:pt x="4508" y="9004"/>
                                </a:lnTo>
                                <a:lnTo>
                                  <a:pt x="9004" y="4495"/>
                                </a:lnTo>
                                <a:lnTo>
                                  <a:pt x="9004" y="9004"/>
                                </a:lnTo>
                                <a:close/>
                              </a:path>
                              <a:path w="979805" h="180340">
                                <a:moveTo>
                                  <a:pt x="970280" y="9004"/>
                                </a:moveTo>
                                <a:lnTo>
                                  <a:pt x="9004" y="9004"/>
                                </a:lnTo>
                                <a:lnTo>
                                  <a:pt x="9004" y="4495"/>
                                </a:lnTo>
                                <a:lnTo>
                                  <a:pt x="970280" y="4495"/>
                                </a:lnTo>
                                <a:lnTo>
                                  <a:pt x="970280" y="9004"/>
                                </a:lnTo>
                                <a:close/>
                              </a:path>
                              <a:path w="979805" h="180340">
                                <a:moveTo>
                                  <a:pt x="970280" y="175323"/>
                                </a:moveTo>
                                <a:lnTo>
                                  <a:pt x="970280" y="4495"/>
                                </a:lnTo>
                                <a:lnTo>
                                  <a:pt x="974775" y="9004"/>
                                </a:lnTo>
                                <a:lnTo>
                                  <a:pt x="979284" y="9004"/>
                                </a:lnTo>
                                <a:lnTo>
                                  <a:pt x="979284" y="170814"/>
                                </a:lnTo>
                                <a:lnTo>
                                  <a:pt x="974775" y="170814"/>
                                </a:lnTo>
                                <a:lnTo>
                                  <a:pt x="970280" y="175323"/>
                                </a:lnTo>
                                <a:close/>
                              </a:path>
                              <a:path w="979805" h="180340">
                                <a:moveTo>
                                  <a:pt x="979284" y="9004"/>
                                </a:moveTo>
                                <a:lnTo>
                                  <a:pt x="974775" y="9004"/>
                                </a:lnTo>
                                <a:lnTo>
                                  <a:pt x="970280" y="4495"/>
                                </a:lnTo>
                                <a:lnTo>
                                  <a:pt x="979284" y="4495"/>
                                </a:lnTo>
                                <a:lnTo>
                                  <a:pt x="979284" y="9004"/>
                                </a:lnTo>
                                <a:close/>
                              </a:path>
                              <a:path w="979805" h="180340">
                                <a:moveTo>
                                  <a:pt x="9004" y="175323"/>
                                </a:moveTo>
                                <a:lnTo>
                                  <a:pt x="4508" y="170814"/>
                                </a:lnTo>
                                <a:lnTo>
                                  <a:pt x="9004" y="170814"/>
                                </a:lnTo>
                                <a:lnTo>
                                  <a:pt x="9004" y="175323"/>
                                </a:lnTo>
                                <a:close/>
                              </a:path>
                              <a:path w="979805" h="180340">
                                <a:moveTo>
                                  <a:pt x="970280" y="175323"/>
                                </a:moveTo>
                                <a:lnTo>
                                  <a:pt x="9004" y="175323"/>
                                </a:lnTo>
                                <a:lnTo>
                                  <a:pt x="9004" y="170814"/>
                                </a:lnTo>
                                <a:lnTo>
                                  <a:pt x="970280" y="170814"/>
                                </a:lnTo>
                                <a:lnTo>
                                  <a:pt x="970280" y="175323"/>
                                </a:lnTo>
                                <a:close/>
                              </a:path>
                              <a:path w="979805" h="180340">
                                <a:moveTo>
                                  <a:pt x="979284" y="175323"/>
                                </a:moveTo>
                                <a:lnTo>
                                  <a:pt x="970280" y="175323"/>
                                </a:lnTo>
                                <a:lnTo>
                                  <a:pt x="974775" y="170814"/>
                                </a:lnTo>
                                <a:lnTo>
                                  <a:pt x="979284" y="170814"/>
                                </a:lnTo>
                                <a:lnTo>
                                  <a:pt x="979284" y="175323"/>
                                </a:lnTo>
                                <a:close/>
                              </a:path>
                            </a:pathLst>
                          </a:custGeom>
                          <a:solidFill>
                            <a:srgbClr val="56575B"/>
                          </a:solidFill>
                        </wps:spPr>
                        <wps:bodyPr wrap="square" lIns="0" tIns="0" rIns="0" bIns="0" rtlCol="0">
                          <a:noAutofit/>
                        </wps:bodyPr>
                      </wps:wsp>
                    </wpg:wgp>
                  </a:graphicData>
                </a:graphic>
              </wp:inline>
            </w:drawing>
          </mc:Choice>
          <mc:Fallback>
            <w:pict>
              <v:group id="_x0000_s1026" o:spid="_x0000_s1026" o:spt="203" style="height:14.2pt;width:77.15pt;" coordsize="979805,180340" o:gfxdata="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">
                <o:lock v:ext="edit" aspectratio="f"/>
                <v:shape id="Graphic 126" o:spid="_x0000_s1026" o:spt="100" style="position:absolute;left:0;top:0;height:180340;width:979805;" fillcolor="#56575B" filled="t" stroked="f" coordsize="979805,180340" o:gfxdata="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3+yNe/&#10;AAAA3AAAAA8AAAAAAAAAAQAgAAAAIgAAAGRycy9kb3ducmV2LnhtbFBLAQIUABQAAAAIAIdO4kAz&#10;LwWeOwAAADkAAAAQAAAAAAAAAAEAIAAAAA4BAABkcnMvc2hhcGV4bWwueG1sUEsFBgAAAAAGAAYA&#10;WwEAALgDAAAAAA==&#10;" path="m974775,179819l4508,179819,3111,179603,1854,178955,863,177965,215,176707,0,175323,0,4495,4508,0,974775,0,979284,4495,9004,4495,4508,9004,9004,9004,9004,170814,4508,170814,9004,175323,979284,175323,979068,176707,978420,177965,977430,178955,976172,179603,974775,179819xem9004,9004l4508,9004,9004,4495,9004,9004xem970280,9004l9004,9004,9004,4495,970280,4495,970280,9004xem970280,175323l970280,4495,974775,9004,979284,9004,979284,170814,974775,170814,970280,175323xem979284,9004l974775,9004,970280,4495,979284,4495,979284,9004xem9004,175323l4508,170814,9004,170814,9004,175323xem970280,175323l9004,175323,9004,170814,970280,170814,970280,175323xem979284,175323l970280,175323,974775,170814,979284,170814,979284,175323xe">
                  <v:fill on="t" focussize="0,0"/>
                  <v:stroke on="f"/>
                  <v:imagedata o:title=""/>
                  <o:lock v:ext="edit" aspectratio="f"/>
                  <v:textbox inset="0mm,0mm,0mm,0mm"/>
                </v:shape>
                <w10:wrap type="none"/>
                <w10:anchorlock/>
              </v:group>
            </w:pict>
          </mc:Fallback>
        </mc:AlternateContent>
      </w:r>
    </w:p>
    <w:p w14:paraId="08969593">
      <w:pPr>
        <w:pStyle w:val="9"/>
        <w:tabs>
          <w:tab w:val="left" w:pos="3487"/>
          <w:tab w:val="left" w:pos="6384"/>
        </w:tabs>
        <w:ind w:left="84"/>
      </w:pPr>
      <w:r>
        <w:rPr>
          <w:color w:val="56575B"/>
          <w:spacing w:val="-4"/>
        </w:rPr>
        <w:t>Name</w:t>
      </w:r>
      <w:r>
        <w:rPr>
          <w:color w:val="56575B"/>
        </w:rPr>
        <w:tab/>
      </w:r>
      <w:r>
        <w:rPr>
          <w:color w:val="56575B"/>
          <w:spacing w:val="-2"/>
        </w:rPr>
        <w:t>Signature</w:t>
      </w:r>
      <w:r>
        <w:rPr>
          <w:color w:val="56575B"/>
        </w:rPr>
        <w:tab/>
      </w:r>
      <w:r>
        <w:rPr>
          <w:color w:val="56575B"/>
          <w:spacing w:val="-4"/>
        </w:rPr>
        <w:t>Date</w:t>
      </w:r>
    </w:p>
    <w:p w14:paraId="3A22D0D0">
      <w:pPr>
        <w:pStyle w:val="9"/>
        <w:spacing w:before="9"/>
        <w:rPr>
          <w:sz w:val="3"/>
        </w:rPr>
      </w:pPr>
      <w:r>
        <w:rPr>
          <w:sz w:val="3"/>
        </w:rPr>
        <mc:AlternateContent>
          <mc:Choice Requires="wps">
            <w:drawing>
              <wp:anchor distT="0" distB="0" distL="0" distR="0" simplePos="0" relativeHeight="251679744" behindDoc="1" locked="0" layoutInCell="1" allowOverlap="1">
                <wp:simplePos x="0" y="0"/>
                <wp:positionH relativeFrom="page">
                  <wp:posOffset>4203065</wp:posOffset>
                </wp:positionH>
                <wp:positionV relativeFrom="paragraph">
                  <wp:posOffset>42545</wp:posOffset>
                </wp:positionV>
                <wp:extent cx="1122045" cy="180340"/>
                <wp:effectExtent l="0" t="0" r="0" b="0"/>
                <wp:wrapTopAndBottom/>
                <wp:docPr id="127" name="Graphic 127"/>
                <wp:cNvGraphicFramePr/>
                <a:graphic xmlns:a="http://schemas.openxmlformats.org/drawingml/2006/main">
                  <a:graphicData uri="http://schemas.microsoft.com/office/word/2010/wordprocessingShape">
                    <wps:wsp>
                      <wps:cNvSpPr/>
                      <wps:spPr>
                        <a:xfrm>
                          <a:off x="0" y="0"/>
                          <a:ext cx="1122045" cy="180340"/>
                        </a:xfrm>
                        <a:custGeom>
                          <a:avLst/>
                          <a:gdLst/>
                          <a:ahLst/>
                          <a:cxnLst/>
                          <a:rect l="l" t="t" r="r" b="b"/>
                          <a:pathLst>
                            <a:path w="1122045" h="180340">
                              <a:moveTo>
                                <a:pt x="1117015" y="179819"/>
                              </a:moveTo>
                              <a:lnTo>
                                <a:pt x="4495" y="179819"/>
                              </a:lnTo>
                              <a:lnTo>
                                <a:pt x="3098" y="179603"/>
                              </a:lnTo>
                              <a:lnTo>
                                <a:pt x="1854" y="178968"/>
                              </a:lnTo>
                              <a:lnTo>
                                <a:pt x="850" y="177965"/>
                              </a:lnTo>
                              <a:lnTo>
                                <a:pt x="215" y="176720"/>
                              </a:lnTo>
                              <a:lnTo>
                                <a:pt x="0" y="175323"/>
                              </a:lnTo>
                              <a:lnTo>
                                <a:pt x="0" y="4508"/>
                              </a:lnTo>
                              <a:lnTo>
                                <a:pt x="4495" y="0"/>
                              </a:lnTo>
                              <a:lnTo>
                                <a:pt x="1117015" y="0"/>
                              </a:lnTo>
                              <a:lnTo>
                                <a:pt x="1121524" y="4508"/>
                              </a:lnTo>
                              <a:lnTo>
                                <a:pt x="8991" y="4508"/>
                              </a:lnTo>
                              <a:lnTo>
                                <a:pt x="4495" y="9004"/>
                              </a:lnTo>
                              <a:lnTo>
                                <a:pt x="8991" y="9004"/>
                              </a:lnTo>
                              <a:lnTo>
                                <a:pt x="8991" y="170827"/>
                              </a:lnTo>
                              <a:lnTo>
                                <a:pt x="4495" y="170827"/>
                              </a:lnTo>
                              <a:lnTo>
                                <a:pt x="8991" y="175323"/>
                              </a:lnTo>
                              <a:lnTo>
                                <a:pt x="1121524" y="175323"/>
                              </a:lnTo>
                              <a:lnTo>
                                <a:pt x="1121295" y="176720"/>
                              </a:lnTo>
                              <a:lnTo>
                                <a:pt x="1120660" y="177965"/>
                              </a:lnTo>
                              <a:lnTo>
                                <a:pt x="1119657" y="178968"/>
                              </a:lnTo>
                              <a:lnTo>
                                <a:pt x="1118412" y="179603"/>
                              </a:lnTo>
                              <a:lnTo>
                                <a:pt x="1117015" y="179819"/>
                              </a:lnTo>
                              <a:close/>
                            </a:path>
                            <a:path w="1122045" h="180340">
                              <a:moveTo>
                                <a:pt x="8991" y="9004"/>
                              </a:moveTo>
                              <a:lnTo>
                                <a:pt x="4495" y="9004"/>
                              </a:lnTo>
                              <a:lnTo>
                                <a:pt x="8991" y="4508"/>
                              </a:lnTo>
                              <a:lnTo>
                                <a:pt x="8991" y="9004"/>
                              </a:lnTo>
                              <a:close/>
                            </a:path>
                            <a:path w="1122045" h="180340">
                              <a:moveTo>
                                <a:pt x="1112520" y="9004"/>
                              </a:moveTo>
                              <a:lnTo>
                                <a:pt x="8991" y="9004"/>
                              </a:lnTo>
                              <a:lnTo>
                                <a:pt x="8991" y="4508"/>
                              </a:lnTo>
                              <a:lnTo>
                                <a:pt x="1112520" y="4508"/>
                              </a:lnTo>
                              <a:lnTo>
                                <a:pt x="1112520" y="9004"/>
                              </a:lnTo>
                              <a:close/>
                            </a:path>
                            <a:path w="1122045" h="180340">
                              <a:moveTo>
                                <a:pt x="1112520" y="175323"/>
                              </a:moveTo>
                              <a:lnTo>
                                <a:pt x="1112520" y="4508"/>
                              </a:lnTo>
                              <a:lnTo>
                                <a:pt x="1117015" y="9004"/>
                              </a:lnTo>
                              <a:lnTo>
                                <a:pt x="1121524" y="9004"/>
                              </a:lnTo>
                              <a:lnTo>
                                <a:pt x="1121524" y="170827"/>
                              </a:lnTo>
                              <a:lnTo>
                                <a:pt x="1117015" y="170827"/>
                              </a:lnTo>
                              <a:lnTo>
                                <a:pt x="1112520" y="175323"/>
                              </a:lnTo>
                              <a:close/>
                            </a:path>
                            <a:path w="1122045" h="180340">
                              <a:moveTo>
                                <a:pt x="1121524" y="9004"/>
                              </a:moveTo>
                              <a:lnTo>
                                <a:pt x="1117015" y="9004"/>
                              </a:lnTo>
                              <a:lnTo>
                                <a:pt x="1112520" y="4508"/>
                              </a:lnTo>
                              <a:lnTo>
                                <a:pt x="1121524" y="4508"/>
                              </a:lnTo>
                              <a:lnTo>
                                <a:pt x="1121524" y="9004"/>
                              </a:lnTo>
                              <a:close/>
                            </a:path>
                            <a:path w="1122045" h="180340">
                              <a:moveTo>
                                <a:pt x="8991" y="175323"/>
                              </a:moveTo>
                              <a:lnTo>
                                <a:pt x="4495" y="170827"/>
                              </a:lnTo>
                              <a:lnTo>
                                <a:pt x="8991" y="170827"/>
                              </a:lnTo>
                              <a:lnTo>
                                <a:pt x="8991" y="175323"/>
                              </a:lnTo>
                              <a:close/>
                            </a:path>
                            <a:path w="1122045" h="180340">
                              <a:moveTo>
                                <a:pt x="1112520" y="175323"/>
                              </a:moveTo>
                              <a:lnTo>
                                <a:pt x="8991" y="175323"/>
                              </a:lnTo>
                              <a:lnTo>
                                <a:pt x="8991" y="170827"/>
                              </a:lnTo>
                              <a:lnTo>
                                <a:pt x="1112520" y="170827"/>
                              </a:lnTo>
                              <a:lnTo>
                                <a:pt x="1112520" y="175323"/>
                              </a:lnTo>
                              <a:close/>
                            </a:path>
                            <a:path w="1122045" h="180340">
                              <a:moveTo>
                                <a:pt x="1121524" y="175323"/>
                              </a:moveTo>
                              <a:lnTo>
                                <a:pt x="1112520" y="175323"/>
                              </a:lnTo>
                              <a:lnTo>
                                <a:pt x="1117015" y="170827"/>
                              </a:lnTo>
                              <a:lnTo>
                                <a:pt x="1121524" y="170827"/>
                              </a:lnTo>
                              <a:lnTo>
                                <a:pt x="1121524" y="175323"/>
                              </a:lnTo>
                              <a:close/>
                            </a:path>
                          </a:pathLst>
                        </a:custGeom>
                        <a:solidFill>
                          <a:srgbClr val="56575B"/>
                        </a:solidFill>
                      </wps:spPr>
                      <wps:bodyPr wrap="square" lIns="0" tIns="0" rIns="0" bIns="0" rtlCol="0">
                        <a:noAutofit/>
                      </wps:bodyPr>
                    </wps:wsp>
                  </a:graphicData>
                </a:graphic>
              </wp:anchor>
            </w:drawing>
          </mc:Choice>
          <mc:Fallback>
            <w:pict>
              <v:shape id="Graphic 127" o:spid="_x0000_s1026" o:spt="100" style="position:absolute;left:0pt;margin-left:330.95pt;margin-top:3.35pt;height:14.2pt;width:88.35pt;mso-position-horizontal-relative:page;mso-wrap-distance-bottom:0pt;mso-wrap-distance-top:0pt;z-index:-251636736;mso-width-relative:page;mso-height-relative:page;" fillcolor="#56575B" filled="t" stroked="f" coordsize="1122045,180340" o:gfxdata="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DHc62s2gAAAAgBAAAPAAAAAAAAAAEAIAAAACIA&#10;AABkcnMvZG93bnJldi54bWxQSwECFAAUAAAACACHTuJAvMoR2pYDAACsDwAADgAAAAAAAAABACAA&#10;AAApAQAAZHJzL2Uyb0RvYy54bWxQSwUGAAAAAAYABgBZAQAAMQcAAAAA&#10;" path="m1117015,179819l4495,179819,3098,179603,1854,178968,850,177965,215,176720,0,175323,0,4508,4495,0,1117015,0,1121524,4508,8991,4508,4495,9004,8991,9004,8991,170827,4495,170827,8991,175323,1121524,175323,1121295,176720,1120660,177965,1119657,178968,1118412,179603,1117015,179819xem8991,9004l4495,9004,8991,4508,8991,9004xem1112520,9004l8991,9004,8991,4508,1112520,4508,1112520,9004xem1112520,175323l1112520,4508,1117015,9004,1121524,9004,1121524,170827,1117015,170827,1112520,175323xem1121524,9004l1117015,9004,1112520,4508,1121524,4508,1121524,9004xem8991,175323l4495,170827,8991,170827,8991,175323xem1112520,175323l8991,175323,8991,170827,1112520,170827,1112520,175323xem1121524,175323l1112520,175323,1117015,170827,1121524,170827,1121524,175323xe">
                <v:fill on="t" focussize="0,0"/>
                <v:stroke on="f"/>
                <v:imagedata o:title=""/>
                <o:lock v:ext="edit" aspectratio="f"/>
                <v:textbox inset="0mm,0mm,0mm,0mm"/>
                <w10:wrap type="topAndBottom"/>
              </v:shape>
            </w:pict>
          </mc:Fallback>
        </mc:AlternateContent>
      </w:r>
      <w:r>
        <w:rPr>
          <w:sz w:val="3"/>
        </w:rPr>
        <mc:AlternateContent>
          <mc:Choice Requires="wps">
            <w:drawing>
              <wp:anchor distT="0" distB="0" distL="0" distR="0" simplePos="0" relativeHeight="251679744" behindDoc="1" locked="0" layoutInCell="1" allowOverlap="1">
                <wp:simplePos x="0" y="0"/>
                <wp:positionH relativeFrom="page">
                  <wp:posOffset>5864860</wp:posOffset>
                </wp:positionH>
                <wp:positionV relativeFrom="paragraph">
                  <wp:posOffset>46990</wp:posOffset>
                </wp:positionV>
                <wp:extent cx="979805" cy="180340"/>
                <wp:effectExtent l="0" t="0" r="0" b="0"/>
                <wp:wrapTopAndBottom/>
                <wp:docPr id="128" name="Graphic 128"/>
                <wp:cNvGraphicFramePr/>
                <a:graphic xmlns:a="http://schemas.openxmlformats.org/drawingml/2006/main">
                  <a:graphicData uri="http://schemas.microsoft.com/office/word/2010/wordprocessingShape">
                    <wps:wsp>
                      <wps:cNvSpPr/>
                      <wps:spPr>
                        <a:xfrm>
                          <a:off x="0" y="0"/>
                          <a:ext cx="979805" cy="180340"/>
                        </a:xfrm>
                        <a:custGeom>
                          <a:avLst/>
                          <a:gdLst/>
                          <a:ahLst/>
                          <a:cxnLst/>
                          <a:rect l="l" t="t" r="r" b="b"/>
                          <a:pathLst>
                            <a:path w="979805" h="180340">
                              <a:moveTo>
                                <a:pt x="974775" y="179806"/>
                              </a:moveTo>
                              <a:lnTo>
                                <a:pt x="4495" y="179806"/>
                              </a:lnTo>
                              <a:lnTo>
                                <a:pt x="3098" y="179590"/>
                              </a:lnTo>
                              <a:lnTo>
                                <a:pt x="1854" y="178955"/>
                              </a:lnTo>
                              <a:lnTo>
                                <a:pt x="850" y="177952"/>
                              </a:lnTo>
                              <a:lnTo>
                                <a:pt x="215" y="176707"/>
                              </a:lnTo>
                              <a:lnTo>
                                <a:pt x="0" y="175310"/>
                              </a:lnTo>
                              <a:lnTo>
                                <a:pt x="0" y="4495"/>
                              </a:lnTo>
                              <a:lnTo>
                                <a:pt x="4495" y="0"/>
                              </a:lnTo>
                              <a:lnTo>
                                <a:pt x="974775" y="0"/>
                              </a:lnTo>
                              <a:lnTo>
                                <a:pt x="979271" y="4495"/>
                              </a:lnTo>
                              <a:lnTo>
                                <a:pt x="9004" y="4495"/>
                              </a:lnTo>
                              <a:lnTo>
                                <a:pt x="4495" y="8991"/>
                              </a:lnTo>
                              <a:lnTo>
                                <a:pt x="9004" y="8991"/>
                              </a:lnTo>
                              <a:lnTo>
                                <a:pt x="9004" y="170814"/>
                              </a:lnTo>
                              <a:lnTo>
                                <a:pt x="4495" y="170814"/>
                              </a:lnTo>
                              <a:lnTo>
                                <a:pt x="9004" y="175310"/>
                              </a:lnTo>
                              <a:lnTo>
                                <a:pt x="979271" y="175310"/>
                              </a:lnTo>
                              <a:lnTo>
                                <a:pt x="979055" y="176707"/>
                              </a:lnTo>
                              <a:lnTo>
                                <a:pt x="978420" y="177952"/>
                              </a:lnTo>
                              <a:lnTo>
                                <a:pt x="977417" y="178955"/>
                              </a:lnTo>
                              <a:lnTo>
                                <a:pt x="976172" y="179590"/>
                              </a:lnTo>
                              <a:lnTo>
                                <a:pt x="974775" y="179806"/>
                              </a:lnTo>
                              <a:close/>
                            </a:path>
                            <a:path w="979805" h="180340">
                              <a:moveTo>
                                <a:pt x="9004" y="8991"/>
                              </a:moveTo>
                              <a:lnTo>
                                <a:pt x="4495" y="8991"/>
                              </a:lnTo>
                              <a:lnTo>
                                <a:pt x="9004" y="4495"/>
                              </a:lnTo>
                              <a:lnTo>
                                <a:pt x="9004" y="8991"/>
                              </a:lnTo>
                              <a:close/>
                            </a:path>
                            <a:path w="979805" h="180340">
                              <a:moveTo>
                                <a:pt x="970279" y="8991"/>
                              </a:moveTo>
                              <a:lnTo>
                                <a:pt x="9004" y="8991"/>
                              </a:lnTo>
                              <a:lnTo>
                                <a:pt x="9004" y="4495"/>
                              </a:lnTo>
                              <a:lnTo>
                                <a:pt x="970279" y="4495"/>
                              </a:lnTo>
                              <a:lnTo>
                                <a:pt x="970279" y="8991"/>
                              </a:lnTo>
                              <a:close/>
                            </a:path>
                            <a:path w="979805" h="180340">
                              <a:moveTo>
                                <a:pt x="970279" y="175310"/>
                              </a:moveTo>
                              <a:lnTo>
                                <a:pt x="970279" y="4495"/>
                              </a:lnTo>
                              <a:lnTo>
                                <a:pt x="974775" y="8991"/>
                              </a:lnTo>
                              <a:lnTo>
                                <a:pt x="979271" y="8991"/>
                              </a:lnTo>
                              <a:lnTo>
                                <a:pt x="979271" y="170814"/>
                              </a:lnTo>
                              <a:lnTo>
                                <a:pt x="974775" y="170814"/>
                              </a:lnTo>
                              <a:lnTo>
                                <a:pt x="970279" y="175310"/>
                              </a:lnTo>
                              <a:close/>
                            </a:path>
                            <a:path w="979805" h="180340">
                              <a:moveTo>
                                <a:pt x="979271" y="8991"/>
                              </a:moveTo>
                              <a:lnTo>
                                <a:pt x="974775" y="8991"/>
                              </a:lnTo>
                              <a:lnTo>
                                <a:pt x="970279" y="4495"/>
                              </a:lnTo>
                              <a:lnTo>
                                <a:pt x="979271" y="4495"/>
                              </a:lnTo>
                              <a:lnTo>
                                <a:pt x="979271" y="8991"/>
                              </a:lnTo>
                              <a:close/>
                            </a:path>
                            <a:path w="979805" h="180340">
                              <a:moveTo>
                                <a:pt x="9004" y="175310"/>
                              </a:moveTo>
                              <a:lnTo>
                                <a:pt x="4495" y="170814"/>
                              </a:lnTo>
                              <a:lnTo>
                                <a:pt x="9004" y="170814"/>
                              </a:lnTo>
                              <a:lnTo>
                                <a:pt x="9004" y="175310"/>
                              </a:lnTo>
                              <a:close/>
                            </a:path>
                            <a:path w="979805" h="180340">
                              <a:moveTo>
                                <a:pt x="970279" y="175310"/>
                              </a:moveTo>
                              <a:lnTo>
                                <a:pt x="9004" y="175310"/>
                              </a:lnTo>
                              <a:lnTo>
                                <a:pt x="9004" y="170814"/>
                              </a:lnTo>
                              <a:lnTo>
                                <a:pt x="970279" y="170814"/>
                              </a:lnTo>
                              <a:lnTo>
                                <a:pt x="970279" y="175310"/>
                              </a:lnTo>
                              <a:close/>
                            </a:path>
                            <a:path w="979805" h="180340">
                              <a:moveTo>
                                <a:pt x="979271" y="175310"/>
                              </a:moveTo>
                              <a:lnTo>
                                <a:pt x="970279" y="175310"/>
                              </a:lnTo>
                              <a:lnTo>
                                <a:pt x="974775" y="170814"/>
                              </a:lnTo>
                              <a:lnTo>
                                <a:pt x="979271" y="170814"/>
                              </a:lnTo>
                              <a:lnTo>
                                <a:pt x="979271" y="175310"/>
                              </a:lnTo>
                              <a:close/>
                            </a:path>
                          </a:pathLst>
                        </a:custGeom>
                        <a:solidFill>
                          <a:srgbClr val="56575B"/>
                        </a:solidFill>
                      </wps:spPr>
                      <wps:bodyPr wrap="square" lIns="0" tIns="0" rIns="0" bIns="0" rtlCol="0">
                        <a:noAutofit/>
                      </wps:bodyPr>
                    </wps:wsp>
                  </a:graphicData>
                </a:graphic>
              </wp:anchor>
            </w:drawing>
          </mc:Choice>
          <mc:Fallback>
            <w:pict>
              <v:shape id="Graphic 128" o:spid="_x0000_s1026" o:spt="100" style="position:absolute;left:0pt;margin-left:461.8pt;margin-top:3.7pt;height:14.2pt;width:77.15pt;mso-position-horizontal-relative:page;mso-wrap-distance-bottom:0pt;mso-wrap-distance-top:0pt;z-index:-251636736;mso-width-relative:page;mso-height-relative:page;" fillcolor="#56575B" filled="t" stroked="f" coordsize="979805,180340" o:gfxdata="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F3l1tPZAAAACQEAAA8AAAAAAAAAAQAgAAAAIgAAAGRycy9kb3ducmV2&#10;LnhtbFBLAQIUABQAAAAIAIdO4kDwKzexigMAAIMPAAAOAAAAAAAAAAEAIAAAACgBAABkcnMvZTJv&#10;RG9jLnhtbFBLBQYAAAAABgAGAFkBAAAkBwAAAAA=&#10;" path="m974775,179806l4495,179806,3098,179590,1854,178955,850,177952,215,176707,0,175310,0,4495,4495,0,974775,0,979271,4495,9004,4495,4495,8991,9004,8991,9004,170814,4495,170814,9004,175310,979271,175310,979055,176707,978420,177952,977417,178955,976172,179590,974775,179806xem9004,8991l4495,8991,9004,4495,9004,8991xem970279,8991l9004,8991,9004,4495,970279,4495,970279,8991xem970279,175310l970279,4495,974775,8991,979271,8991,979271,170814,974775,170814,970279,175310xem979271,8991l974775,8991,970279,4495,979271,4495,979271,8991xem9004,175310l4495,170814,9004,170814,9004,175310xem970279,175310l9004,175310,9004,170814,970279,170814,970279,175310xem979271,175310l970279,175310,974775,170814,979271,170814,979271,175310xe">
                <v:fill on="t" focussize="0,0"/>
                <v:stroke on="f"/>
                <v:imagedata o:title=""/>
                <o:lock v:ext="edit" aspectratio="f"/>
                <v:textbox inset="0mm,0mm,0mm,0mm"/>
                <w10:wrap type="topAndBottom"/>
              </v:shape>
            </w:pict>
          </mc:Fallback>
        </mc:AlternateContent>
      </w:r>
    </w:p>
    <w:p w14:paraId="7AE0C1CE">
      <w:pPr>
        <w:pStyle w:val="9"/>
        <w:tabs>
          <w:tab w:val="left" w:pos="3518"/>
          <w:tab w:val="left" w:pos="6372"/>
        </w:tabs>
        <w:spacing w:before="40"/>
        <w:ind w:left="67"/>
      </w:pPr>
      <w:r>
        <w:rPr>
          <w:color w:val="56575B"/>
          <w:spacing w:val="-4"/>
        </w:rPr>
        <w:t>Name</w:t>
      </w:r>
      <w:r>
        <w:rPr>
          <w:color w:val="56575B"/>
        </w:rPr>
        <w:tab/>
      </w:r>
      <w:r>
        <w:rPr>
          <w:color w:val="56575B"/>
          <w:spacing w:val="-2"/>
        </w:rPr>
        <w:t>Signature</w:t>
      </w:r>
      <w:r>
        <w:rPr>
          <w:color w:val="56575B"/>
        </w:rPr>
        <w:tab/>
      </w:r>
      <w:r>
        <w:rPr>
          <w:color w:val="56575B"/>
          <w:spacing w:val="-4"/>
        </w:rPr>
        <w:t>Date</w:t>
      </w:r>
    </w:p>
    <w:p w14:paraId="7EA05EDE">
      <w:pPr>
        <w:pStyle w:val="9"/>
        <w:spacing w:before="1"/>
        <w:rPr>
          <w:sz w:val="6"/>
        </w:rPr>
      </w:pPr>
      <w:r>
        <w:rPr>
          <w:sz w:val="6"/>
        </w:rPr>
        <mc:AlternateContent>
          <mc:Choice Requires="wps">
            <w:drawing>
              <wp:anchor distT="0" distB="0" distL="0" distR="0" simplePos="0" relativeHeight="251680768" behindDoc="1" locked="0" layoutInCell="1" allowOverlap="1">
                <wp:simplePos x="0" y="0"/>
                <wp:positionH relativeFrom="page">
                  <wp:posOffset>4201160</wp:posOffset>
                </wp:positionH>
                <wp:positionV relativeFrom="paragraph">
                  <wp:posOffset>59055</wp:posOffset>
                </wp:positionV>
                <wp:extent cx="1122045" cy="180340"/>
                <wp:effectExtent l="0" t="0" r="0" b="0"/>
                <wp:wrapTopAndBottom/>
                <wp:docPr id="129" name="Graphic 129"/>
                <wp:cNvGraphicFramePr/>
                <a:graphic xmlns:a="http://schemas.openxmlformats.org/drawingml/2006/main">
                  <a:graphicData uri="http://schemas.microsoft.com/office/word/2010/wordprocessingShape">
                    <wps:wsp>
                      <wps:cNvSpPr/>
                      <wps:spPr>
                        <a:xfrm>
                          <a:off x="0" y="0"/>
                          <a:ext cx="1122045" cy="180340"/>
                        </a:xfrm>
                        <a:custGeom>
                          <a:avLst/>
                          <a:gdLst/>
                          <a:ahLst/>
                          <a:cxnLst/>
                          <a:rect l="l" t="t" r="r" b="b"/>
                          <a:pathLst>
                            <a:path w="1122045" h="180340">
                              <a:moveTo>
                                <a:pt x="1117028" y="179819"/>
                              </a:moveTo>
                              <a:lnTo>
                                <a:pt x="4508" y="179819"/>
                              </a:lnTo>
                              <a:lnTo>
                                <a:pt x="3111" y="179603"/>
                              </a:lnTo>
                              <a:lnTo>
                                <a:pt x="1866" y="178968"/>
                              </a:lnTo>
                              <a:lnTo>
                                <a:pt x="863" y="177965"/>
                              </a:lnTo>
                              <a:lnTo>
                                <a:pt x="228" y="176707"/>
                              </a:lnTo>
                              <a:lnTo>
                                <a:pt x="0" y="175323"/>
                              </a:lnTo>
                              <a:lnTo>
                                <a:pt x="0" y="4508"/>
                              </a:lnTo>
                              <a:lnTo>
                                <a:pt x="4508" y="0"/>
                              </a:lnTo>
                              <a:lnTo>
                                <a:pt x="1117028" y="0"/>
                              </a:lnTo>
                              <a:lnTo>
                                <a:pt x="1121524" y="4508"/>
                              </a:lnTo>
                              <a:lnTo>
                                <a:pt x="9004" y="4508"/>
                              </a:lnTo>
                              <a:lnTo>
                                <a:pt x="4508" y="9004"/>
                              </a:lnTo>
                              <a:lnTo>
                                <a:pt x="9004" y="9004"/>
                              </a:lnTo>
                              <a:lnTo>
                                <a:pt x="9004" y="170814"/>
                              </a:lnTo>
                              <a:lnTo>
                                <a:pt x="4508" y="170814"/>
                              </a:lnTo>
                              <a:lnTo>
                                <a:pt x="9004" y="175323"/>
                              </a:lnTo>
                              <a:lnTo>
                                <a:pt x="1121524" y="175323"/>
                              </a:lnTo>
                              <a:lnTo>
                                <a:pt x="1121308" y="176707"/>
                              </a:lnTo>
                              <a:lnTo>
                                <a:pt x="1120673" y="177965"/>
                              </a:lnTo>
                              <a:lnTo>
                                <a:pt x="1119670" y="178968"/>
                              </a:lnTo>
                              <a:lnTo>
                                <a:pt x="1118412" y="179603"/>
                              </a:lnTo>
                              <a:lnTo>
                                <a:pt x="1117028" y="179819"/>
                              </a:lnTo>
                              <a:close/>
                            </a:path>
                            <a:path w="1122045" h="180340">
                              <a:moveTo>
                                <a:pt x="9004" y="9004"/>
                              </a:moveTo>
                              <a:lnTo>
                                <a:pt x="4508" y="9004"/>
                              </a:lnTo>
                              <a:lnTo>
                                <a:pt x="9004" y="4508"/>
                              </a:lnTo>
                              <a:lnTo>
                                <a:pt x="9004" y="9004"/>
                              </a:lnTo>
                              <a:close/>
                            </a:path>
                            <a:path w="1122045" h="180340">
                              <a:moveTo>
                                <a:pt x="1112519" y="9004"/>
                              </a:moveTo>
                              <a:lnTo>
                                <a:pt x="9004" y="9004"/>
                              </a:lnTo>
                              <a:lnTo>
                                <a:pt x="9004" y="4508"/>
                              </a:lnTo>
                              <a:lnTo>
                                <a:pt x="1112519" y="4508"/>
                              </a:lnTo>
                              <a:lnTo>
                                <a:pt x="1112519" y="9004"/>
                              </a:lnTo>
                              <a:close/>
                            </a:path>
                            <a:path w="1122045" h="180340">
                              <a:moveTo>
                                <a:pt x="1112519" y="175323"/>
                              </a:moveTo>
                              <a:lnTo>
                                <a:pt x="1112519" y="4508"/>
                              </a:lnTo>
                              <a:lnTo>
                                <a:pt x="1117028" y="9004"/>
                              </a:lnTo>
                              <a:lnTo>
                                <a:pt x="1121524" y="9004"/>
                              </a:lnTo>
                              <a:lnTo>
                                <a:pt x="1121524" y="170814"/>
                              </a:lnTo>
                              <a:lnTo>
                                <a:pt x="1117028" y="170814"/>
                              </a:lnTo>
                              <a:lnTo>
                                <a:pt x="1112519" y="175323"/>
                              </a:lnTo>
                              <a:close/>
                            </a:path>
                            <a:path w="1122045" h="180340">
                              <a:moveTo>
                                <a:pt x="1121524" y="9004"/>
                              </a:moveTo>
                              <a:lnTo>
                                <a:pt x="1117028" y="9004"/>
                              </a:lnTo>
                              <a:lnTo>
                                <a:pt x="1112519" y="4508"/>
                              </a:lnTo>
                              <a:lnTo>
                                <a:pt x="1121524" y="4508"/>
                              </a:lnTo>
                              <a:lnTo>
                                <a:pt x="1121524" y="9004"/>
                              </a:lnTo>
                              <a:close/>
                            </a:path>
                            <a:path w="1122045" h="180340">
                              <a:moveTo>
                                <a:pt x="9004" y="175323"/>
                              </a:moveTo>
                              <a:lnTo>
                                <a:pt x="4508" y="170814"/>
                              </a:lnTo>
                              <a:lnTo>
                                <a:pt x="9004" y="170814"/>
                              </a:lnTo>
                              <a:lnTo>
                                <a:pt x="9004" y="175323"/>
                              </a:lnTo>
                              <a:close/>
                            </a:path>
                            <a:path w="1122045" h="180340">
                              <a:moveTo>
                                <a:pt x="1112519" y="175323"/>
                              </a:moveTo>
                              <a:lnTo>
                                <a:pt x="9004" y="175323"/>
                              </a:lnTo>
                              <a:lnTo>
                                <a:pt x="9004" y="170814"/>
                              </a:lnTo>
                              <a:lnTo>
                                <a:pt x="1112519" y="170814"/>
                              </a:lnTo>
                              <a:lnTo>
                                <a:pt x="1112519" y="175323"/>
                              </a:lnTo>
                              <a:close/>
                            </a:path>
                            <a:path w="1122045" h="180340">
                              <a:moveTo>
                                <a:pt x="1121524" y="175323"/>
                              </a:moveTo>
                              <a:lnTo>
                                <a:pt x="1112519" y="175323"/>
                              </a:lnTo>
                              <a:lnTo>
                                <a:pt x="1117028" y="170814"/>
                              </a:lnTo>
                              <a:lnTo>
                                <a:pt x="1121524" y="170814"/>
                              </a:lnTo>
                              <a:lnTo>
                                <a:pt x="1121524" y="175323"/>
                              </a:lnTo>
                              <a:close/>
                            </a:path>
                          </a:pathLst>
                        </a:custGeom>
                        <a:solidFill>
                          <a:srgbClr val="56575B"/>
                        </a:solidFill>
                      </wps:spPr>
                      <wps:bodyPr wrap="square" lIns="0" tIns="0" rIns="0" bIns="0" rtlCol="0">
                        <a:noAutofit/>
                      </wps:bodyPr>
                    </wps:wsp>
                  </a:graphicData>
                </a:graphic>
              </wp:anchor>
            </w:drawing>
          </mc:Choice>
          <mc:Fallback>
            <w:pict>
              <v:shape id="Graphic 129" o:spid="_x0000_s1026" o:spt="100" style="position:absolute;left:0pt;margin-left:330.8pt;margin-top:4.65pt;height:14.2pt;width:88.35pt;mso-position-horizontal-relative:page;mso-wrap-distance-bottom:0pt;mso-wrap-distance-top:0pt;z-index:-251635712;mso-width-relative:page;mso-height-relative:page;" fillcolor="#56575B" filled="t" stroked="f" coordsize="1122045,180340" o:gfxdata="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NGZsH/aAAAACAEAAA8AAAAAAAAAAQAgAAAAIgAAAGRycy9k&#10;b3ducmV2LnhtbFBLAQIUABQAAAAIAIdO4kA/r4CkjwMAAKwPAAAOAAAAAAAAAAEAIAAAACkBAABk&#10;cnMvZTJvRG9jLnhtbFBLBQYAAAAABgAGAFkBAAAqBwAAAAA=&#10;" path="m1117028,179819l4508,179819,3111,179603,1866,178968,863,177965,228,176707,0,175323,0,4508,4508,0,1117028,0,1121524,4508,9004,4508,4508,9004,9004,9004,9004,170814,4508,170814,9004,175323,1121524,175323,1121308,176707,1120673,177965,1119670,178968,1118412,179603,1117028,179819xem9004,9004l4508,9004,9004,4508,9004,9004xem1112519,9004l9004,9004,9004,4508,1112519,4508,1112519,9004xem1112519,175323l1112519,4508,1117028,9004,1121524,9004,1121524,170814,1117028,170814,1112519,175323xem1121524,9004l1117028,9004,1112519,4508,1121524,4508,1121524,9004xem9004,175323l4508,170814,9004,170814,9004,175323xem1112519,175323l9004,175323,9004,170814,1112519,170814,1112519,175323xem1121524,175323l1112519,175323,1117028,170814,1121524,170814,1121524,175323xe">
                <v:fill on="t" focussize="0,0"/>
                <v:stroke on="f"/>
                <v:imagedata o:title=""/>
                <o:lock v:ext="edit" aspectratio="f"/>
                <v:textbox inset="0mm,0mm,0mm,0mm"/>
                <w10:wrap type="topAndBottom"/>
              </v:shape>
            </w:pict>
          </mc:Fallback>
        </mc:AlternateContent>
      </w:r>
      <w:r>
        <w:rPr>
          <w:sz w:val="6"/>
        </w:rPr>
        <mc:AlternateContent>
          <mc:Choice Requires="wps">
            <w:drawing>
              <wp:anchor distT="0" distB="0" distL="0" distR="0" simplePos="0" relativeHeight="251680768" behindDoc="1" locked="0" layoutInCell="1" allowOverlap="1">
                <wp:simplePos x="0" y="0"/>
                <wp:positionH relativeFrom="page">
                  <wp:posOffset>5864860</wp:posOffset>
                </wp:positionH>
                <wp:positionV relativeFrom="paragraph">
                  <wp:posOffset>61595</wp:posOffset>
                </wp:positionV>
                <wp:extent cx="979805" cy="180340"/>
                <wp:effectExtent l="0" t="0" r="0" b="0"/>
                <wp:wrapTopAndBottom/>
                <wp:docPr id="130" name="Graphic 130"/>
                <wp:cNvGraphicFramePr/>
                <a:graphic xmlns:a="http://schemas.openxmlformats.org/drawingml/2006/main">
                  <a:graphicData uri="http://schemas.microsoft.com/office/word/2010/wordprocessingShape">
                    <wps:wsp>
                      <wps:cNvSpPr/>
                      <wps:spPr>
                        <a:xfrm>
                          <a:off x="0" y="0"/>
                          <a:ext cx="979805" cy="180340"/>
                        </a:xfrm>
                        <a:custGeom>
                          <a:avLst/>
                          <a:gdLst/>
                          <a:ahLst/>
                          <a:cxnLst/>
                          <a:rect l="l" t="t" r="r" b="b"/>
                          <a:pathLst>
                            <a:path w="979805" h="180340">
                              <a:moveTo>
                                <a:pt x="974775" y="179819"/>
                              </a:moveTo>
                              <a:lnTo>
                                <a:pt x="4495" y="179819"/>
                              </a:lnTo>
                              <a:lnTo>
                                <a:pt x="3098" y="179603"/>
                              </a:lnTo>
                              <a:lnTo>
                                <a:pt x="1854" y="178968"/>
                              </a:lnTo>
                              <a:lnTo>
                                <a:pt x="850" y="177965"/>
                              </a:lnTo>
                              <a:lnTo>
                                <a:pt x="215" y="176707"/>
                              </a:lnTo>
                              <a:lnTo>
                                <a:pt x="0" y="175323"/>
                              </a:lnTo>
                              <a:lnTo>
                                <a:pt x="0" y="4508"/>
                              </a:lnTo>
                              <a:lnTo>
                                <a:pt x="4495" y="0"/>
                              </a:lnTo>
                              <a:lnTo>
                                <a:pt x="974775" y="0"/>
                              </a:lnTo>
                              <a:lnTo>
                                <a:pt x="979271" y="4508"/>
                              </a:lnTo>
                              <a:lnTo>
                                <a:pt x="9004" y="4508"/>
                              </a:lnTo>
                              <a:lnTo>
                                <a:pt x="4495" y="9004"/>
                              </a:lnTo>
                              <a:lnTo>
                                <a:pt x="9004" y="9004"/>
                              </a:lnTo>
                              <a:lnTo>
                                <a:pt x="9004" y="170815"/>
                              </a:lnTo>
                              <a:lnTo>
                                <a:pt x="4495" y="170815"/>
                              </a:lnTo>
                              <a:lnTo>
                                <a:pt x="9004" y="175323"/>
                              </a:lnTo>
                              <a:lnTo>
                                <a:pt x="979271" y="175323"/>
                              </a:lnTo>
                              <a:lnTo>
                                <a:pt x="979055" y="176707"/>
                              </a:lnTo>
                              <a:lnTo>
                                <a:pt x="978420" y="177965"/>
                              </a:lnTo>
                              <a:lnTo>
                                <a:pt x="977417" y="178968"/>
                              </a:lnTo>
                              <a:lnTo>
                                <a:pt x="976172" y="179603"/>
                              </a:lnTo>
                              <a:lnTo>
                                <a:pt x="974775" y="179819"/>
                              </a:lnTo>
                              <a:close/>
                            </a:path>
                            <a:path w="979805" h="180340">
                              <a:moveTo>
                                <a:pt x="9004" y="9004"/>
                              </a:moveTo>
                              <a:lnTo>
                                <a:pt x="4495" y="9004"/>
                              </a:lnTo>
                              <a:lnTo>
                                <a:pt x="9004" y="4508"/>
                              </a:lnTo>
                              <a:lnTo>
                                <a:pt x="9004" y="9004"/>
                              </a:lnTo>
                              <a:close/>
                            </a:path>
                            <a:path w="979805" h="180340">
                              <a:moveTo>
                                <a:pt x="970279" y="9004"/>
                              </a:moveTo>
                              <a:lnTo>
                                <a:pt x="9004" y="9004"/>
                              </a:lnTo>
                              <a:lnTo>
                                <a:pt x="9004" y="4508"/>
                              </a:lnTo>
                              <a:lnTo>
                                <a:pt x="970279" y="4508"/>
                              </a:lnTo>
                              <a:lnTo>
                                <a:pt x="970279" y="9004"/>
                              </a:lnTo>
                              <a:close/>
                            </a:path>
                            <a:path w="979805" h="180340">
                              <a:moveTo>
                                <a:pt x="970279" y="175323"/>
                              </a:moveTo>
                              <a:lnTo>
                                <a:pt x="970279" y="4508"/>
                              </a:lnTo>
                              <a:lnTo>
                                <a:pt x="974775" y="9004"/>
                              </a:lnTo>
                              <a:lnTo>
                                <a:pt x="979271" y="9004"/>
                              </a:lnTo>
                              <a:lnTo>
                                <a:pt x="979271" y="170815"/>
                              </a:lnTo>
                              <a:lnTo>
                                <a:pt x="974775" y="170815"/>
                              </a:lnTo>
                              <a:lnTo>
                                <a:pt x="970279" y="175323"/>
                              </a:lnTo>
                              <a:close/>
                            </a:path>
                            <a:path w="979805" h="180340">
                              <a:moveTo>
                                <a:pt x="979271" y="9004"/>
                              </a:moveTo>
                              <a:lnTo>
                                <a:pt x="974775" y="9004"/>
                              </a:lnTo>
                              <a:lnTo>
                                <a:pt x="970279" y="4508"/>
                              </a:lnTo>
                              <a:lnTo>
                                <a:pt x="979271" y="4508"/>
                              </a:lnTo>
                              <a:lnTo>
                                <a:pt x="979271" y="9004"/>
                              </a:lnTo>
                              <a:close/>
                            </a:path>
                            <a:path w="979805" h="180340">
                              <a:moveTo>
                                <a:pt x="9004" y="175323"/>
                              </a:moveTo>
                              <a:lnTo>
                                <a:pt x="4495" y="170815"/>
                              </a:lnTo>
                              <a:lnTo>
                                <a:pt x="9004" y="170815"/>
                              </a:lnTo>
                              <a:lnTo>
                                <a:pt x="9004" y="175323"/>
                              </a:lnTo>
                              <a:close/>
                            </a:path>
                            <a:path w="979805" h="180340">
                              <a:moveTo>
                                <a:pt x="970279" y="175323"/>
                              </a:moveTo>
                              <a:lnTo>
                                <a:pt x="9004" y="175323"/>
                              </a:lnTo>
                              <a:lnTo>
                                <a:pt x="9004" y="170815"/>
                              </a:lnTo>
                              <a:lnTo>
                                <a:pt x="970279" y="170815"/>
                              </a:lnTo>
                              <a:lnTo>
                                <a:pt x="970279" y="175323"/>
                              </a:lnTo>
                              <a:close/>
                            </a:path>
                            <a:path w="979805" h="180340">
                              <a:moveTo>
                                <a:pt x="979271" y="175323"/>
                              </a:moveTo>
                              <a:lnTo>
                                <a:pt x="970279" y="175323"/>
                              </a:lnTo>
                              <a:lnTo>
                                <a:pt x="974775" y="170815"/>
                              </a:lnTo>
                              <a:lnTo>
                                <a:pt x="979271" y="170815"/>
                              </a:lnTo>
                              <a:lnTo>
                                <a:pt x="979271" y="175323"/>
                              </a:lnTo>
                              <a:close/>
                            </a:path>
                          </a:pathLst>
                        </a:custGeom>
                        <a:solidFill>
                          <a:srgbClr val="56575B"/>
                        </a:solidFill>
                      </wps:spPr>
                      <wps:bodyPr wrap="square" lIns="0" tIns="0" rIns="0" bIns="0" rtlCol="0">
                        <a:noAutofit/>
                      </wps:bodyPr>
                    </wps:wsp>
                  </a:graphicData>
                </a:graphic>
              </wp:anchor>
            </w:drawing>
          </mc:Choice>
          <mc:Fallback>
            <w:pict>
              <v:shape id="Graphic 130" o:spid="_x0000_s1026" o:spt="100" style="position:absolute;left:0pt;margin-left:461.8pt;margin-top:4.85pt;height:14.2pt;width:77.15pt;mso-position-horizontal-relative:page;mso-wrap-distance-bottom:0pt;mso-wrap-distance-top:0pt;z-index:-251635712;mso-width-relative:page;mso-height-relative:page;" fillcolor="#56575B" filled="t" stroked="f" coordsize="979805,180340" o:gfxdata="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AVuxTN2QAAAAkBAAAPAAAAAAAAAAEAIAAAACIAAABkcnMvZG93bnJldi54bWxQSwECFAAUAAAA&#10;CACHTuJAptJPPXwDAACDDwAADgAAAAAAAAABACAAAAAoAQAAZHJzL2Uyb0RvYy54bWxQSwUGAAAA&#10;AAYABgBZAQAAFgcAAAAA&#10;" path="m974775,179819l4495,179819,3098,179603,1854,178968,850,177965,215,176707,0,175323,0,4508,4495,0,974775,0,979271,4508,9004,4508,4495,9004,9004,9004,9004,170815,4495,170815,9004,175323,979271,175323,979055,176707,978420,177965,977417,178968,976172,179603,974775,179819xem9004,9004l4495,9004,9004,4508,9004,9004xem970279,9004l9004,9004,9004,4508,970279,4508,970279,9004xem970279,175323l970279,4508,974775,9004,979271,9004,979271,170815,974775,170815,970279,175323xem979271,9004l974775,9004,970279,4508,979271,4508,979271,9004xem9004,175323l4495,170815,9004,170815,9004,175323xem970279,175323l9004,175323,9004,170815,970279,170815,970279,175323xem979271,175323l970279,175323,974775,170815,979271,170815,979271,175323xe">
                <v:fill on="t" focussize="0,0"/>
                <v:stroke on="f"/>
                <v:imagedata o:title=""/>
                <o:lock v:ext="edit" aspectratio="f"/>
                <v:textbox inset="0mm,0mm,0mm,0mm"/>
                <w10:wrap type="topAndBottom"/>
              </v:shape>
            </w:pict>
          </mc:Fallback>
        </mc:AlternateContent>
      </w:r>
    </w:p>
    <w:p w14:paraId="4A9DC275">
      <w:pPr>
        <w:pStyle w:val="9"/>
        <w:tabs>
          <w:tab w:val="left" w:pos="3528"/>
          <w:tab w:val="left" w:pos="6384"/>
        </w:tabs>
        <w:spacing w:before="16"/>
        <w:ind w:left="84"/>
      </w:pPr>
      <w:r>
        <w:rPr>
          <w:color w:val="56575B"/>
          <w:spacing w:val="-4"/>
        </w:rPr>
        <w:t>Name</w:t>
      </w:r>
      <w:r>
        <w:rPr>
          <w:color w:val="56575B"/>
        </w:rPr>
        <w:tab/>
      </w:r>
      <w:r>
        <w:rPr>
          <w:color w:val="56575B"/>
          <w:spacing w:val="-2"/>
        </w:rPr>
        <w:t>Signature</w:t>
      </w:r>
      <w:r>
        <w:rPr>
          <w:color w:val="56575B"/>
        </w:rPr>
        <w:tab/>
      </w:r>
      <w:r>
        <w:rPr>
          <w:color w:val="56575B"/>
          <w:spacing w:val="-4"/>
        </w:rPr>
        <w:t>Date</w:t>
      </w:r>
    </w:p>
    <w:p w14:paraId="4AEF1AF3">
      <w:pPr>
        <w:pStyle w:val="9"/>
        <w:spacing w:after="0"/>
        <w:sectPr>
          <w:type w:val="continuous"/>
          <w:pgSz w:w="11920" w:h="16850"/>
          <w:pgMar w:top="280" w:right="141" w:bottom="1140" w:left="141" w:header="0" w:footer="958" w:gutter="0"/>
          <w:cols w:equalWidth="0" w:num="2">
            <w:col w:w="3385" w:space="40"/>
            <w:col w:w="8213"/>
          </w:cols>
        </w:sectPr>
      </w:pPr>
    </w:p>
    <w:p w14:paraId="4579D868">
      <w:pPr>
        <w:pStyle w:val="9"/>
        <w:spacing w:before="68"/>
        <w:rPr>
          <w:sz w:val="20"/>
        </w:rPr>
      </w:pPr>
    </w:p>
    <w:p w14:paraId="48D8D551">
      <w:pPr>
        <w:spacing w:line="240" w:lineRule="auto"/>
        <w:ind w:left="435" w:right="0" w:firstLine="0"/>
        <w:rPr>
          <w:sz w:val="20"/>
        </w:rPr>
      </w:pPr>
      <w:r>
        <w:rPr>
          <w:sz w:val="20"/>
        </w:rPr>
        <mc:AlternateContent>
          <mc:Choice Requires="wps">
            <w:drawing>
              <wp:inline distT="0" distB="0" distL="0" distR="0">
                <wp:extent cx="6827520" cy="210820"/>
                <wp:effectExtent l="0" t="0" r="0" b="0"/>
                <wp:docPr id="131" name="Textbox 131"/>
                <wp:cNvGraphicFramePr/>
                <a:graphic xmlns:a="http://schemas.openxmlformats.org/drawingml/2006/main">
                  <a:graphicData uri="http://schemas.microsoft.com/office/word/2010/wordprocessingShape">
                    <wps:wsp>
                      <wps:cNvSpPr txBox="1"/>
                      <wps:spPr>
                        <a:xfrm>
                          <a:off x="0" y="0"/>
                          <a:ext cx="6827520" cy="210820"/>
                        </a:xfrm>
                        <a:prstGeom prst="rect">
                          <a:avLst/>
                        </a:prstGeom>
                        <a:solidFill>
                          <a:srgbClr val="56575B"/>
                        </a:solidFill>
                      </wps:spPr>
                      <wps:txbx>
                        <w:txbxContent>
                          <w:p w14:paraId="3327BC3A">
                            <w:pPr>
                              <w:spacing w:before="67"/>
                              <w:ind w:left="74" w:right="0" w:firstLine="0"/>
                              <w:jc w:val="left"/>
                              <w:rPr>
                                <w:rFonts w:ascii="Arial"/>
                                <w:b/>
                                <w:color w:val="000000"/>
                                <w:sz w:val="16"/>
                              </w:rPr>
                            </w:pPr>
                            <w:r>
                              <w:rPr>
                                <w:rFonts w:ascii="Arial"/>
                                <w:b/>
                                <w:color w:val="FFFFFF"/>
                                <w:spacing w:val="-2"/>
                                <w:sz w:val="16"/>
                              </w:rPr>
                              <w:t>Terms</w:t>
                            </w:r>
                            <w:r>
                              <w:rPr>
                                <w:rFonts w:ascii="Arial"/>
                                <w:b/>
                                <w:color w:val="FFFFFF"/>
                                <w:spacing w:val="-8"/>
                                <w:sz w:val="16"/>
                              </w:rPr>
                              <w:t xml:space="preserve"> </w:t>
                            </w:r>
                            <w:r>
                              <w:rPr>
                                <w:rFonts w:ascii="Arial"/>
                                <w:b/>
                                <w:color w:val="FFFFFF"/>
                                <w:spacing w:val="-2"/>
                                <w:sz w:val="16"/>
                              </w:rPr>
                              <w:t>and</w:t>
                            </w:r>
                            <w:r>
                              <w:rPr>
                                <w:rFonts w:ascii="Arial"/>
                                <w:b/>
                                <w:color w:val="FFFFFF"/>
                                <w:spacing w:val="-3"/>
                                <w:sz w:val="16"/>
                              </w:rPr>
                              <w:t xml:space="preserve"> </w:t>
                            </w:r>
                            <w:r>
                              <w:rPr>
                                <w:rFonts w:ascii="Arial"/>
                                <w:b/>
                                <w:color w:val="FFFFFF"/>
                                <w:spacing w:val="-2"/>
                                <w:sz w:val="16"/>
                              </w:rPr>
                              <w:t>Conditions</w:t>
                            </w:r>
                          </w:p>
                        </w:txbxContent>
                      </wps:txbx>
                      <wps:bodyPr wrap="square" lIns="0" tIns="0" rIns="0" bIns="0" rtlCol="0">
                        <a:noAutofit/>
                      </wps:bodyPr>
                    </wps:wsp>
                  </a:graphicData>
                </a:graphic>
              </wp:inline>
            </w:drawing>
          </mc:Choice>
          <mc:Fallback>
            <w:pict>
              <v:shape id="Textbox 131" o:spid="_x0000_s1026" o:spt="202" type="#_x0000_t202" style="height:16.6pt;width:537.6pt;" fillcolor="#56575B" filled="t" stroked="f" coordsize="21600,21600" o:gfxdata="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d3dAfTAAAABQEAAA8AAAAAAAAAAQAgAAAAIgAAAGRycy9k&#10;b3ducmV2LnhtbFBLAQIUABQAAAAIAIdO4kCvZY+fzgEAAKwDAAAOAAAAAAAAAAEAIAAAACIBAABk&#10;cnMvZTJvRG9jLnhtbFBLBQYAAAAABgAGAFkBAABiBQAAAAA=&#10;">
                <v:fill on="t" focussize="0,0"/>
                <v:stroke on="f"/>
                <v:imagedata o:title=""/>
                <o:lock v:ext="edit" aspectratio="f"/>
                <v:textbox inset="0mm,0mm,0mm,0mm">
                  <w:txbxContent>
                    <w:p w14:paraId="3327BC3A">
                      <w:pPr>
                        <w:spacing w:before="67"/>
                        <w:ind w:left="74" w:right="0" w:firstLine="0"/>
                        <w:jc w:val="left"/>
                        <w:rPr>
                          <w:rFonts w:ascii="Arial"/>
                          <w:b/>
                          <w:color w:val="000000"/>
                          <w:sz w:val="16"/>
                        </w:rPr>
                      </w:pPr>
                      <w:r>
                        <w:rPr>
                          <w:rFonts w:ascii="Arial"/>
                          <w:b/>
                          <w:color w:val="FFFFFF"/>
                          <w:spacing w:val="-2"/>
                          <w:sz w:val="16"/>
                        </w:rPr>
                        <w:t>Terms</w:t>
                      </w:r>
                      <w:r>
                        <w:rPr>
                          <w:rFonts w:ascii="Arial"/>
                          <w:b/>
                          <w:color w:val="FFFFFF"/>
                          <w:spacing w:val="-8"/>
                          <w:sz w:val="16"/>
                        </w:rPr>
                        <w:t xml:space="preserve"> </w:t>
                      </w:r>
                      <w:r>
                        <w:rPr>
                          <w:rFonts w:ascii="Arial"/>
                          <w:b/>
                          <w:color w:val="FFFFFF"/>
                          <w:spacing w:val="-2"/>
                          <w:sz w:val="16"/>
                        </w:rPr>
                        <w:t>and</w:t>
                      </w:r>
                      <w:r>
                        <w:rPr>
                          <w:rFonts w:ascii="Arial"/>
                          <w:b/>
                          <w:color w:val="FFFFFF"/>
                          <w:spacing w:val="-3"/>
                          <w:sz w:val="16"/>
                        </w:rPr>
                        <w:t xml:space="preserve"> </w:t>
                      </w:r>
                      <w:r>
                        <w:rPr>
                          <w:rFonts w:ascii="Arial"/>
                          <w:b/>
                          <w:color w:val="FFFFFF"/>
                          <w:spacing w:val="-2"/>
                          <w:sz w:val="16"/>
                        </w:rPr>
                        <w:t>Conditions</w:t>
                      </w:r>
                    </w:p>
                  </w:txbxContent>
                </v:textbox>
                <w10:wrap type="none"/>
                <w10:anchorlock/>
              </v:shape>
            </w:pict>
          </mc:Fallback>
        </mc:AlternateContent>
      </w:r>
    </w:p>
    <w:p w14:paraId="2745F3E9">
      <w:pPr>
        <w:pStyle w:val="9"/>
        <w:spacing w:before="104"/>
      </w:pPr>
    </w:p>
    <w:p w14:paraId="208523A7">
      <w:pPr>
        <w:pStyle w:val="6"/>
        <w:numPr>
          <w:ilvl w:val="0"/>
          <w:numId w:val="1"/>
        </w:numPr>
        <w:tabs>
          <w:tab w:val="left" w:pos="604"/>
        </w:tabs>
        <w:spacing w:before="0" w:after="0" w:line="240" w:lineRule="auto"/>
        <w:ind w:left="604" w:right="0" w:hanging="179"/>
        <w:jc w:val="left"/>
        <w:rPr>
          <w:color w:val="56575B"/>
        </w:rPr>
      </w:pPr>
      <w:bookmarkStart w:id="6" w:name="1.ZB Internet Banking"/>
      <w:bookmarkEnd w:id="6"/>
      <w:r>
        <w:rPr>
          <w:color w:val="56575B"/>
        </w:rPr>
        <w:t>ZB</w:t>
      </w:r>
      <w:r>
        <w:rPr>
          <w:color w:val="56575B"/>
          <w:spacing w:val="-9"/>
        </w:rPr>
        <w:t xml:space="preserve"> </w:t>
      </w:r>
      <w:r>
        <w:rPr>
          <w:color w:val="56575B"/>
        </w:rPr>
        <w:t>Internet</w:t>
      </w:r>
      <w:r>
        <w:rPr>
          <w:color w:val="56575B"/>
          <w:spacing w:val="-3"/>
        </w:rPr>
        <w:t xml:space="preserve"> </w:t>
      </w:r>
      <w:r>
        <w:rPr>
          <w:color w:val="56575B"/>
          <w:spacing w:val="-2"/>
        </w:rPr>
        <w:t>Banking</w:t>
      </w:r>
    </w:p>
    <w:p w14:paraId="420EC9F9">
      <w:pPr>
        <w:pStyle w:val="9"/>
        <w:spacing w:before="76"/>
        <w:rPr>
          <w:rFonts w:ascii="Arial"/>
          <w:b/>
        </w:rPr>
      </w:pPr>
    </w:p>
    <w:p w14:paraId="27C661D2">
      <w:pPr>
        <w:pStyle w:val="11"/>
        <w:numPr>
          <w:ilvl w:val="1"/>
          <w:numId w:val="1"/>
        </w:numPr>
        <w:tabs>
          <w:tab w:val="left" w:pos="1145"/>
        </w:tabs>
        <w:spacing w:before="0" w:after="0" w:line="290" w:lineRule="auto"/>
        <w:ind w:left="1145" w:right="771" w:hanging="723"/>
        <w:jc w:val="both"/>
        <w:rPr>
          <w:sz w:val="16"/>
        </w:rPr>
      </w:pPr>
      <w:r>
        <w:rPr>
          <w:color w:val="56575B"/>
          <w:sz w:val="16"/>
        </w:rPr>
        <w:t>The Bank offers and the Client accepts the use of ZB INTERNET BANKING, which enables the Client to conduct, among other services, inter-account transfers; balance and transaction viewing, third party payments, bill payments and change the users or accessing profiles on its side in respect of account(s) which may be linked to the Internet Banking System by giving instructions to the Bank via the Client’s personal</w:t>
      </w:r>
      <w:r>
        <w:rPr>
          <w:color w:val="56575B"/>
          <w:spacing w:val="40"/>
          <w:sz w:val="16"/>
        </w:rPr>
        <w:t xml:space="preserve"> </w:t>
      </w:r>
      <w:r>
        <w:rPr>
          <w:color w:val="56575B"/>
          <w:sz w:val="16"/>
        </w:rPr>
        <w:t>computers linked</w:t>
      </w:r>
      <w:r>
        <w:rPr>
          <w:color w:val="56575B"/>
          <w:spacing w:val="40"/>
          <w:sz w:val="16"/>
        </w:rPr>
        <w:t xml:space="preserve"> </w:t>
      </w:r>
      <w:r>
        <w:rPr>
          <w:color w:val="56575B"/>
          <w:sz w:val="16"/>
        </w:rPr>
        <w:t>to the</w:t>
      </w:r>
      <w:r>
        <w:rPr>
          <w:color w:val="56575B"/>
          <w:spacing w:val="38"/>
          <w:sz w:val="16"/>
        </w:rPr>
        <w:t xml:space="preserve"> </w:t>
      </w:r>
      <w:r>
        <w:rPr>
          <w:color w:val="56575B"/>
          <w:sz w:val="16"/>
        </w:rPr>
        <w:t>Bank’s</w:t>
      </w:r>
      <w:r>
        <w:rPr>
          <w:color w:val="56575B"/>
          <w:spacing w:val="38"/>
          <w:sz w:val="16"/>
        </w:rPr>
        <w:t xml:space="preserve"> </w:t>
      </w:r>
      <w:r>
        <w:rPr>
          <w:color w:val="56575B"/>
          <w:sz w:val="16"/>
        </w:rPr>
        <w:t>Central</w:t>
      </w:r>
      <w:r>
        <w:rPr>
          <w:color w:val="56575B"/>
          <w:spacing w:val="40"/>
          <w:sz w:val="16"/>
        </w:rPr>
        <w:t xml:space="preserve"> </w:t>
      </w:r>
      <w:r>
        <w:rPr>
          <w:color w:val="56575B"/>
          <w:sz w:val="16"/>
        </w:rPr>
        <w:t>Computer</w:t>
      </w:r>
      <w:r>
        <w:rPr>
          <w:color w:val="56575B"/>
          <w:spacing w:val="40"/>
          <w:sz w:val="16"/>
        </w:rPr>
        <w:t xml:space="preserve"> </w:t>
      </w:r>
      <w:r>
        <w:rPr>
          <w:color w:val="56575B"/>
          <w:sz w:val="16"/>
        </w:rPr>
        <w:t>Systems</w:t>
      </w:r>
      <w:r>
        <w:rPr>
          <w:color w:val="56575B"/>
          <w:spacing w:val="40"/>
          <w:sz w:val="16"/>
        </w:rPr>
        <w:t xml:space="preserve"> </w:t>
      </w:r>
      <w:r>
        <w:rPr>
          <w:color w:val="56575B"/>
          <w:sz w:val="16"/>
        </w:rPr>
        <w:t>via the</w:t>
      </w:r>
      <w:r>
        <w:rPr>
          <w:color w:val="56575B"/>
          <w:spacing w:val="40"/>
          <w:sz w:val="16"/>
        </w:rPr>
        <w:t xml:space="preserve"> </w:t>
      </w:r>
      <w:r>
        <w:rPr>
          <w:color w:val="56575B"/>
          <w:sz w:val="16"/>
        </w:rPr>
        <w:t>Internet.</w:t>
      </w:r>
    </w:p>
    <w:p w14:paraId="494735B0">
      <w:pPr>
        <w:pStyle w:val="9"/>
        <w:spacing w:before="8"/>
      </w:pPr>
    </w:p>
    <w:p w14:paraId="3786144E">
      <w:pPr>
        <w:pStyle w:val="6"/>
        <w:numPr>
          <w:ilvl w:val="0"/>
          <w:numId w:val="1"/>
        </w:numPr>
        <w:tabs>
          <w:tab w:val="left" w:pos="611"/>
        </w:tabs>
        <w:spacing w:before="0" w:after="0" w:line="240" w:lineRule="auto"/>
        <w:ind w:left="611" w:right="0" w:hanging="186"/>
        <w:jc w:val="left"/>
        <w:rPr>
          <w:color w:val="56575B"/>
        </w:rPr>
      </w:pPr>
      <w:bookmarkStart w:id="7" w:name="2.Linkage to The Network of The Bank"/>
      <w:bookmarkEnd w:id="7"/>
      <w:r>
        <w:rPr>
          <w:color w:val="56575B"/>
        </w:rPr>
        <w:t>Linkage</w:t>
      </w:r>
      <w:r>
        <w:rPr>
          <w:color w:val="56575B"/>
          <w:spacing w:val="-10"/>
        </w:rPr>
        <w:t xml:space="preserve"> </w:t>
      </w:r>
      <w:r>
        <w:rPr>
          <w:color w:val="56575B"/>
        </w:rPr>
        <w:t>to</w:t>
      </w:r>
      <w:r>
        <w:rPr>
          <w:color w:val="56575B"/>
          <w:spacing w:val="-8"/>
        </w:rPr>
        <w:t xml:space="preserve"> </w:t>
      </w:r>
      <w:r>
        <w:rPr>
          <w:color w:val="56575B"/>
        </w:rPr>
        <w:t>The</w:t>
      </w:r>
      <w:r>
        <w:rPr>
          <w:color w:val="56575B"/>
          <w:spacing w:val="-5"/>
        </w:rPr>
        <w:t xml:space="preserve"> </w:t>
      </w:r>
      <w:r>
        <w:rPr>
          <w:color w:val="56575B"/>
        </w:rPr>
        <w:t>Network</w:t>
      </w:r>
      <w:r>
        <w:rPr>
          <w:color w:val="56575B"/>
          <w:spacing w:val="-8"/>
        </w:rPr>
        <w:t xml:space="preserve"> </w:t>
      </w:r>
      <w:r>
        <w:rPr>
          <w:color w:val="56575B"/>
        </w:rPr>
        <w:t>of</w:t>
      </w:r>
      <w:r>
        <w:rPr>
          <w:color w:val="56575B"/>
          <w:spacing w:val="-10"/>
        </w:rPr>
        <w:t xml:space="preserve"> </w:t>
      </w:r>
      <w:r>
        <w:rPr>
          <w:color w:val="56575B"/>
        </w:rPr>
        <w:t>The</w:t>
      </w:r>
      <w:r>
        <w:rPr>
          <w:color w:val="56575B"/>
          <w:spacing w:val="-8"/>
        </w:rPr>
        <w:t xml:space="preserve"> </w:t>
      </w:r>
      <w:r>
        <w:rPr>
          <w:color w:val="56575B"/>
          <w:spacing w:val="-4"/>
        </w:rPr>
        <w:t>Bank</w:t>
      </w:r>
    </w:p>
    <w:p w14:paraId="68CDD89F">
      <w:pPr>
        <w:pStyle w:val="9"/>
        <w:spacing w:before="74"/>
        <w:rPr>
          <w:rFonts w:ascii="Arial"/>
          <w:b/>
        </w:rPr>
      </w:pPr>
    </w:p>
    <w:p w14:paraId="3691E815">
      <w:pPr>
        <w:pStyle w:val="11"/>
        <w:numPr>
          <w:ilvl w:val="1"/>
          <w:numId w:val="1"/>
        </w:numPr>
        <w:tabs>
          <w:tab w:val="left" w:pos="1145"/>
        </w:tabs>
        <w:spacing w:before="0" w:after="0" w:line="292" w:lineRule="auto"/>
        <w:ind w:left="1145" w:right="688" w:hanging="723"/>
        <w:jc w:val="both"/>
        <w:rPr>
          <w:sz w:val="16"/>
        </w:rPr>
      </w:pPr>
      <w:r>
        <w:rPr>
          <w:color w:val="56575B"/>
          <w:sz w:val="16"/>
        </w:rPr>
        <w:t>The</w:t>
      </w:r>
      <w:r>
        <w:rPr>
          <w:color w:val="56575B"/>
          <w:spacing w:val="-5"/>
          <w:sz w:val="16"/>
        </w:rPr>
        <w:t xml:space="preserve"> </w:t>
      </w:r>
      <w:r>
        <w:rPr>
          <w:color w:val="56575B"/>
          <w:sz w:val="16"/>
        </w:rPr>
        <w:t>Client</w:t>
      </w:r>
      <w:r>
        <w:rPr>
          <w:color w:val="56575B"/>
          <w:spacing w:val="-1"/>
          <w:sz w:val="16"/>
        </w:rPr>
        <w:t xml:space="preserve"> </w:t>
      </w:r>
      <w:r>
        <w:rPr>
          <w:color w:val="56575B"/>
          <w:sz w:val="16"/>
        </w:rPr>
        <w:t>undertakes,</w:t>
      </w:r>
      <w:r>
        <w:rPr>
          <w:color w:val="56575B"/>
          <w:spacing w:val="-3"/>
          <w:sz w:val="16"/>
        </w:rPr>
        <w:t xml:space="preserve"> </w:t>
      </w:r>
      <w:r>
        <w:rPr>
          <w:color w:val="56575B"/>
          <w:sz w:val="16"/>
        </w:rPr>
        <w:t>for</w:t>
      </w:r>
      <w:r>
        <w:rPr>
          <w:color w:val="56575B"/>
          <w:spacing w:val="-3"/>
          <w:sz w:val="16"/>
        </w:rPr>
        <w:t xml:space="preserve"> </w:t>
      </w:r>
      <w:r>
        <w:rPr>
          <w:color w:val="56575B"/>
          <w:sz w:val="16"/>
        </w:rPr>
        <w:t>purposes</w:t>
      </w:r>
      <w:r>
        <w:rPr>
          <w:color w:val="56575B"/>
          <w:spacing w:val="-3"/>
          <w:sz w:val="16"/>
        </w:rPr>
        <w:t xml:space="preserve"> </w:t>
      </w:r>
      <w:r>
        <w:rPr>
          <w:color w:val="56575B"/>
          <w:sz w:val="16"/>
        </w:rPr>
        <w:t>of</w:t>
      </w:r>
      <w:r>
        <w:rPr>
          <w:color w:val="56575B"/>
          <w:spacing w:val="-3"/>
          <w:sz w:val="16"/>
        </w:rPr>
        <w:t xml:space="preserve"> </w:t>
      </w:r>
      <w:r>
        <w:rPr>
          <w:color w:val="56575B"/>
          <w:sz w:val="16"/>
        </w:rPr>
        <w:t>accessing The</w:t>
      </w:r>
      <w:r>
        <w:rPr>
          <w:color w:val="56575B"/>
          <w:spacing w:val="-5"/>
          <w:sz w:val="16"/>
        </w:rPr>
        <w:t xml:space="preserve"> </w:t>
      </w:r>
      <w:r>
        <w:rPr>
          <w:color w:val="56575B"/>
          <w:sz w:val="16"/>
        </w:rPr>
        <w:t>ZB</w:t>
      </w:r>
      <w:r>
        <w:rPr>
          <w:color w:val="56575B"/>
          <w:spacing w:val="-4"/>
          <w:sz w:val="16"/>
        </w:rPr>
        <w:t xml:space="preserve"> </w:t>
      </w:r>
      <w:r>
        <w:rPr>
          <w:color w:val="56575B"/>
          <w:sz w:val="16"/>
        </w:rPr>
        <w:t>Internet</w:t>
      </w:r>
      <w:r>
        <w:rPr>
          <w:color w:val="56575B"/>
          <w:spacing w:val="-3"/>
          <w:sz w:val="16"/>
        </w:rPr>
        <w:t xml:space="preserve"> </w:t>
      </w:r>
      <w:r>
        <w:rPr>
          <w:color w:val="56575B"/>
          <w:sz w:val="16"/>
        </w:rPr>
        <w:t>Banking,</w:t>
      </w:r>
      <w:r>
        <w:rPr>
          <w:color w:val="56575B"/>
          <w:spacing w:val="-3"/>
          <w:sz w:val="16"/>
        </w:rPr>
        <w:t xml:space="preserve"> </w:t>
      </w:r>
      <w:r>
        <w:rPr>
          <w:color w:val="56575B"/>
          <w:sz w:val="16"/>
        </w:rPr>
        <w:t>to</w:t>
      </w:r>
      <w:r>
        <w:rPr>
          <w:color w:val="56575B"/>
          <w:spacing w:val="-3"/>
          <w:sz w:val="16"/>
        </w:rPr>
        <w:t xml:space="preserve"> </w:t>
      </w:r>
      <w:r>
        <w:rPr>
          <w:color w:val="56575B"/>
          <w:sz w:val="16"/>
        </w:rPr>
        <w:t>acquire</w:t>
      </w:r>
      <w:r>
        <w:rPr>
          <w:color w:val="56575B"/>
          <w:spacing w:val="-3"/>
          <w:sz w:val="16"/>
        </w:rPr>
        <w:t xml:space="preserve"> </w:t>
      </w:r>
      <w:r>
        <w:rPr>
          <w:color w:val="56575B"/>
          <w:sz w:val="16"/>
        </w:rPr>
        <w:t>at</w:t>
      </w:r>
      <w:r>
        <w:rPr>
          <w:color w:val="56575B"/>
          <w:spacing w:val="-1"/>
          <w:sz w:val="16"/>
        </w:rPr>
        <w:t xml:space="preserve"> </w:t>
      </w:r>
      <w:r>
        <w:rPr>
          <w:color w:val="56575B"/>
          <w:sz w:val="16"/>
        </w:rPr>
        <w:t>its</w:t>
      </w:r>
      <w:r>
        <w:rPr>
          <w:color w:val="56575B"/>
          <w:spacing w:val="-3"/>
          <w:sz w:val="16"/>
        </w:rPr>
        <w:t xml:space="preserve"> </w:t>
      </w:r>
      <w:r>
        <w:rPr>
          <w:color w:val="56575B"/>
          <w:sz w:val="16"/>
        </w:rPr>
        <w:t>expense,</w:t>
      </w:r>
      <w:r>
        <w:rPr>
          <w:color w:val="56575B"/>
          <w:spacing w:val="-1"/>
          <w:sz w:val="16"/>
        </w:rPr>
        <w:t xml:space="preserve"> </w:t>
      </w:r>
      <w:r>
        <w:rPr>
          <w:color w:val="56575B"/>
          <w:sz w:val="16"/>
        </w:rPr>
        <w:t>the</w:t>
      </w:r>
      <w:r>
        <w:rPr>
          <w:color w:val="56575B"/>
          <w:spacing w:val="-5"/>
          <w:sz w:val="16"/>
        </w:rPr>
        <w:t xml:space="preserve"> </w:t>
      </w:r>
      <w:r>
        <w:rPr>
          <w:color w:val="56575B"/>
          <w:sz w:val="16"/>
        </w:rPr>
        <w:t>computer</w:t>
      </w:r>
      <w:r>
        <w:rPr>
          <w:color w:val="56575B"/>
          <w:spacing w:val="-3"/>
          <w:sz w:val="16"/>
        </w:rPr>
        <w:t xml:space="preserve"> </w:t>
      </w:r>
      <w:r>
        <w:rPr>
          <w:color w:val="56575B"/>
          <w:sz w:val="16"/>
        </w:rPr>
        <w:t>hardware</w:t>
      </w:r>
      <w:r>
        <w:rPr>
          <w:color w:val="56575B"/>
          <w:spacing w:val="-3"/>
          <w:sz w:val="16"/>
        </w:rPr>
        <w:t xml:space="preserve"> </w:t>
      </w:r>
      <w:r>
        <w:rPr>
          <w:color w:val="56575B"/>
          <w:sz w:val="16"/>
        </w:rPr>
        <w:t>and</w:t>
      </w:r>
      <w:r>
        <w:rPr>
          <w:color w:val="56575B"/>
          <w:spacing w:val="-3"/>
          <w:sz w:val="16"/>
        </w:rPr>
        <w:t xml:space="preserve"> </w:t>
      </w:r>
      <w:r>
        <w:rPr>
          <w:color w:val="56575B"/>
          <w:sz w:val="16"/>
        </w:rPr>
        <w:t>operating environment recommended by the Bank.</w:t>
      </w:r>
    </w:p>
    <w:p w14:paraId="4C6D964A">
      <w:pPr>
        <w:pStyle w:val="9"/>
        <w:spacing w:before="34"/>
      </w:pPr>
    </w:p>
    <w:p w14:paraId="27461712">
      <w:pPr>
        <w:pStyle w:val="11"/>
        <w:numPr>
          <w:ilvl w:val="1"/>
          <w:numId w:val="1"/>
        </w:numPr>
        <w:tabs>
          <w:tab w:val="left" w:pos="1145"/>
        </w:tabs>
        <w:spacing w:before="0" w:after="0" w:line="290" w:lineRule="auto"/>
        <w:ind w:left="1145" w:right="745" w:hanging="723"/>
        <w:jc w:val="both"/>
        <w:rPr>
          <w:sz w:val="16"/>
        </w:rPr>
      </w:pPr>
      <w:r>
        <w:rPr>
          <w:color w:val="56575B"/>
          <w:sz w:val="16"/>
        </w:rPr>
        <w:t>The</w:t>
      </w:r>
      <w:r>
        <w:rPr>
          <w:color w:val="56575B"/>
          <w:spacing w:val="-6"/>
          <w:sz w:val="16"/>
        </w:rPr>
        <w:t xml:space="preserve"> </w:t>
      </w:r>
      <w:r>
        <w:rPr>
          <w:color w:val="56575B"/>
          <w:sz w:val="16"/>
        </w:rPr>
        <w:t>Client shall</w:t>
      </w:r>
      <w:r>
        <w:rPr>
          <w:color w:val="56575B"/>
          <w:spacing w:val="-4"/>
          <w:sz w:val="16"/>
        </w:rPr>
        <w:t xml:space="preserve"> </w:t>
      </w:r>
      <w:r>
        <w:rPr>
          <w:color w:val="56575B"/>
          <w:sz w:val="16"/>
        </w:rPr>
        <w:t>ordinarily be</w:t>
      </w:r>
      <w:r>
        <w:rPr>
          <w:color w:val="56575B"/>
          <w:spacing w:val="-4"/>
          <w:sz w:val="16"/>
        </w:rPr>
        <w:t xml:space="preserve"> </w:t>
      </w:r>
      <w:r>
        <w:rPr>
          <w:color w:val="56575B"/>
          <w:sz w:val="16"/>
        </w:rPr>
        <w:t>able</w:t>
      </w:r>
      <w:r>
        <w:rPr>
          <w:color w:val="56575B"/>
          <w:spacing w:val="-4"/>
          <w:sz w:val="16"/>
        </w:rPr>
        <w:t xml:space="preserve"> </w:t>
      </w:r>
      <w:r>
        <w:rPr>
          <w:color w:val="56575B"/>
          <w:sz w:val="16"/>
        </w:rPr>
        <w:t>to</w:t>
      </w:r>
      <w:r>
        <w:rPr>
          <w:color w:val="56575B"/>
          <w:spacing w:val="-6"/>
          <w:sz w:val="16"/>
        </w:rPr>
        <w:t xml:space="preserve"> </w:t>
      </w:r>
      <w:r>
        <w:rPr>
          <w:color w:val="56575B"/>
          <w:sz w:val="16"/>
        </w:rPr>
        <w:t>access</w:t>
      </w:r>
      <w:r>
        <w:rPr>
          <w:color w:val="56575B"/>
          <w:spacing w:val="-2"/>
          <w:sz w:val="16"/>
        </w:rPr>
        <w:t xml:space="preserve"> </w:t>
      </w:r>
      <w:r>
        <w:rPr>
          <w:color w:val="56575B"/>
          <w:sz w:val="16"/>
        </w:rPr>
        <w:t>the</w:t>
      </w:r>
      <w:r>
        <w:rPr>
          <w:color w:val="56575B"/>
          <w:spacing w:val="-9"/>
          <w:sz w:val="16"/>
        </w:rPr>
        <w:t xml:space="preserve"> </w:t>
      </w:r>
      <w:r>
        <w:rPr>
          <w:color w:val="56575B"/>
          <w:sz w:val="16"/>
        </w:rPr>
        <w:t>System</w:t>
      </w:r>
      <w:r>
        <w:rPr>
          <w:color w:val="56575B"/>
          <w:spacing w:val="-5"/>
          <w:sz w:val="16"/>
        </w:rPr>
        <w:t xml:space="preserve"> </w:t>
      </w:r>
      <w:r>
        <w:rPr>
          <w:color w:val="56575B"/>
          <w:sz w:val="16"/>
        </w:rPr>
        <w:t>once</w:t>
      </w:r>
      <w:r>
        <w:rPr>
          <w:color w:val="56575B"/>
          <w:spacing w:val="-6"/>
          <w:sz w:val="16"/>
        </w:rPr>
        <w:t xml:space="preserve"> </w:t>
      </w:r>
      <w:r>
        <w:rPr>
          <w:color w:val="56575B"/>
          <w:sz w:val="16"/>
        </w:rPr>
        <w:t>its</w:t>
      </w:r>
      <w:r>
        <w:rPr>
          <w:color w:val="56575B"/>
          <w:spacing w:val="-2"/>
          <w:sz w:val="16"/>
        </w:rPr>
        <w:t xml:space="preserve"> </w:t>
      </w:r>
      <w:r>
        <w:rPr>
          <w:color w:val="56575B"/>
          <w:sz w:val="16"/>
        </w:rPr>
        <w:t>profiles are</w:t>
      </w:r>
      <w:r>
        <w:rPr>
          <w:color w:val="56575B"/>
          <w:spacing w:val="-4"/>
          <w:sz w:val="16"/>
        </w:rPr>
        <w:t xml:space="preserve"> </w:t>
      </w:r>
      <w:r>
        <w:rPr>
          <w:color w:val="56575B"/>
          <w:sz w:val="16"/>
        </w:rPr>
        <w:t>set</w:t>
      </w:r>
      <w:r>
        <w:rPr>
          <w:color w:val="56575B"/>
          <w:spacing w:val="-5"/>
          <w:sz w:val="16"/>
        </w:rPr>
        <w:t xml:space="preserve"> </w:t>
      </w:r>
      <w:r>
        <w:rPr>
          <w:color w:val="56575B"/>
          <w:sz w:val="16"/>
        </w:rPr>
        <w:t>up.</w:t>
      </w:r>
      <w:r>
        <w:rPr>
          <w:color w:val="56575B"/>
          <w:spacing w:val="-2"/>
          <w:sz w:val="16"/>
        </w:rPr>
        <w:t xml:space="preserve"> </w:t>
      </w:r>
      <w:r>
        <w:rPr>
          <w:color w:val="56575B"/>
          <w:sz w:val="16"/>
        </w:rPr>
        <w:t>However,</w:t>
      </w:r>
      <w:r>
        <w:rPr>
          <w:color w:val="56575B"/>
          <w:spacing w:val="-2"/>
          <w:sz w:val="16"/>
        </w:rPr>
        <w:t xml:space="preserve"> </w:t>
      </w:r>
      <w:r>
        <w:rPr>
          <w:color w:val="56575B"/>
          <w:sz w:val="16"/>
        </w:rPr>
        <w:t>in</w:t>
      </w:r>
      <w:r>
        <w:rPr>
          <w:color w:val="56575B"/>
          <w:spacing w:val="-4"/>
          <w:sz w:val="16"/>
        </w:rPr>
        <w:t xml:space="preserve"> </w:t>
      </w:r>
      <w:r>
        <w:rPr>
          <w:color w:val="56575B"/>
          <w:sz w:val="16"/>
        </w:rPr>
        <w:t>cases</w:t>
      </w:r>
      <w:r>
        <w:rPr>
          <w:color w:val="56575B"/>
          <w:spacing w:val="-7"/>
          <w:sz w:val="16"/>
        </w:rPr>
        <w:t xml:space="preserve"> </w:t>
      </w:r>
      <w:r>
        <w:rPr>
          <w:color w:val="56575B"/>
          <w:sz w:val="16"/>
        </w:rPr>
        <w:t>where</w:t>
      </w:r>
      <w:r>
        <w:rPr>
          <w:color w:val="56575B"/>
          <w:spacing w:val="-2"/>
          <w:sz w:val="16"/>
        </w:rPr>
        <w:t xml:space="preserve"> </w:t>
      </w:r>
      <w:r>
        <w:rPr>
          <w:color w:val="56575B"/>
          <w:sz w:val="16"/>
        </w:rPr>
        <w:t>the</w:t>
      </w:r>
      <w:r>
        <w:rPr>
          <w:color w:val="56575B"/>
          <w:spacing w:val="-6"/>
          <w:sz w:val="16"/>
        </w:rPr>
        <w:t xml:space="preserve"> </w:t>
      </w:r>
      <w:r>
        <w:rPr>
          <w:color w:val="56575B"/>
          <w:sz w:val="16"/>
        </w:rPr>
        <w:t>client requires the</w:t>
      </w:r>
      <w:r>
        <w:rPr>
          <w:color w:val="56575B"/>
          <w:spacing w:val="-6"/>
          <w:sz w:val="16"/>
        </w:rPr>
        <w:t xml:space="preserve"> </w:t>
      </w:r>
      <w:r>
        <w:rPr>
          <w:color w:val="56575B"/>
          <w:sz w:val="16"/>
        </w:rPr>
        <w:t>Bank’s assistance in rendering the system operative, the Client undertakes to afford the Bank, its officers or agents access to its premises.</w:t>
      </w:r>
    </w:p>
    <w:p w14:paraId="689281FB">
      <w:pPr>
        <w:pStyle w:val="9"/>
        <w:spacing w:before="43"/>
      </w:pPr>
    </w:p>
    <w:p w14:paraId="50D29362">
      <w:pPr>
        <w:pStyle w:val="11"/>
        <w:numPr>
          <w:ilvl w:val="1"/>
          <w:numId w:val="1"/>
        </w:numPr>
        <w:tabs>
          <w:tab w:val="left" w:pos="1145"/>
        </w:tabs>
        <w:spacing w:before="0" w:after="0" w:line="290" w:lineRule="auto"/>
        <w:ind w:left="1145" w:right="642" w:hanging="723"/>
        <w:jc w:val="left"/>
        <w:rPr>
          <w:sz w:val="16"/>
        </w:rPr>
      </w:pPr>
      <w:r>
        <w:rPr>
          <w:color w:val="56575B"/>
          <w:sz w:val="16"/>
        </w:rPr>
        <w:t>The Bank shall provide a user password and user name to the Client, who undertakes to immediately change such password to its own exclusive password (s) that shall cable it to access the ZB Internet Banking site the first time it logs on to the System.</w:t>
      </w:r>
      <w:r>
        <w:rPr>
          <w:color w:val="56575B"/>
          <w:spacing w:val="-1"/>
          <w:sz w:val="16"/>
        </w:rPr>
        <w:t xml:space="preserve"> </w:t>
      </w:r>
      <w:r>
        <w:rPr>
          <w:color w:val="56575B"/>
          <w:sz w:val="16"/>
        </w:rPr>
        <w:t>Whilst the Bank shall use its best endeavors to provide the ZB Internet Banking service on a daily basis, certain services and instructions that include funds transfers</w:t>
      </w:r>
      <w:r>
        <w:rPr>
          <w:color w:val="56575B"/>
          <w:spacing w:val="-4"/>
          <w:sz w:val="16"/>
        </w:rPr>
        <w:t xml:space="preserve"> </w:t>
      </w:r>
      <w:r>
        <w:rPr>
          <w:color w:val="56575B"/>
          <w:sz w:val="16"/>
        </w:rPr>
        <w:t>to</w:t>
      </w:r>
      <w:r>
        <w:rPr>
          <w:color w:val="56575B"/>
          <w:spacing w:val="-2"/>
          <w:sz w:val="16"/>
        </w:rPr>
        <w:t xml:space="preserve"> </w:t>
      </w:r>
      <w:r>
        <w:rPr>
          <w:color w:val="56575B"/>
          <w:sz w:val="16"/>
        </w:rPr>
        <w:t>third parties who</w:t>
      </w:r>
      <w:r>
        <w:rPr>
          <w:color w:val="56575B"/>
          <w:spacing w:val="-2"/>
          <w:sz w:val="16"/>
        </w:rPr>
        <w:t xml:space="preserve"> </w:t>
      </w:r>
      <w:r>
        <w:rPr>
          <w:color w:val="56575B"/>
          <w:sz w:val="16"/>
        </w:rPr>
        <w:t>bank</w:t>
      </w:r>
      <w:r>
        <w:rPr>
          <w:color w:val="56575B"/>
          <w:spacing w:val="-2"/>
          <w:sz w:val="16"/>
        </w:rPr>
        <w:t xml:space="preserve"> </w:t>
      </w:r>
      <w:r>
        <w:rPr>
          <w:color w:val="56575B"/>
          <w:sz w:val="16"/>
        </w:rPr>
        <w:t>with</w:t>
      </w:r>
      <w:r>
        <w:rPr>
          <w:color w:val="56575B"/>
          <w:spacing w:val="-2"/>
          <w:sz w:val="16"/>
        </w:rPr>
        <w:t xml:space="preserve"> </w:t>
      </w:r>
      <w:r>
        <w:rPr>
          <w:color w:val="56575B"/>
          <w:sz w:val="16"/>
        </w:rPr>
        <w:t>other</w:t>
      </w:r>
      <w:r>
        <w:rPr>
          <w:color w:val="56575B"/>
          <w:spacing w:val="-4"/>
          <w:sz w:val="16"/>
        </w:rPr>
        <w:t xml:space="preserve"> </w:t>
      </w:r>
      <w:r>
        <w:rPr>
          <w:color w:val="56575B"/>
          <w:sz w:val="16"/>
        </w:rPr>
        <w:t>banks</w:t>
      </w:r>
      <w:r>
        <w:rPr>
          <w:color w:val="56575B"/>
          <w:spacing w:val="-2"/>
          <w:sz w:val="16"/>
        </w:rPr>
        <w:t xml:space="preserve"> </w:t>
      </w:r>
      <w:r>
        <w:rPr>
          <w:color w:val="56575B"/>
          <w:sz w:val="16"/>
        </w:rPr>
        <w:t>other</w:t>
      </w:r>
      <w:r>
        <w:rPr>
          <w:color w:val="56575B"/>
          <w:spacing w:val="-2"/>
          <w:sz w:val="16"/>
        </w:rPr>
        <w:t xml:space="preserve"> </w:t>
      </w:r>
      <w:r>
        <w:rPr>
          <w:color w:val="56575B"/>
          <w:sz w:val="16"/>
        </w:rPr>
        <w:t>than</w:t>
      </w:r>
      <w:r>
        <w:rPr>
          <w:color w:val="56575B"/>
          <w:spacing w:val="-4"/>
          <w:sz w:val="16"/>
        </w:rPr>
        <w:t xml:space="preserve"> </w:t>
      </w:r>
      <w:r>
        <w:rPr>
          <w:color w:val="56575B"/>
          <w:sz w:val="16"/>
        </w:rPr>
        <w:t>ZB</w:t>
      </w:r>
      <w:r>
        <w:rPr>
          <w:color w:val="56575B"/>
          <w:spacing w:val="-3"/>
          <w:sz w:val="16"/>
        </w:rPr>
        <w:t xml:space="preserve"> </w:t>
      </w:r>
      <w:r>
        <w:rPr>
          <w:color w:val="56575B"/>
          <w:sz w:val="16"/>
        </w:rPr>
        <w:t>Bank</w:t>
      </w:r>
      <w:r>
        <w:rPr>
          <w:color w:val="56575B"/>
          <w:spacing w:val="-2"/>
          <w:sz w:val="16"/>
        </w:rPr>
        <w:t xml:space="preserve"> </w:t>
      </w:r>
      <w:r>
        <w:rPr>
          <w:color w:val="56575B"/>
          <w:sz w:val="16"/>
        </w:rPr>
        <w:t>shall</w:t>
      </w:r>
      <w:r>
        <w:rPr>
          <w:color w:val="56575B"/>
          <w:spacing w:val="-1"/>
          <w:sz w:val="16"/>
        </w:rPr>
        <w:t xml:space="preserve"> </w:t>
      </w:r>
      <w:r>
        <w:rPr>
          <w:color w:val="56575B"/>
          <w:sz w:val="16"/>
        </w:rPr>
        <w:t>be</w:t>
      </w:r>
      <w:r>
        <w:rPr>
          <w:color w:val="56575B"/>
          <w:spacing w:val="-2"/>
          <w:sz w:val="16"/>
        </w:rPr>
        <w:t xml:space="preserve"> </w:t>
      </w:r>
      <w:r>
        <w:rPr>
          <w:color w:val="56575B"/>
          <w:sz w:val="16"/>
        </w:rPr>
        <w:t>effected</w:t>
      </w:r>
      <w:r>
        <w:rPr>
          <w:color w:val="56575B"/>
          <w:spacing w:val="-4"/>
          <w:sz w:val="16"/>
        </w:rPr>
        <w:t xml:space="preserve"> </w:t>
      </w:r>
      <w:r>
        <w:rPr>
          <w:color w:val="56575B"/>
          <w:sz w:val="16"/>
        </w:rPr>
        <w:t>by</w:t>
      </w:r>
      <w:r>
        <w:rPr>
          <w:color w:val="56575B"/>
          <w:spacing w:val="-2"/>
          <w:sz w:val="16"/>
        </w:rPr>
        <w:t xml:space="preserve"> </w:t>
      </w:r>
      <w:r>
        <w:rPr>
          <w:color w:val="56575B"/>
          <w:sz w:val="16"/>
        </w:rPr>
        <w:t>the</w:t>
      </w:r>
      <w:r>
        <w:rPr>
          <w:color w:val="56575B"/>
          <w:spacing w:val="-2"/>
          <w:sz w:val="16"/>
        </w:rPr>
        <w:t xml:space="preserve"> </w:t>
      </w:r>
      <w:r>
        <w:rPr>
          <w:color w:val="56575B"/>
          <w:sz w:val="16"/>
        </w:rPr>
        <w:t>Bank</w:t>
      </w:r>
      <w:r>
        <w:rPr>
          <w:color w:val="56575B"/>
          <w:spacing w:val="-5"/>
          <w:sz w:val="16"/>
        </w:rPr>
        <w:t xml:space="preserve"> </w:t>
      </w:r>
      <w:r>
        <w:rPr>
          <w:color w:val="56575B"/>
          <w:sz w:val="16"/>
        </w:rPr>
        <w:t>during normal</w:t>
      </w:r>
      <w:r>
        <w:rPr>
          <w:color w:val="56575B"/>
          <w:spacing w:val="-4"/>
          <w:sz w:val="16"/>
        </w:rPr>
        <w:t xml:space="preserve"> </w:t>
      </w:r>
      <w:r>
        <w:rPr>
          <w:color w:val="56575B"/>
          <w:sz w:val="16"/>
        </w:rPr>
        <w:t>banking hours</w:t>
      </w:r>
      <w:r>
        <w:rPr>
          <w:color w:val="56575B"/>
          <w:spacing w:val="-2"/>
          <w:sz w:val="16"/>
        </w:rPr>
        <w:t xml:space="preserve"> </w:t>
      </w:r>
      <w:r>
        <w:rPr>
          <w:color w:val="56575B"/>
          <w:sz w:val="16"/>
        </w:rPr>
        <w:t>or</w:t>
      </w:r>
      <w:r>
        <w:rPr>
          <w:color w:val="56575B"/>
          <w:spacing w:val="-2"/>
          <w:sz w:val="16"/>
        </w:rPr>
        <w:t xml:space="preserve"> </w:t>
      </w:r>
      <w:r>
        <w:rPr>
          <w:color w:val="56575B"/>
          <w:sz w:val="16"/>
        </w:rPr>
        <w:t>on</w:t>
      </w:r>
      <w:r>
        <w:rPr>
          <w:color w:val="56575B"/>
          <w:spacing w:val="-2"/>
          <w:sz w:val="16"/>
        </w:rPr>
        <w:t xml:space="preserve"> </w:t>
      </w:r>
      <w:r>
        <w:rPr>
          <w:color w:val="56575B"/>
          <w:sz w:val="16"/>
        </w:rPr>
        <w:t>the next working day. Notwithstanding any provision to the contrary contained herein/the Bank may temporarily suspend and/or terminate the service</w:t>
      </w:r>
      <w:r>
        <w:rPr>
          <w:color w:val="56575B"/>
          <w:spacing w:val="30"/>
          <w:sz w:val="16"/>
        </w:rPr>
        <w:t xml:space="preserve"> </w:t>
      </w:r>
      <w:r>
        <w:rPr>
          <w:color w:val="56575B"/>
          <w:sz w:val="16"/>
        </w:rPr>
        <w:t>at</w:t>
      </w:r>
      <w:r>
        <w:rPr>
          <w:color w:val="56575B"/>
          <w:spacing w:val="31"/>
          <w:sz w:val="16"/>
        </w:rPr>
        <w:t xml:space="preserve"> </w:t>
      </w:r>
      <w:r>
        <w:rPr>
          <w:color w:val="56575B"/>
          <w:sz w:val="16"/>
        </w:rPr>
        <w:t>any time</w:t>
      </w:r>
      <w:r>
        <w:rPr>
          <w:color w:val="56575B"/>
          <w:spacing w:val="34"/>
          <w:sz w:val="16"/>
        </w:rPr>
        <w:t xml:space="preserve"> </w:t>
      </w:r>
      <w:r>
        <w:rPr>
          <w:color w:val="56575B"/>
          <w:sz w:val="16"/>
        </w:rPr>
        <w:t>and</w:t>
      </w:r>
      <w:r>
        <w:rPr>
          <w:color w:val="56575B"/>
          <w:spacing w:val="27"/>
          <w:sz w:val="16"/>
        </w:rPr>
        <w:t xml:space="preserve"> </w:t>
      </w:r>
      <w:r>
        <w:rPr>
          <w:color w:val="56575B"/>
          <w:sz w:val="16"/>
        </w:rPr>
        <w:t>without</w:t>
      </w:r>
      <w:r>
        <w:rPr>
          <w:color w:val="56575B"/>
          <w:spacing w:val="34"/>
          <w:sz w:val="16"/>
        </w:rPr>
        <w:t xml:space="preserve"> </w:t>
      </w:r>
      <w:r>
        <w:rPr>
          <w:color w:val="56575B"/>
          <w:sz w:val="16"/>
        </w:rPr>
        <w:t>prior</w:t>
      </w:r>
      <w:r>
        <w:rPr>
          <w:color w:val="56575B"/>
          <w:spacing w:val="34"/>
          <w:sz w:val="16"/>
        </w:rPr>
        <w:t xml:space="preserve"> </w:t>
      </w:r>
      <w:r>
        <w:rPr>
          <w:color w:val="56575B"/>
          <w:sz w:val="16"/>
        </w:rPr>
        <w:t>notice</w:t>
      </w:r>
      <w:r>
        <w:rPr>
          <w:color w:val="56575B"/>
          <w:spacing w:val="30"/>
          <w:sz w:val="16"/>
        </w:rPr>
        <w:t xml:space="preserve"> </w:t>
      </w:r>
      <w:r>
        <w:rPr>
          <w:color w:val="56575B"/>
          <w:sz w:val="16"/>
        </w:rPr>
        <w:t>to the</w:t>
      </w:r>
      <w:r>
        <w:rPr>
          <w:color w:val="56575B"/>
          <w:spacing w:val="27"/>
          <w:sz w:val="16"/>
        </w:rPr>
        <w:t xml:space="preserve"> </w:t>
      </w:r>
      <w:r>
        <w:rPr>
          <w:color w:val="56575B"/>
          <w:sz w:val="16"/>
        </w:rPr>
        <w:t>Client in</w:t>
      </w:r>
      <w:r>
        <w:rPr>
          <w:color w:val="56575B"/>
          <w:spacing w:val="30"/>
          <w:sz w:val="16"/>
        </w:rPr>
        <w:t xml:space="preserve"> </w:t>
      </w:r>
      <w:r>
        <w:rPr>
          <w:color w:val="56575B"/>
          <w:sz w:val="16"/>
        </w:rPr>
        <w:t>circumstances</w:t>
      </w:r>
      <w:r>
        <w:rPr>
          <w:color w:val="56575B"/>
          <w:spacing w:val="30"/>
          <w:sz w:val="16"/>
        </w:rPr>
        <w:t xml:space="preserve"> </w:t>
      </w:r>
      <w:r>
        <w:rPr>
          <w:color w:val="56575B"/>
          <w:sz w:val="16"/>
        </w:rPr>
        <w:t>beyond its</w:t>
      </w:r>
      <w:r>
        <w:rPr>
          <w:color w:val="56575B"/>
          <w:spacing w:val="31"/>
          <w:sz w:val="16"/>
        </w:rPr>
        <w:t xml:space="preserve"> </w:t>
      </w:r>
      <w:r>
        <w:rPr>
          <w:color w:val="56575B"/>
          <w:sz w:val="16"/>
        </w:rPr>
        <w:t>control.</w:t>
      </w:r>
    </w:p>
    <w:p w14:paraId="3208E3FA">
      <w:pPr>
        <w:pStyle w:val="9"/>
        <w:spacing w:before="7"/>
      </w:pPr>
    </w:p>
    <w:p w14:paraId="77002ED7">
      <w:pPr>
        <w:pStyle w:val="6"/>
        <w:numPr>
          <w:ilvl w:val="0"/>
          <w:numId w:val="1"/>
        </w:numPr>
        <w:tabs>
          <w:tab w:val="left" w:pos="608"/>
        </w:tabs>
        <w:spacing w:before="0" w:after="0" w:line="240" w:lineRule="auto"/>
        <w:ind w:left="608" w:right="0" w:hanging="183"/>
        <w:jc w:val="left"/>
        <w:rPr>
          <w:color w:val="56575B"/>
        </w:rPr>
      </w:pPr>
      <w:bookmarkStart w:id="8" w:name="3.Tariffs and Fees"/>
      <w:bookmarkEnd w:id="8"/>
      <w:r>
        <w:rPr>
          <w:color w:val="56575B"/>
          <w:spacing w:val="-2"/>
        </w:rPr>
        <w:t>Tariffs</w:t>
      </w:r>
      <w:r>
        <w:rPr>
          <w:color w:val="56575B"/>
          <w:spacing w:val="-6"/>
        </w:rPr>
        <w:t xml:space="preserve"> </w:t>
      </w:r>
      <w:r>
        <w:rPr>
          <w:color w:val="56575B"/>
          <w:spacing w:val="-2"/>
        </w:rPr>
        <w:t>and</w:t>
      </w:r>
      <w:r>
        <w:rPr>
          <w:color w:val="56575B"/>
          <w:spacing w:val="-5"/>
        </w:rPr>
        <w:t xml:space="preserve"> </w:t>
      </w:r>
      <w:r>
        <w:rPr>
          <w:color w:val="56575B"/>
          <w:spacing w:val="-4"/>
        </w:rPr>
        <w:t>Fees</w:t>
      </w:r>
    </w:p>
    <w:p w14:paraId="34764A19">
      <w:pPr>
        <w:pStyle w:val="9"/>
        <w:spacing w:before="76"/>
        <w:rPr>
          <w:rFonts w:ascii="Arial"/>
          <w:b/>
        </w:rPr>
      </w:pPr>
    </w:p>
    <w:p w14:paraId="56AE3CE7">
      <w:pPr>
        <w:pStyle w:val="11"/>
        <w:numPr>
          <w:ilvl w:val="1"/>
          <w:numId w:val="1"/>
        </w:numPr>
        <w:tabs>
          <w:tab w:val="left" w:pos="1145"/>
        </w:tabs>
        <w:spacing w:before="0" w:after="0" w:line="290" w:lineRule="auto"/>
        <w:ind w:left="1145" w:right="628" w:hanging="723"/>
        <w:jc w:val="left"/>
        <w:rPr>
          <w:sz w:val="16"/>
        </w:rPr>
      </w:pPr>
      <w:r>
        <w:rPr>
          <w:color w:val="56575B"/>
          <w:sz w:val="16"/>
        </w:rPr>
        <w:t>The</w:t>
      </w:r>
      <w:r>
        <w:rPr>
          <w:color w:val="56575B"/>
          <w:spacing w:val="-4"/>
          <w:sz w:val="16"/>
        </w:rPr>
        <w:t xml:space="preserve"> </w:t>
      </w:r>
      <w:r>
        <w:rPr>
          <w:color w:val="56575B"/>
          <w:sz w:val="16"/>
        </w:rPr>
        <w:t>client hereby undertakes</w:t>
      </w:r>
      <w:r>
        <w:rPr>
          <w:color w:val="56575B"/>
          <w:spacing w:val="-4"/>
          <w:sz w:val="16"/>
        </w:rPr>
        <w:t xml:space="preserve"> </w:t>
      </w:r>
      <w:r>
        <w:rPr>
          <w:color w:val="56575B"/>
          <w:sz w:val="16"/>
        </w:rPr>
        <w:t>to</w:t>
      </w:r>
      <w:r>
        <w:rPr>
          <w:color w:val="56575B"/>
          <w:spacing w:val="-4"/>
          <w:sz w:val="16"/>
        </w:rPr>
        <w:t xml:space="preserve"> </w:t>
      </w:r>
      <w:r>
        <w:rPr>
          <w:color w:val="56575B"/>
          <w:sz w:val="16"/>
        </w:rPr>
        <w:t>pay to</w:t>
      </w:r>
      <w:r>
        <w:rPr>
          <w:color w:val="56575B"/>
          <w:spacing w:val="-4"/>
          <w:sz w:val="16"/>
        </w:rPr>
        <w:t xml:space="preserve"> </w:t>
      </w:r>
      <w:r>
        <w:rPr>
          <w:color w:val="56575B"/>
          <w:sz w:val="16"/>
        </w:rPr>
        <w:t>the</w:t>
      </w:r>
      <w:r>
        <w:rPr>
          <w:color w:val="56575B"/>
          <w:spacing w:val="-4"/>
          <w:sz w:val="16"/>
        </w:rPr>
        <w:t xml:space="preserve"> </w:t>
      </w:r>
      <w:r>
        <w:rPr>
          <w:color w:val="56575B"/>
          <w:sz w:val="16"/>
        </w:rPr>
        <w:t>Bank</w:t>
      </w:r>
      <w:r>
        <w:rPr>
          <w:color w:val="56575B"/>
          <w:spacing w:val="-4"/>
          <w:sz w:val="16"/>
        </w:rPr>
        <w:t xml:space="preserve"> </w:t>
      </w:r>
      <w:r>
        <w:rPr>
          <w:color w:val="56575B"/>
          <w:sz w:val="16"/>
        </w:rPr>
        <w:t>such</w:t>
      </w:r>
      <w:r>
        <w:rPr>
          <w:color w:val="56575B"/>
          <w:spacing w:val="-4"/>
          <w:sz w:val="16"/>
        </w:rPr>
        <w:t xml:space="preserve"> </w:t>
      </w:r>
      <w:r>
        <w:rPr>
          <w:color w:val="56575B"/>
          <w:sz w:val="16"/>
        </w:rPr>
        <w:t>tariffs,</w:t>
      </w:r>
      <w:r>
        <w:rPr>
          <w:color w:val="56575B"/>
          <w:spacing w:val="-2"/>
          <w:sz w:val="16"/>
        </w:rPr>
        <w:t xml:space="preserve"> </w:t>
      </w:r>
      <w:r>
        <w:rPr>
          <w:color w:val="56575B"/>
          <w:sz w:val="16"/>
        </w:rPr>
        <w:t>levies,</w:t>
      </w:r>
      <w:r>
        <w:rPr>
          <w:color w:val="56575B"/>
          <w:spacing w:val="-2"/>
          <w:sz w:val="16"/>
        </w:rPr>
        <w:t xml:space="preserve"> </w:t>
      </w:r>
      <w:r>
        <w:rPr>
          <w:color w:val="56575B"/>
          <w:sz w:val="16"/>
        </w:rPr>
        <w:t>stamp</w:t>
      </w:r>
      <w:r>
        <w:rPr>
          <w:color w:val="56575B"/>
          <w:spacing w:val="-2"/>
          <w:sz w:val="16"/>
        </w:rPr>
        <w:t xml:space="preserve"> </w:t>
      </w:r>
      <w:r>
        <w:rPr>
          <w:color w:val="56575B"/>
          <w:sz w:val="16"/>
        </w:rPr>
        <w:t>duties and</w:t>
      </w:r>
      <w:r>
        <w:rPr>
          <w:color w:val="56575B"/>
          <w:spacing w:val="-4"/>
          <w:sz w:val="16"/>
        </w:rPr>
        <w:t xml:space="preserve"> </w:t>
      </w:r>
      <w:r>
        <w:rPr>
          <w:color w:val="56575B"/>
          <w:sz w:val="16"/>
        </w:rPr>
        <w:t>service</w:t>
      </w:r>
      <w:r>
        <w:rPr>
          <w:color w:val="56575B"/>
          <w:spacing w:val="-4"/>
          <w:sz w:val="16"/>
        </w:rPr>
        <w:t xml:space="preserve"> </w:t>
      </w:r>
      <w:r>
        <w:rPr>
          <w:color w:val="56575B"/>
          <w:sz w:val="16"/>
        </w:rPr>
        <w:t>fees</w:t>
      </w:r>
      <w:r>
        <w:rPr>
          <w:color w:val="56575B"/>
          <w:spacing w:val="-2"/>
          <w:sz w:val="16"/>
        </w:rPr>
        <w:t xml:space="preserve"> </w:t>
      </w:r>
      <w:r>
        <w:rPr>
          <w:color w:val="56575B"/>
          <w:sz w:val="16"/>
        </w:rPr>
        <w:t>that</w:t>
      </w:r>
      <w:r>
        <w:rPr>
          <w:color w:val="56575B"/>
          <w:spacing w:val="-2"/>
          <w:sz w:val="16"/>
        </w:rPr>
        <w:t xml:space="preserve"> </w:t>
      </w:r>
      <w:r>
        <w:rPr>
          <w:color w:val="56575B"/>
          <w:sz w:val="16"/>
        </w:rPr>
        <w:t>are</w:t>
      </w:r>
      <w:r>
        <w:rPr>
          <w:color w:val="56575B"/>
          <w:spacing w:val="-2"/>
          <w:sz w:val="16"/>
        </w:rPr>
        <w:t xml:space="preserve"> </w:t>
      </w:r>
      <w:r>
        <w:rPr>
          <w:color w:val="56575B"/>
          <w:sz w:val="16"/>
        </w:rPr>
        <w:t>charged</w:t>
      </w:r>
      <w:r>
        <w:rPr>
          <w:color w:val="56575B"/>
          <w:spacing w:val="-4"/>
          <w:sz w:val="16"/>
        </w:rPr>
        <w:t xml:space="preserve"> </w:t>
      </w:r>
      <w:r>
        <w:rPr>
          <w:color w:val="56575B"/>
          <w:sz w:val="16"/>
        </w:rPr>
        <w:t>by the</w:t>
      </w:r>
      <w:r>
        <w:rPr>
          <w:color w:val="56575B"/>
          <w:spacing w:val="-4"/>
          <w:sz w:val="16"/>
        </w:rPr>
        <w:t xml:space="preserve"> </w:t>
      </w:r>
      <w:r>
        <w:rPr>
          <w:color w:val="56575B"/>
          <w:sz w:val="16"/>
        </w:rPr>
        <w:t>Bank</w:t>
      </w:r>
      <w:r>
        <w:rPr>
          <w:color w:val="56575B"/>
          <w:spacing w:val="-2"/>
          <w:sz w:val="16"/>
        </w:rPr>
        <w:t xml:space="preserve"> </w:t>
      </w:r>
      <w:r>
        <w:rPr>
          <w:color w:val="56575B"/>
          <w:sz w:val="16"/>
        </w:rPr>
        <w:t>from</w:t>
      </w:r>
      <w:r>
        <w:rPr>
          <w:color w:val="56575B"/>
          <w:spacing w:val="-3"/>
          <w:sz w:val="16"/>
        </w:rPr>
        <w:t xml:space="preserve"> </w:t>
      </w:r>
      <w:r>
        <w:rPr>
          <w:color w:val="56575B"/>
          <w:sz w:val="16"/>
        </w:rPr>
        <w:t>time</w:t>
      </w:r>
      <w:r>
        <w:rPr>
          <w:color w:val="56575B"/>
          <w:spacing w:val="-2"/>
          <w:sz w:val="16"/>
        </w:rPr>
        <w:t xml:space="preserve"> </w:t>
      </w:r>
      <w:r>
        <w:rPr>
          <w:color w:val="56575B"/>
          <w:sz w:val="16"/>
        </w:rPr>
        <w:t>to time in accordance with the stipulated tariffs.</w:t>
      </w:r>
    </w:p>
    <w:p w14:paraId="729E4BD3">
      <w:pPr>
        <w:pStyle w:val="11"/>
        <w:spacing w:after="0" w:line="290" w:lineRule="auto"/>
        <w:jc w:val="left"/>
        <w:rPr>
          <w:sz w:val="16"/>
        </w:rPr>
        <w:sectPr>
          <w:type w:val="continuous"/>
          <w:pgSz w:w="11920" w:h="16850"/>
          <w:pgMar w:top="280" w:right="141" w:bottom="1140" w:left="141" w:header="0" w:footer="958" w:gutter="0"/>
          <w:cols w:space="720" w:num="1"/>
        </w:sectPr>
      </w:pPr>
    </w:p>
    <w:p w14:paraId="43A5BE1C">
      <w:pPr>
        <w:pStyle w:val="9"/>
      </w:pPr>
    </w:p>
    <w:p w14:paraId="5F48B7B5">
      <w:pPr>
        <w:pStyle w:val="9"/>
        <w:spacing w:before="32"/>
      </w:pPr>
    </w:p>
    <w:p w14:paraId="316826FE">
      <w:pPr>
        <w:pStyle w:val="6"/>
        <w:numPr>
          <w:ilvl w:val="0"/>
          <w:numId w:val="1"/>
        </w:numPr>
        <w:tabs>
          <w:tab w:val="left" w:pos="608"/>
        </w:tabs>
        <w:spacing w:before="1" w:after="0" w:line="240" w:lineRule="auto"/>
        <w:ind w:left="608" w:right="0" w:hanging="183"/>
        <w:jc w:val="left"/>
        <w:rPr>
          <w:color w:val="56575B"/>
        </w:rPr>
      </w:pPr>
      <w:bookmarkStart w:id="9" w:name="4.Authorisations"/>
      <w:bookmarkEnd w:id="9"/>
      <w:r>
        <w:rPr>
          <w:color w:val="56575B"/>
          <w:spacing w:val="-2"/>
        </w:rPr>
        <w:t>Authorisations</w:t>
      </w:r>
    </w:p>
    <w:p w14:paraId="43DB9F03">
      <w:pPr>
        <w:pStyle w:val="9"/>
        <w:rPr>
          <w:rFonts w:ascii="Arial"/>
          <w:b/>
        </w:rPr>
      </w:pPr>
    </w:p>
    <w:p w14:paraId="5636930B">
      <w:pPr>
        <w:pStyle w:val="9"/>
        <w:spacing w:before="110"/>
        <w:rPr>
          <w:rFonts w:ascii="Arial"/>
          <w:b/>
        </w:rPr>
      </w:pPr>
    </w:p>
    <w:p w14:paraId="2ACD0275">
      <w:pPr>
        <w:pStyle w:val="11"/>
        <w:numPr>
          <w:ilvl w:val="1"/>
          <w:numId w:val="1"/>
        </w:numPr>
        <w:tabs>
          <w:tab w:val="left" w:pos="1145"/>
        </w:tabs>
        <w:spacing w:before="0" w:after="0" w:line="283" w:lineRule="auto"/>
        <w:ind w:left="1145" w:right="685" w:hanging="723"/>
        <w:jc w:val="left"/>
        <w:rPr>
          <w:sz w:val="16"/>
        </w:rPr>
      </w:pPr>
      <w:r>
        <w:rPr>
          <w:color w:val="56575B"/>
          <w:sz w:val="16"/>
        </w:rPr>
        <w:t>The</w:t>
      </w:r>
      <w:r>
        <w:rPr>
          <w:color w:val="56575B"/>
          <w:spacing w:val="-4"/>
          <w:sz w:val="16"/>
        </w:rPr>
        <w:t xml:space="preserve"> </w:t>
      </w:r>
      <w:r>
        <w:rPr>
          <w:color w:val="56575B"/>
          <w:sz w:val="16"/>
        </w:rPr>
        <w:t>Client authorizes</w:t>
      </w:r>
      <w:r>
        <w:rPr>
          <w:color w:val="56575B"/>
          <w:spacing w:val="-2"/>
          <w:sz w:val="16"/>
        </w:rPr>
        <w:t xml:space="preserve"> </w:t>
      </w:r>
      <w:r>
        <w:rPr>
          <w:color w:val="56575B"/>
          <w:sz w:val="16"/>
        </w:rPr>
        <w:t>and</w:t>
      </w:r>
      <w:r>
        <w:rPr>
          <w:color w:val="56575B"/>
          <w:spacing w:val="-2"/>
          <w:sz w:val="16"/>
        </w:rPr>
        <w:t xml:space="preserve"> </w:t>
      </w:r>
      <w:r>
        <w:rPr>
          <w:color w:val="56575B"/>
          <w:sz w:val="16"/>
        </w:rPr>
        <w:t>instructs</w:t>
      </w:r>
      <w:r>
        <w:rPr>
          <w:color w:val="56575B"/>
          <w:spacing w:val="-2"/>
          <w:sz w:val="16"/>
        </w:rPr>
        <w:t xml:space="preserve"> </w:t>
      </w:r>
      <w:r>
        <w:rPr>
          <w:color w:val="56575B"/>
          <w:sz w:val="16"/>
        </w:rPr>
        <w:t>the</w:t>
      </w:r>
      <w:r>
        <w:rPr>
          <w:color w:val="56575B"/>
          <w:spacing w:val="-4"/>
          <w:sz w:val="16"/>
        </w:rPr>
        <w:t xml:space="preserve"> </w:t>
      </w:r>
      <w:r>
        <w:rPr>
          <w:color w:val="56575B"/>
          <w:sz w:val="16"/>
        </w:rPr>
        <w:t>Bank</w:t>
      </w:r>
      <w:r>
        <w:rPr>
          <w:color w:val="56575B"/>
          <w:spacing w:val="-2"/>
          <w:sz w:val="16"/>
        </w:rPr>
        <w:t xml:space="preserve"> </w:t>
      </w:r>
      <w:r>
        <w:rPr>
          <w:color w:val="56575B"/>
          <w:sz w:val="16"/>
        </w:rPr>
        <w:t>in</w:t>
      </w:r>
      <w:r>
        <w:rPr>
          <w:color w:val="56575B"/>
          <w:spacing w:val="-2"/>
          <w:sz w:val="16"/>
        </w:rPr>
        <w:t xml:space="preserve"> </w:t>
      </w:r>
      <w:r>
        <w:rPr>
          <w:color w:val="56575B"/>
          <w:sz w:val="16"/>
        </w:rPr>
        <w:t>compliance</w:t>
      </w:r>
      <w:r>
        <w:rPr>
          <w:color w:val="56575B"/>
          <w:spacing w:val="-1"/>
          <w:sz w:val="16"/>
        </w:rPr>
        <w:t xml:space="preserve"> </w:t>
      </w:r>
      <w:r>
        <w:rPr>
          <w:color w:val="56575B"/>
          <w:sz w:val="16"/>
        </w:rPr>
        <w:t>with</w:t>
      </w:r>
      <w:r>
        <w:rPr>
          <w:color w:val="56575B"/>
          <w:spacing w:val="-4"/>
          <w:sz w:val="16"/>
        </w:rPr>
        <w:t xml:space="preserve"> </w:t>
      </w:r>
      <w:r>
        <w:rPr>
          <w:color w:val="56575B"/>
          <w:sz w:val="16"/>
        </w:rPr>
        <w:t>the</w:t>
      </w:r>
      <w:r>
        <w:rPr>
          <w:color w:val="56575B"/>
          <w:spacing w:val="-2"/>
          <w:sz w:val="16"/>
        </w:rPr>
        <w:t xml:space="preserve"> </w:t>
      </w:r>
      <w:r>
        <w:rPr>
          <w:color w:val="56575B"/>
          <w:sz w:val="16"/>
        </w:rPr>
        <w:t>instructions given</w:t>
      </w:r>
      <w:r>
        <w:rPr>
          <w:color w:val="56575B"/>
          <w:spacing w:val="-2"/>
          <w:sz w:val="16"/>
        </w:rPr>
        <w:t xml:space="preserve"> </w:t>
      </w:r>
      <w:r>
        <w:rPr>
          <w:color w:val="56575B"/>
          <w:sz w:val="16"/>
        </w:rPr>
        <w:t>through</w:t>
      </w:r>
      <w:r>
        <w:rPr>
          <w:color w:val="56575B"/>
          <w:spacing w:val="-2"/>
          <w:sz w:val="16"/>
        </w:rPr>
        <w:t xml:space="preserve"> </w:t>
      </w:r>
      <w:r>
        <w:rPr>
          <w:color w:val="56575B"/>
          <w:sz w:val="16"/>
        </w:rPr>
        <w:t>the</w:t>
      </w:r>
      <w:r>
        <w:rPr>
          <w:color w:val="56575B"/>
          <w:spacing w:val="-4"/>
          <w:sz w:val="16"/>
        </w:rPr>
        <w:t xml:space="preserve"> </w:t>
      </w:r>
      <w:r>
        <w:rPr>
          <w:color w:val="56575B"/>
          <w:sz w:val="16"/>
        </w:rPr>
        <w:t>Clients</w:t>
      </w:r>
      <w:r>
        <w:rPr>
          <w:color w:val="56575B"/>
          <w:spacing w:val="-2"/>
          <w:sz w:val="16"/>
        </w:rPr>
        <w:t xml:space="preserve"> </w:t>
      </w:r>
      <w:r>
        <w:rPr>
          <w:color w:val="56575B"/>
          <w:sz w:val="16"/>
        </w:rPr>
        <w:t>personal</w:t>
      </w:r>
      <w:r>
        <w:rPr>
          <w:color w:val="56575B"/>
          <w:spacing w:val="-1"/>
          <w:sz w:val="16"/>
        </w:rPr>
        <w:t xml:space="preserve"> </w:t>
      </w:r>
      <w:r>
        <w:rPr>
          <w:color w:val="56575B"/>
          <w:sz w:val="16"/>
        </w:rPr>
        <w:t>computer</w:t>
      </w:r>
      <w:r>
        <w:rPr>
          <w:color w:val="56575B"/>
          <w:spacing w:val="-2"/>
          <w:sz w:val="16"/>
        </w:rPr>
        <w:t xml:space="preserve"> </w:t>
      </w:r>
      <w:r>
        <w:rPr>
          <w:color w:val="56575B"/>
          <w:sz w:val="16"/>
        </w:rPr>
        <w:t>and</w:t>
      </w:r>
      <w:r>
        <w:rPr>
          <w:color w:val="56575B"/>
          <w:spacing w:val="-2"/>
          <w:sz w:val="16"/>
        </w:rPr>
        <w:t xml:space="preserve"> </w:t>
      </w:r>
      <w:r>
        <w:rPr>
          <w:color w:val="56575B"/>
          <w:sz w:val="16"/>
        </w:rPr>
        <w:t>within the marked limits to:</w:t>
      </w:r>
    </w:p>
    <w:p w14:paraId="5C819175">
      <w:pPr>
        <w:pStyle w:val="9"/>
        <w:spacing w:before="49"/>
      </w:pPr>
    </w:p>
    <w:p w14:paraId="10E0677E">
      <w:pPr>
        <w:pStyle w:val="11"/>
        <w:numPr>
          <w:ilvl w:val="2"/>
          <w:numId w:val="1"/>
        </w:numPr>
        <w:tabs>
          <w:tab w:val="left" w:pos="1145"/>
        </w:tabs>
        <w:spacing w:before="0" w:after="0" w:line="240" w:lineRule="auto"/>
        <w:ind w:left="1145" w:right="0" w:hanging="720"/>
        <w:jc w:val="left"/>
        <w:rPr>
          <w:sz w:val="16"/>
        </w:rPr>
      </w:pPr>
      <w:r>
        <w:rPr>
          <w:color w:val="56575B"/>
          <w:sz w:val="16"/>
        </w:rPr>
        <w:t>Debit</w:t>
      </w:r>
      <w:r>
        <w:rPr>
          <w:color w:val="56575B"/>
          <w:spacing w:val="-11"/>
          <w:sz w:val="16"/>
        </w:rPr>
        <w:t xml:space="preserve"> </w:t>
      </w:r>
      <w:r>
        <w:rPr>
          <w:color w:val="56575B"/>
          <w:sz w:val="16"/>
        </w:rPr>
        <w:t>and/or</w:t>
      </w:r>
      <w:r>
        <w:rPr>
          <w:color w:val="56575B"/>
          <w:spacing w:val="-11"/>
          <w:sz w:val="16"/>
        </w:rPr>
        <w:t xml:space="preserve"> </w:t>
      </w:r>
      <w:r>
        <w:rPr>
          <w:color w:val="56575B"/>
          <w:sz w:val="16"/>
        </w:rPr>
        <w:t>credit</w:t>
      </w:r>
      <w:r>
        <w:rPr>
          <w:color w:val="56575B"/>
          <w:spacing w:val="-7"/>
          <w:sz w:val="16"/>
        </w:rPr>
        <w:t xml:space="preserve"> </w:t>
      </w:r>
      <w:r>
        <w:rPr>
          <w:color w:val="56575B"/>
          <w:sz w:val="16"/>
        </w:rPr>
        <w:t>its</w:t>
      </w:r>
      <w:r>
        <w:rPr>
          <w:color w:val="56575B"/>
          <w:spacing w:val="-6"/>
          <w:sz w:val="16"/>
        </w:rPr>
        <w:t xml:space="preserve"> </w:t>
      </w:r>
      <w:r>
        <w:rPr>
          <w:color w:val="56575B"/>
          <w:sz w:val="16"/>
        </w:rPr>
        <w:t>account(s)</w:t>
      </w:r>
      <w:r>
        <w:rPr>
          <w:color w:val="56575B"/>
          <w:spacing w:val="-10"/>
          <w:sz w:val="16"/>
        </w:rPr>
        <w:t xml:space="preserve"> </w:t>
      </w:r>
      <w:r>
        <w:rPr>
          <w:color w:val="56575B"/>
          <w:sz w:val="16"/>
        </w:rPr>
        <w:t>and/or</w:t>
      </w:r>
      <w:r>
        <w:rPr>
          <w:color w:val="56575B"/>
          <w:spacing w:val="-9"/>
          <w:sz w:val="16"/>
        </w:rPr>
        <w:t xml:space="preserve"> </w:t>
      </w:r>
      <w:r>
        <w:rPr>
          <w:color w:val="56575B"/>
          <w:sz w:val="16"/>
        </w:rPr>
        <w:t>third-party</w:t>
      </w:r>
      <w:r>
        <w:rPr>
          <w:color w:val="56575B"/>
          <w:spacing w:val="-6"/>
          <w:sz w:val="16"/>
        </w:rPr>
        <w:t xml:space="preserve"> </w:t>
      </w:r>
      <w:r>
        <w:rPr>
          <w:color w:val="56575B"/>
          <w:sz w:val="16"/>
        </w:rPr>
        <w:t>account(s)</w:t>
      </w:r>
      <w:r>
        <w:rPr>
          <w:color w:val="56575B"/>
          <w:spacing w:val="-10"/>
          <w:sz w:val="16"/>
        </w:rPr>
        <w:t xml:space="preserve"> </w:t>
      </w:r>
      <w:r>
        <w:rPr>
          <w:color w:val="56575B"/>
          <w:sz w:val="16"/>
        </w:rPr>
        <w:t>with</w:t>
      </w:r>
      <w:r>
        <w:rPr>
          <w:color w:val="56575B"/>
          <w:spacing w:val="-8"/>
          <w:sz w:val="16"/>
        </w:rPr>
        <w:t xml:space="preserve"> </w:t>
      </w:r>
      <w:r>
        <w:rPr>
          <w:color w:val="56575B"/>
          <w:sz w:val="16"/>
        </w:rPr>
        <w:t>such</w:t>
      </w:r>
      <w:r>
        <w:rPr>
          <w:color w:val="56575B"/>
          <w:spacing w:val="-10"/>
          <w:sz w:val="16"/>
        </w:rPr>
        <w:t xml:space="preserve"> </w:t>
      </w:r>
      <w:r>
        <w:rPr>
          <w:color w:val="56575B"/>
          <w:sz w:val="16"/>
        </w:rPr>
        <w:t>sums</w:t>
      </w:r>
      <w:r>
        <w:rPr>
          <w:color w:val="56575B"/>
          <w:spacing w:val="-8"/>
          <w:sz w:val="16"/>
        </w:rPr>
        <w:t xml:space="preserve"> </w:t>
      </w:r>
      <w:r>
        <w:rPr>
          <w:color w:val="56575B"/>
          <w:sz w:val="16"/>
        </w:rPr>
        <w:t>as</w:t>
      </w:r>
      <w:r>
        <w:rPr>
          <w:color w:val="56575B"/>
          <w:spacing w:val="-10"/>
          <w:sz w:val="16"/>
        </w:rPr>
        <w:t xml:space="preserve"> </w:t>
      </w:r>
      <w:r>
        <w:rPr>
          <w:color w:val="56575B"/>
          <w:sz w:val="16"/>
        </w:rPr>
        <w:t>per</w:t>
      </w:r>
      <w:r>
        <w:rPr>
          <w:color w:val="56575B"/>
          <w:spacing w:val="-10"/>
          <w:sz w:val="16"/>
        </w:rPr>
        <w:t xml:space="preserve"> </w:t>
      </w:r>
      <w:r>
        <w:rPr>
          <w:color w:val="56575B"/>
          <w:sz w:val="16"/>
        </w:rPr>
        <w:t>instructions;</w:t>
      </w:r>
      <w:r>
        <w:rPr>
          <w:color w:val="56575B"/>
          <w:spacing w:val="-10"/>
          <w:sz w:val="16"/>
        </w:rPr>
        <w:t xml:space="preserve"> -</w:t>
      </w:r>
    </w:p>
    <w:p w14:paraId="56DCE15F">
      <w:pPr>
        <w:pStyle w:val="9"/>
        <w:spacing w:before="77"/>
      </w:pPr>
    </w:p>
    <w:p w14:paraId="4367E25D">
      <w:pPr>
        <w:pStyle w:val="11"/>
        <w:numPr>
          <w:ilvl w:val="2"/>
          <w:numId w:val="1"/>
        </w:numPr>
        <w:tabs>
          <w:tab w:val="left" w:pos="1145"/>
        </w:tabs>
        <w:spacing w:before="0" w:after="0" w:line="240" w:lineRule="auto"/>
        <w:ind w:left="1145" w:right="0" w:hanging="720"/>
        <w:jc w:val="left"/>
        <w:rPr>
          <w:sz w:val="16"/>
        </w:rPr>
      </w:pPr>
      <w:r>
        <w:rPr>
          <w:color w:val="56575B"/>
          <w:sz w:val="16"/>
        </w:rPr>
        <w:t>Transfer</w:t>
      </w:r>
      <w:r>
        <w:rPr>
          <w:color w:val="56575B"/>
          <w:spacing w:val="-11"/>
          <w:sz w:val="16"/>
        </w:rPr>
        <w:t xml:space="preserve"> </w:t>
      </w:r>
      <w:r>
        <w:rPr>
          <w:color w:val="56575B"/>
          <w:sz w:val="16"/>
        </w:rPr>
        <w:t>funds</w:t>
      </w:r>
      <w:r>
        <w:rPr>
          <w:color w:val="56575B"/>
          <w:spacing w:val="-7"/>
          <w:sz w:val="16"/>
        </w:rPr>
        <w:t xml:space="preserve"> </w:t>
      </w:r>
      <w:r>
        <w:rPr>
          <w:color w:val="56575B"/>
          <w:sz w:val="16"/>
        </w:rPr>
        <w:t>from</w:t>
      </w:r>
      <w:r>
        <w:rPr>
          <w:color w:val="56575B"/>
          <w:spacing w:val="-7"/>
          <w:sz w:val="16"/>
        </w:rPr>
        <w:t xml:space="preserve"> </w:t>
      </w:r>
      <w:r>
        <w:rPr>
          <w:color w:val="56575B"/>
          <w:sz w:val="16"/>
        </w:rPr>
        <w:t>and</w:t>
      </w:r>
      <w:r>
        <w:rPr>
          <w:color w:val="56575B"/>
          <w:spacing w:val="-7"/>
          <w:sz w:val="16"/>
        </w:rPr>
        <w:t xml:space="preserve"> </w:t>
      </w:r>
      <w:r>
        <w:rPr>
          <w:color w:val="56575B"/>
          <w:sz w:val="16"/>
        </w:rPr>
        <w:t>to</w:t>
      </w:r>
      <w:r>
        <w:rPr>
          <w:color w:val="56575B"/>
          <w:spacing w:val="-6"/>
          <w:sz w:val="16"/>
        </w:rPr>
        <w:t xml:space="preserve"> </w:t>
      </w:r>
      <w:r>
        <w:rPr>
          <w:color w:val="56575B"/>
          <w:sz w:val="16"/>
        </w:rPr>
        <w:t>its</w:t>
      </w:r>
      <w:r>
        <w:rPr>
          <w:color w:val="56575B"/>
          <w:spacing w:val="-7"/>
          <w:sz w:val="16"/>
        </w:rPr>
        <w:t xml:space="preserve"> </w:t>
      </w:r>
      <w:r>
        <w:rPr>
          <w:color w:val="56575B"/>
          <w:sz w:val="16"/>
        </w:rPr>
        <w:t>other</w:t>
      </w:r>
      <w:r>
        <w:rPr>
          <w:color w:val="56575B"/>
          <w:spacing w:val="-5"/>
          <w:sz w:val="16"/>
        </w:rPr>
        <w:t xml:space="preserve"> </w:t>
      </w:r>
      <w:r>
        <w:rPr>
          <w:color w:val="56575B"/>
          <w:sz w:val="16"/>
        </w:rPr>
        <w:t>account(s)</w:t>
      </w:r>
      <w:r>
        <w:rPr>
          <w:color w:val="56575B"/>
          <w:spacing w:val="-7"/>
          <w:sz w:val="16"/>
        </w:rPr>
        <w:t xml:space="preserve"> </w:t>
      </w:r>
      <w:r>
        <w:rPr>
          <w:color w:val="56575B"/>
          <w:sz w:val="16"/>
        </w:rPr>
        <w:t>and/or</w:t>
      </w:r>
      <w:r>
        <w:rPr>
          <w:color w:val="56575B"/>
          <w:spacing w:val="-4"/>
          <w:sz w:val="16"/>
        </w:rPr>
        <w:t xml:space="preserve"> </w:t>
      </w:r>
      <w:r>
        <w:rPr>
          <w:color w:val="56575B"/>
          <w:sz w:val="16"/>
        </w:rPr>
        <w:t>third-party</w:t>
      </w:r>
      <w:r>
        <w:rPr>
          <w:color w:val="56575B"/>
          <w:spacing w:val="-3"/>
          <w:sz w:val="16"/>
        </w:rPr>
        <w:t xml:space="preserve"> </w:t>
      </w:r>
      <w:r>
        <w:rPr>
          <w:color w:val="56575B"/>
          <w:spacing w:val="-2"/>
          <w:sz w:val="16"/>
        </w:rPr>
        <w:t>account(s)</w:t>
      </w:r>
    </w:p>
    <w:p w14:paraId="0378EE1F">
      <w:pPr>
        <w:pStyle w:val="9"/>
        <w:spacing w:before="75"/>
      </w:pPr>
    </w:p>
    <w:p w14:paraId="583C572A">
      <w:pPr>
        <w:pStyle w:val="11"/>
        <w:numPr>
          <w:ilvl w:val="2"/>
          <w:numId w:val="1"/>
        </w:numPr>
        <w:tabs>
          <w:tab w:val="left" w:pos="1145"/>
        </w:tabs>
        <w:spacing w:before="0" w:after="0" w:line="240" w:lineRule="auto"/>
        <w:ind w:left="1145" w:right="0" w:hanging="720"/>
        <w:jc w:val="left"/>
        <w:rPr>
          <w:sz w:val="16"/>
        </w:rPr>
      </w:pPr>
      <w:r>
        <w:rPr>
          <w:color w:val="56575B"/>
          <w:sz w:val="16"/>
        </w:rPr>
        <w:t>Provide</w:t>
      </w:r>
      <w:r>
        <w:rPr>
          <w:color w:val="56575B"/>
          <w:spacing w:val="-4"/>
          <w:sz w:val="16"/>
        </w:rPr>
        <w:t xml:space="preserve"> </w:t>
      </w:r>
      <w:r>
        <w:rPr>
          <w:color w:val="56575B"/>
          <w:sz w:val="16"/>
        </w:rPr>
        <w:t>it</w:t>
      </w:r>
      <w:r>
        <w:rPr>
          <w:color w:val="56575B"/>
          <w:spacing w:val="1"/>
          <w:sz w:val="16"/>
        </w:rPr>
        <w:t xml:space="preserve"> </w:t>
      </w:r>
      <w:r>
        <w:rPr>
          <w:color w:val="56575B"/>
          <w:sz w:val="16"/>
        </w:rPr>
        <w:t>with information regarding its account(s)</w:t>
      </w:r>
      <w:r>
        <w:rPr>
          <w:color w:val="56575B"/>
          <w:spacing w:val="-2"/>
          <w:sz w:val="16"/>
        </w:rPr>
        <w:t xml:space="preserve"> </w:t>
      </w:r>
      <w:r>
        <w:rPr>
          <w:color w:val="56575B"/>
          <w:sz w:val="16"/>
        </w:rPr>
        <w:t>including, but</w:t>
      </w:r>
      <w:r>
        <w:rPr>
          <w:color w:val="56575B"/>
          <w:spacing w:val="2"/>
          <w:sz w:val="16"/>
        </w:rPr>
        <w:t xml:space="preserve"> </w:t>
      </w:r>
      <w:r>
        <w:rPr>
          <w:color w:val="56575B"/>
          <w:sz w:val="16"/>
        </w:rPr>
        <w:t>not</w:t>
      </w:r>
      <w:r>
        <w:rPr>
          <w:color w:val="56575B"/>
          <w:spacing w:val="-1"/>
          <w:sz w:val="16"/>
        </w:rPr>
        <w:t xml:space="preserve"> </w:t>
      </w:r>
      <w:r>
        <w:rPr>
          <w:color w:val="56575B"/>
          <w:sz w:val="16"/>
        </w:rPr>
        <w:t>limited to</w:t>
      </w:r>
      <w:r>
        <w:rPr>
          <w:color w:val="56575B"/>
          <w:spacing w:val="-4"/>
          <w:sz w:val="16"/>
        </w:rPr>
        <w:t xml:space="preserve"> </w:t>
      </w:r>
      <w:r>
        <w:rPr>
          <w:color w:val="56575B"/>
          <w:sz w:val="16"/>
        </w:rPr>
        <w:t>account</w:t>
      </w:r>
      <w:r>
        <w:rPr>
          <w:color w:val="56575B"/>
          <w:spacing w:val="1"/>
          <w:sz w:val="16"/>
        </w:rPr>
        <w:t xml:space="preserve"> </w:t>
      </w:r>
      <w:r>
        <w:rPr>
          <w:color w:val="56575B"/>
          <w:sz w:val="16"/>
        </w:rPr>
        <w:t>balances and</w:t>
      </w:r>
      <w:r>
        <w:rPr>
          <w:color w:val="56575B"/>
          <w:spacing w:val="-4"/>
          <w:sz w:val="16"/>
        </w:rPr>
        <w:t xml:space="preserve"> </w:t>
      </w:r>
      <w:r>
        <w:rPr>
          <w:color w:val="56575B"/>
          <w:sz w:val="16"/>
        </w:rPr>
        <w:t>limits</w:t>
      </w:r>
      <w:r>
        <w:rPr>
          <w:color w:val="56575B"/>
          <w:spacing w:val="1"/>
          <w:sz w:val="16"/>
        </w:rPr>
        <w:t xml:space="preserve"> </w:t>
      </w:r>
      <w:r>
        <w:rPr>
          <w:color w:val="56575B"/>
          <w:sz w:val="16"/>
        </w:rPr>
        <w:t>applicable from</w:t>
      </w:r>
      <w:r>
        <w:rPr>
          <w:color w:val="56575B"/>
          <w:spacing w:val="-1"/>
          <w:sz w:val="16"/>
        </w:rPr>
        <w:t xml:space="preserve"> </w:t>
      </w:r>
      <w:r>
        <w:rPr>
          <w:color w:val="56575B"/>
          <w:sz w:val="16"/>
        </w:rPr>
        <w:t>time to</w:t>
      </w:r>
      <w:r>
        <w:rPr>
          <w:color w:val="56575B"/>
          <w:spacing w:val="-4"/>
          <w:sz w:val="16"/>
        </w:rPr>
        <w:t xml:space="preserve"> </w:t>
      </w:r>
      <w:r>
        <w:rPr>
          <w:color w:val="56575B"/>
          <w:spacing w:val="-2"/>
          <w:sz w:val="16"/>
        </w:rPr>
        <w:t>time;</w:t>
      </w:r>
    </w:p>
    <w:p w14:paraId="03464564">
      <w:pPr>
        <w:pStyle w:val="9"/>
        <w:spacing w:before="82"/>
      </w:pPr>
    </w:p>
    <w:p w14:paraId="5FA7ADF1">
      <w:pPr>
        <w:pStyle w:val="11"/>
        <w:numPr>
          <w:ilvl w:val="2"/>
          <w:numId w:val="1"/>
        </w:numPr>
        <w:tabs>
          <w:tab w:val="left" w:pos="1145"/>
        </w:tabs>
        <w:spacing w:before="0" w:after="0" w:line="240" w:lineRule="auto"/>
        <w:ind w:left="1145" w:right="0" w:hanging="720"/>
        <w:jc w:val="left"/>
        <w:rPr>
          <w:sz w:val="16"/>
        </w:rPr>
      </w:pPr>
      <w:r>
        <w:rPr>
          <w:color w:val="56575B"/>
          <w:sz w:val="16"/>
        </w:rPr>
        <w:t>Make</w:t>
      </w:r>
      <w:r>
        <w:rPr>
          <w:color w:val="56575B"/>
          <w:spacing w:val="-9"/>
          <w:sz w:val="16"/>
        </w:rPr>
        <w:t xml:space="preserve"> </w:t>
      </w:r>
      <w:r>
        <w:rPr>
          <w:color w:val="56575B"/>
          <w:sz w:val="16"/>
        </w:rPr>
        <w:t>predefined</w:t>
      </w:r>
      <w:r>
        <w:rPr>
          <w:color w:val="56575B"/>
          <w:spacing w:val="-3"/>
          <w:sz w:val="16"/>
        </w:rPr>
        <w:t xml:space="preserve"> </w:t>
      </w:r>
      <w:r>
        <w:rPr>
          <w:color w:val="56575B"/>
          <w:sz w:val="16"/>
        </w:rPr>
        <w:t>payments</w:t>
      </w:r>
      <w:r>
        <w:rPr>
          <w:color w:val="56575B"/>
          <w:spacing w:val="-3"/>
          <w:sz w:val="16"/>
        </w:rPr>
        <w:t xml:space="preserve"> </w:t>
      </w:r>
      <w:r>
        <w:rPr>
          <w:color w:val="56575B"/>
          <w:sz w:val="16"/>
        </w:rPr>
        <w:t>in</w:t>
      </w:r>
      <w:r>
        <w:rPr>
          <w:color w:val="56575B"/>
          <w:spacing w:val="-6"/>
          <w:sz w:val="16"/>
        </w:rPr>
        <w:t xml:space="preserve"> </w:t>
      </w:r>
      <w:r>
        <w:rPr>
          <w:color w:val="56575B"/>
          <w:sz w:val="16"/>
        </w:rPr>
        <w:t>accordance</w:t>
      </w:r>
      <w:r>
        <w:rPr>
          <w:color w:val="56575B"/>
          <w:spacing w:val="-2"/>
          <w:sz w:val="16"/>
        </w:rPr>
        <w:t xml:space="preserve"> </w:t>
      </w:r>
      <w:r>
        <w:rPr>
          <w:color w:val="56575B"/>
          <w:sz w:val="16"/>
        </w:rPr>
        <w:t>with</w:t>
      </w:r>
      <w:r>
        <w:rPr>
          <w:color w:val="56575B"/>
          <w:spacing w:val="-5"/>
          <w:sz w:val="16"/>
        </w:rPr>
        <w:t xml:space="preserve"> </w:t>
      </w:r>
      <w:r>
        <w:rPr>
          <w:color w:val="56575B"/>
          <w:sz w:val="16"/>
        </w:rPr>
        <w:t>written</w:t>
      </w:r>
      <w:r>
        <w:rPr>
          <w:color w:val="56575B"/>
          <w:spacing w:val="-3"/>
          <w:sz w:val="16"/>
        </w:rPr>
        <w:t xml:space="preserve"> </w:t>
      </w:r>
      <w:r>
        <w:rPr>
          <w:color w:val="56575B"/>
          <w:sz w:val="16"/>
        </w:rPr>
        <w:t>instructions</w:t>
      </w:r>
      <w:r>
        <w:rPr>
          <w:color w:val="56575B"/>
          <w:spacing w:val="4"/>
          <w:sz w:val="16"/>
        </w:rPr>
        <w:t xml:space="preserve"> </w:t>
      </w:r>
      <w:r>
        <w:rPr>
          <w:color w:val="56575B"/>
          <w:sz w:val="16"/>
        </w:rPr>
        <w:t>by</w:t>
      </w:r>
      <w:r>
        <w:rPr>
          <w:color w:val="56575B"/>
          <w:spacing w:val="-3"/>
          <w:sz w:val="16"/>
        </w:rPr>
        <w:t xml:space="preserve"> </w:t>
      </w:r>
      <w:r>
        <w:rPr>
          <w:color w:val="56575B"/>
          <w:sz w:val="16"/>
        </w:rPr>
        <w:t>the</w:t>
      </w:r>
      <w:r>
        <w:rPr>
          <w:color w:val="56575B"/>
          <w:spacing w:val="-5"/>
          <w:sz w:val="16"/>
        </w:rPr>
        <w:t xml:space="preserve"> </w:t>
      </w:r>
      <w:r>
        <w:rPr>
          <w:color w:val="56575B"/>
          <w:spacing w:val="-2"/>
          <w:sz w:val="16"/>
        </w:rPr>
        <w:t>Client;</w:t>
      </w:r>
    </w:p>
    <w:p w14:paraId="58065633">
      <w:pPr>
        <w:pStyle w:val="9"/>
        <w:spacing w:before="77"/>
      </w:pPr>
    </w:p>
    <w:p w14:paraId="1F73DFB3">
      <w:pPr>
        <w:pStyle w:val="11"/>
        <w:numPr>
          <w:ilvl w:val="2"/>
          <w:numId w:val="1"/>
        </w:numPr>
        <w:tabs>
          <w:tab w:val="left" w:pos="1145"/>
        </w:tabs>
        <w:spacing w:before="0" w:after="0" w:line="240" w:lineRule="auto"/>
        <w:ind w:left="1145" w:right="0" w:hanging="720"/>
        <w:jc w:val="left"/>
        <w:rPr>
          <w:sz w:val="16"/>
        </w:rPr>
      </w:pPr>
      <w:r>
        <w:rPr>
          <w:color w:val="56575B"/>
          <w:spacing w:val="-2"/>
          <w:sz w:val="16"/>
        </w:rPr>
        <w:t>Make</w:t>
      </w:r>
      <w:r>
        <w:rPr>
          <w:color w:val="56575B"/>
          <w:spacing w:val="-4"/>
          <w:sz w:val="16"/>
        </w:rPr>
        <w:t xml:space="preserve"> </w:t>
      </w:r>
      <w:r>
        <w:rPr>
          <w:color w:val="56575B"/>
          <w:spacing w:val="-2"/>
          <w:sz w:val="16"/>
        </w:rPr>
        <w:t>user-defined</w:t>
      </w:r>
      <w:r>
        <w:rPr>
          <w:color w:val="56575B"/>
          <w:spacing w:val="4"/>
          <w:sz w:val="16"/>
        </w:rPr>
        <w:t xml:space="preserve"> </w:t>
      </w:r>
      <w:r>
        <w:rPr>
          <w:color w:val="56575B"/>
          <w:spacing w:val="-2"/>
          <w:sz w:val="16"/>
        </w:rPr>
        <w:t>payments</w:t>
      </w:r>
      <w:r>
        <w:rPr>
          <w:color w:val="56575B"/>
          <w:spacing w:val="-1"/>
          <w:sz w:val="16"/>
        </w:rPr>
        <w:t xml:space="preserve"> </w:t>
      </w:r>
      <w:r>
        <w:rPr>
          <w:color w:val="56575B"/>
          <w:spacing w:val="-2"/>
          <w:sz w:val="16"/>
        </w:rPr>
        <w:t>on an</w:t>
      </w:r>
      <w:r>
        <w:rPr>
          <w:color w:val="56575B"/>
          <w:spacing w:val="-1"/>
          <w:sz w:val="16"/>
        </w:rPr>
        <w:t xml:space="preserve"> </w:t>
      </w:r>
      <w:r>
        <w:rPr>
          <w:color w:val="56575B"/>
          <w:spacing w:val="-2"/>
          <w:sz w:val="16"/>
        </w:rPr>
        <w:t>ad-hoc</w:t>
      </w:r>
      <w:r>
        <w:rPr>
          <w:color w:val="56575B"/>
          <w:spacing w:val="7"/>
          <w:sz w:val="16"/>
        </w:rPr>
        <w:t xml:space="preserve"> </w:t>
      </w:r>
      <w:r>
        <w:rPr>
          <w:color w:val="56575B"/>
          <w:spacing w:val="-2"/>
          <w:sz w:val="16"/>
        </w:rPr>
        <w:t>basis;</w:t>
      </w:r>
    </w:p>
    <w:p w14:paraId="0119E427">
      <w:pPr>
        <w:pStyle w:val="9"/>
        <w:spacing w:before="79"/>
      </w:pPr>
    </w:p>
    <w:p w14:paraId="2C8FC2EC">
      <w:pPr>
        <w:pStyle w:val="11"/>
        <w:numPr>
          <w:ilvl w:val="2"/>
          <w:numId w:val="1"/>
        </w:numPr>
        <w:tabs>
          <w:tab w:val="left" w:pos="1145"/>
        </w:tabs>
        <w:spacing w:before="0" w:after="0" w:line="240" w:lineRule="auto"/>
        <w:ind w:left="1145" w:right="0" w:hanging="720"/>
        <w:jc w:val="left"/>
        <w:rPr>
          <w:sz w:val="16"/>
        </w:rPr>
      </w:pPr>
      <w:r>
        <w:rPr>
          <w:color w:val="56575B"/>
          <w:sz w:val="16"/>
        </w:rPr>
        <w:t>To</w:t>
      </w:r>
      <w:r>
        <w:rPr>
          <w:color w:val="56575B"/>
          <w:spacing w:val="-7"/>
          <w:sz w:val="16"/>
        </w:rPr>
        <w:t xml:space="preserve"> </w:t>
      </w:r>
      <w:r>
        <w:rPr>
          <w:color w:val="56575B"/>
          <w:sz w:val="16"/>
        </w:rPr>
        <w:t>effect instructions given by the</w:t>
      </w:r>
      <w:r>
        <w:rPr>
          <w:color w:val="56575B"/>
          <w:spacing w:val="-5"/>
          <w:sz w:val="16"/>
        </w:rPr>
        <w:t xml:space="preserve"> </w:t>
      </w:r>
      <w:r>
        <w:rPr>
          <w:color w:val="56575B"/>
          <w:sz w:val="16"/>
        </w:rPr>
        <w:t>client</w:t>
      </w:r>
      <w:r>
        <w:rPr>
          <w:color w:val="56575B"/>
          <w:spacing w:val="2"/>
          <w:sz w:val="16"/>
        </w:rPr>
        <w:t xml:space="preserve"> </w:t>
      </w:r>
      <w:r>
        <w:rPr>
          <w:color w:val="56575B"/>
          <w:sz w:val="16"/>
        </w:rPr>
        <w:t>through the</w:t>
      </w:r>
      <w:r>
        <w:rPr>
          <w:color w:val="56575B"/>
          <w:spacing w:val="-5"/>
          <w:sz w:val="16"/>
        </w:rPr>
        <w:t xml:space="preserve"> </w:t>
      </w:r>
      <w:r>
        <w:rPr>
          <w:color w:val="56575B"/>
          <w:sz w:val="16"/>
        </w:rPr>
        <w:t>completed forms</w:t>
      </w:r>
      <w:r>
        <w:rPr>
          <w:color w:val="56575B"/>
          <w:spacing w:val="-2"/>
          <w:sz w:val="16"/>
        </w:rPr>
        <w:t xml:space="preserve"> </w:t>
      </w:r>
      <w:r>
        <w:rPr>
          <w:color w:val="56575B"/>
          <w:sz w:val="16"/>
        </w:rPr>
        <w:t>available under this</w:t>
      </w:r>
      <w:r>
        <w:rPr>
          <w:color w:val="56575B"/>
          <w:spacing w:val="2"/>
          <w:sz w:val="16"/>
        </w:rPr>
        <w:t xml:space="preserve"> </w:t>
      </w:r>
      <w:r>
        <w:rPr>
          <w:color w:val="56575B"/>
          <w:spacing w:val="-2"/>
          <w:sz w:val="16"/>
        </w:rPr>
        <w:t>facility</w:t>
      </w:r>
    </w:p>
    <w:p w14:paraId="3BC6DD56">
      <w:pPr>
        <w:pStyle w:val="11"/>
        <w:numPr>
          <w:ilvl w:val="2"/>
          <w:numId w:val="1"/>
        </w:numPr>
        <w:tabs>
          <w:tab w:val="left" w:pos="1145"/>
        </w:tabs>
        <w:spacing w:before="179" w:after="0" w:line="240" w:lineRule="auto"/>
        <w:ind w:left="1145" w:right="769" w:hanging="723"/>
        <w:jc w:val="left"/>
        <w:rPr>
          <w:sz w:val="16"/>
        </w:rPr>
      </w:pPr>
      <w:r>
        <w:rPr>
          <w:color w:val="56575B"/>
          <w:sz w:val="16"/>
        </w:rPr>
        <w:t>The</w:t>
      </w:r>
      <w:r>
        <w:rPr>
          <w:color w:val="56575B"/>
          <w:spacing w:val="-5"/>
          <w:sz w:val="16"/>
        </w:rPr>
        <w:t xml:space="preserve"> </w:t>
      </w:r>
      <w:r>
        <w:rPr>
          <w:color w:val="56575B"/>
          <w:sz w:val="16"/>
        </w:rPr>
        <w:t>parties</w:t>
      </w:r>
      <w:r>
        <w:rPr>
          <w:color w:val="56575B"/>
          <w:spacing w:val="-3"/>
          <w:sz w:val="16"/>
        </w:rPr>
        <w:t xml:space="preserve"> </w:t>
      </w:r>
      <w:r>
        <w:rPr>
          <w:color w:val="56575B"/>
          <w:sz w:val="16"/>
        </w:rPr>
        <w:t>agree that</w:t>
      </w:r>
      <w:r>
        <w:rPr>
          <w:color w:val="56575B"/>
          <w:spacing w:val="-6"/>
          <w:sz w:val="16"/>
        </w:rPr>
        <w:t xml:space="preserve"> </w:t>
      </w:r>
      <w:r>
        <w:rPr>
          <w:color w:val="56575B"/>
          <w:sz w:val="16"/>
        </w:rPr>
        <w:t>all instructions</w:t>
      </w:r>
      <w:r>
        <w:rPr>
          <w:color w:val="56575B"/>
          <w:spacing w:val="-1"/>
          <w:sz w:val="16"/>
        </w:rPr>
        <w:t xml:space="preserve"> </w:t>
      </w:r>
      <w:r>
        <w:rPr>
          <w:color w:val="56575B"/>
          <w:sz w:val="16"/>
        </w:rPr>
        <w:t>issued</w:t>
      </w:r>
      <w:r>
        <w:rPr>
          <w:color w:val="56575B"/>
          <w:spacing w:val="-5"/>
          <w:sz w:val="16"/>
        </w:rPr>
        <w:t xml:space="preserve"> </w:t>
      </w:r>
      <w:r>
        <w:rPr>
          <w:color w:val="56575B"/>
          <w:sz w:val="16"/>
        </w:rPr>
        <w:t>by</w:t>
      </w:r>
      <w:r>
        <w:rPr>
          <w:color w:val="56575B"/>
          <w:spacing w:val="-3"/>
          <w:sz w:val="16"/>
        </w:rPr>
        <w:t xml:space="preserve"> </w:t>
      </w:r>
      <w:r>
        <w:rPr>
          <w:color w:val="56575B"/>
          <w:sz w:val="16"/>
        </w:rPr>
        <w:t>the</w:t>
      </w:r>
      <w:r>
        <w:rPr>
          <w:color w:val="56575B"/>
          <w:spacing w:val="-3"/>
          <w:sz w:val="16"/>
        </w:rPr>
        <w:t xml:space="preserve"> </w:t>
      </w:r>
      <w:r>
        <w:rPr>
          <w:color w:val="56575B"/>
          <w:sz w:val="16"/>
        </w:rPr>
        <w:t>Client</w:t>
      </w:r>
      <w:r>
        <w:rPr>
          <w:color w:val="56575B"/>
          <w:spacing w:val="-3"/>
          <w:sz w:val="16"/>
        </w:rPr>
        <w:t xml:space="preserve"> </w:t>
      </w:r>
      <w:r>
        <w:rPr>
          <w:color w:val="56575B"/>
          <w:sz w:val="16"/>
        </w:rPr>
        <w:t>to</w:t>
      </w:r>
      <w:r>
        <w:rPr>
          <w:color w:val="56575B"/>
          <w:spacing w:val="-3"/>
          <w:sz w:val="16"/>
        </w:rPr>
        <w:t xml:space="preserve"> </w:t>
      </w:r>
      <w:r>
        <w:rPr>
          <w:color w:val="56575B"/>
          <w:sz w:val="16"/>
        </w:rPr>
        <w:t>the</w:t>
      </w:r>
      <w:r>
        <w:rPr>
          <w:color w:val="56575B"/>
          <w:spacing w:val="-5"/>
          <w:sz w:val="16"/>
        </w:rPr>
        <w:t xml:space="preserve"> </w:t>
      </w:r>
      <w:r>
        <w:rPr>
          <w:color w:val="56575B"/>
          <w:sz w:val="16"/>
        </w:rPr>
        <w:t>Bank</w:t>
      </w:r>
      <w:r>
        <w:rPr>
          <w:color w:val="56575B"/>
          <w:spacing w:val="-3"/>
          <w:sz w:val="16"/>
        </w:rPr>
        <w:t xml:space="preserve"> </w:t>
      </w:r>
      <w:r>
        <w:rPr>
          <w:color w:val="56575B"/>
          <w:sz w:val="16"/>
        </w:rPr>
        <w:t>shall be</w:t>
      </w:r>
      <w:r>
        <w:rPr>
          <w:color w:val="56575B"/>
          <w:spacing w:val="-5"/>
          <w:sz w:val="16"/>
        </w:rPr>
        <w:t xml:space="preserve"> </w:t>
      </w:r>
      <w:r>
        <w:rPr>
          <w:color w:val="56575B"/>
          <w:sz w:val="16"/>
        </w:rPr>
        <w:t>deemed</w:t>
      </w:r>
      <w:r>
        <w:rPr>
          <w:color w:val="56575B"/>
          <w:spacing w:val="-2"/>
          <w:sz w:val="16"/>
        </w:rPr>
        <w:t xml:space="preserve"> </w:t>
      </w:r>
      <w:r>
        <w:rPr>
          <w:color w:val="56575B"/>
          <w:sz w:val="16"/>
        </w:rPr>
        <w:t>irrevocable and</w:t>
      </w:r>
      <w:r>
        <w:rPr>
          <w:color w:val="56575B"/>
          <w:spacing w:val="-5"/>
          <w:sz w:val="16"/>
        </w:rPr>
        <w:t xml:space="preserve"> </w:t>
      </w:r>
      <w:r>
        <w:rPr>
          <w:color w:val="56575B"/>
          <w:sz w:val="16"/>
        </w:rPr>
        <w:t>any</w:t>
      </w:r>
      <w:r>
        <w:rPr>
          <w:color w:val="56575B"/>
          <w:spacing w:val="-1"/>
          <w:sz w:val="16"/>
        </w:rPr>
        <w:t xml:space="preserve"> </w:t>
      </w:r>
      <w:r>
        <w:rPr>
          <w:color w:val="56575B"/>
          <w:sz w:val="16"/>
        </w:rPr>
        <w:t>alleged</w:t>
      </w:r>
      <w:r>
        <w:rPr>
          <w:color w:val="56575B"/>
          <w:spacing w:val="-3"/>
          <w:sz w:val="16"/>
        </w:rPr>
        <w:t xml:space="preserve"> </w:t>
      </w:r>
      <w:r>
        <w:rPr>
          <w:color w:val="56575B"/>
          <w:sz w:val="16"/>
        </w:rPr>
        <w:t>fraudulent</w:t>
      </w:r>
      <w:r>
        <w:rPr>
          <w:color w:val="56575B"/>
          <w:spacing w:val="-1"/>
          <w:sz w:val="16"/>
        </w:rPr>
        <w:t xml:space="preserve"> </w:t>
      </w:r>
      <w:r>
        <w:rPr>
          <w:color w:val="56575B"/>
          <w:sz w:val="16"/>
        </w:rPr>
        <w:t>instructions shall</w:t>
      </w:r>
      <w:r>
        <w:rPr>
          <w:color w:val="56575B"/>
          <w:spacing w:val="26"/>
          <w:sz w:val="16"/>
        </w:rPr>
        <w:t xml:space="preserve"> </w:t>
      </w:r>
      <w:r>
        <w:rPr>
          <w:color w:val="56575B"/>
          <w:sz w:val="16"/>
        </w:rPr>
        <w:t>be</w:t>
      </w:r>
      <w:r>
        <w:rPr>
          <w:color w:val="56575B"/>
          <w:spacing w:val="20"/>
          <w:sz w:val="16"/>
        </w:rPr>
        <w:t xml:space="preserve"> </w:t>
      </w:r>
      <w:r>
        <w:rPr>
          <w:color w:val="56575B"/>
          <w:sz w:val="16"/>
        </w:rPr>
        <w:t>deemed</w:t>
      </w:r>
      <w:r>
        <w:rPr>
          <w:color w:val="56575B"/>
          <w:spacing w:val="26"/>
          <w:sz w:val="16"/>
        </w:rPr>
        <w:t xml:space="preserve"> </w:t>
      </w:r>
      <w:r>
        <w:rPr>
          <w:color w:val="56575B"/>
          <w:sz w:val="16"/>
        </w:rPr>
        <w:t>to be</w:t>
      </w:r>
      <w:r>
        <w:rPr>
          <w:color w:val="56575B"/>
          <w:spacing w:val="23"/>
          <w:sz w:val="16"/>
        </w:rPr>
        <w:t xml:space="preserve"> </w:t>
      </w:r>
      <w:r>
        <w:rPr>
          <w:color w:val="56575B"/>
          <w:sz w:val="16"/>
        </w:rPr>
        <w:t>the responsibility</w:t>
      </w:r>
      <w:r>
        <w:rPr>
          <w:color w:val="56575B"/>
          <w:spacing w:val="29"/>
          <w:sz w:val="16"/>
        </w:rPr>
        <w:t xml:space="preserve"> </w:t>
      </w:r>
      <w:r>
        <w:rPr>
          <w:color w:val="56575B"/>
          <w:sz w:val="16"/>
        </w:rPr>
        <w:t>of</w:t>
      </w:r>
      <w:r>
        <w:rPr>
          <w:color w:val="56575B"/>
          <w:spacing w:val="21"/>
          <w:sz w:val="16"/>
        </w:rPr>
        <w:t xml:space="preserve"> </w:t>
      </w:r>
      <w:r>
        <w:rPr>
          <w:color w:val="56575B"/>
          <w:sz w:val="16"/>
        </w:rPr>
        <w:t>the</w:t>
      </w:r>
      <w:r>
        <w:rPr>
          <w:color w:val="56575B"/>
          <w:spacing w:val="23"/>
          <w:sz w:val="16"/>
        </w:rPr>
        <w:t xml:space="preserve"> </w:t>
      </w:r>
      <w:r>
        <w:rPr>
          <w:color w:val="56575B"/>
          <w:sz w:val="16"/>
        </w:rPr>
        <w:t>Client</w:t>
      </w:r>
      <w:r>
        <w:rPr>
          <w:color w:val="56575B"/>
          <w:spacing w:val="27"/>
          <w:sz w:val="16"/>
        </w:rPr>
        <w:t xml:space="preserve"> </w:t>
      </w:r>
      <w:r>
        <w:rPr>
          <w:color w:val="56575B"/>
          <w:sz w:val="16"/>
        </w:rPr>
        <w:t>unless</w:t>
      </w:r>
      <w:r>
        <w:rPr>
          <w:color w:val="56575B"/>
          <w:spacing w:val="25"/>
          <w:sz w:val="16"/>
        </w:rPr>
        <w:t xml:space="preserve"> </w:t>
      </w:r>
      <w:r>
        <w:rPr>
          <w:color w:val="56575B"/>
          <w:sz w:val="16"/>
        </w:rPr>
        <w:t>negligence</w:t>
      </w:r>
      <w:r>
        <w:rPr>
          <w:color w:val="56575B"/>
          <w:spacing w:val="26"/>
          <w:sz w:val="16"/>
        </w:rPr>
        <w:t xml:space="preserve"> </w:t>
      </w:r>
      <w:r>
        <w:rPr>
          <w:color w:val="56575B"/>
          <w:sz w:val="16"/>
        </w:rPr>
        <w:t>on the</w:t>
      </w:r>
      <w:r>
        <w:rPr>
          <w:color w:val="56575B"/>
          <w:spacing w:val="23"/>
          <w:sz w:val="16"/>
        </w:rPr>
        <w:t xml:space="preserve"> </w:t>
      </w:r>
      <w:r>
        <w:rPr>
          <w:color w:val="56575B"/>
          <w:sz w:val="16"/>
        </w:rPr>
        <w:t>part</w:t>
      </w:r>
      <w:r>
        <w:rPr>
          <w:color w:val="56575B"/>
          <w:spacing w:val="25"/>
          <w:sz w:val="16"/>
        </w:rPr>
        <w:t xml:space="preserve"> </w:t>
      </w:r>
      <w:r>
        <w:rPr>
          <w:color w:val="56575B"/>
          <w:sz w:val="16"/>
        </w:rPr>
        <w:t>of the</w:t>
      </w:r>
      <w:r>
        <w:rPr>
          <w:color w:val="56575B"/>
          <w:spacing w:val="23"/>
          <w:sz w:val="16"/>
        </w:rPr>
        <w:t xml:space="preserve"> </w:t>
      </w:r>
      <w:r>
        <w:rPr>
          <w:color w:val="56575B"/>
          <w:sz w:val="16"/>
        </w:rPr>
        <w:t>Bank</w:t>
      </w:r>
      <w:r>
        <w:rPr>
          <w:color w:val="56575B"/>
          <w:spacing w:val="23"/>
          <w:sz w:val="16"/>
        </w:rPr>
        <w:t xml:space="preserve"> </w:t>
      </w:r>
      <w:r>
        <w:rPr>
          <w:color w:val="56575B"/>
          <w:sz w:val="16"/>
        </w:rPr>
        <w:t>is</w:t>
      </w:r>
      <w:r>
        <w:rPr>
          <w:color w:val="56575B"/>
          <w:spacing w:val="23"/>
          <w:sz w:val="16"/>
        </w:rPr>
        <w:t xml:space="preserve"> </w:t>
      </w:r>
      <w:r>
        <w:rPr>
          <w:color w:val="56575B"/>
          <w:sz w:val="16"/>
        </w:rPr>
        <w:t>proved.</w:t>
      </w:r>
    </w:p>
    <w:p w14:paraId="4ED34114">
      <w:pPr>
        <w:pStyle w:val="9"/>
        <w:spacing w:before="1"/>
      </w:pPr>
    </w:p>
    <w:p w14:paraId="48C27DF2">
      <w:pPr>
        <w:pStyle w:val="11"/>
        <w:numPr>
          <w:ilvl w:val="2"/>
          <w:numId w:val="1"/>
        </w:numPr>
        <w:tabs>
          <w:tab w:val="left" w:pos="1145"/>
        </w:tabs>
        <w:spacing w:before="1" w:after="0" w:line="240" w:lineRule="auto"/>
        <w:ind w:left="1145" w:right="769" w:hanging="723"/>
        <w:jc w:val="left"/>
        <w:rPr>
          <w:sz w:val="16"/>
        </w:rPr>
      </w:pPr>
      <w:r>
        <w:rPr>
          <w:color w:val="56575B"/>
          <w:sz w:val="16"/>
        </w:rPr>
        <w:t>The</w:t>
      </w:r>
      <w:r>
        <w:rPr>
          <w:color w:val="56575B"/>
          <w:spacing w:val="-5"/>
          <w:sz w:val="16"/>
        </w:rPr>
        <w:t xml:space="preserve"> </w:t>
      </w:r>
      <w:r>
        <w:rPr>
          <w:color w:val="56575B"/>
          <w:sz w:val="16"/>
        </w:rPr>
        <w:t>parties</w:t>
      </w:r>
      <w:r>
        <w:rPr>
          <w:color w:val="56575B"/>
          <w:spacing w:val="-3"/>
          <w:sz w:val="16"/>
        </w:rPr>
        <w:t xml:space="preserve"> </w:t>
      </w:r>
      <w:r>
        <w:rPr>
          <w:color w:val="56575B"/>
          <w:sz w:val="16"/>
        </w:rPr>
        <w:t>agree that</w:t>
      </w:r>
      <w:r>
        <w:rPr>
          <w:color w:val="56575B"/>
          <w:spacing w:val="-6"/>
          <w:sz w:val="16"/>
        </w:rPr>
        <w:t xml:space="preserve"> </w:t>
      </w:r>
      <w:r>
        <w:rPr>
          <w:color w:val="56575B"/>
          <w:sz w:val="16"/>
        </w:rPr>
        <w:t>all instructions</w:t>
      </w:r>
      <w:r>
        <w:rPr>
          <w:color w:val="56575B"/>
          <w:spacing w:val="-1"/>
          <w:sz w:val="16"/>
        </w:rPr>
        <w:t xml:space="preserve"> </w:t>
      </w:r>
      <w:r>
        <w:rPr>
          <w:color w:val="56575B"/>
          <w:sz w:val="16"/>
        </w:rPr>
        <w:t>issued</w:t>
      </w:r>
      <w:r>
        <w:rPr>
          <w:color w:val="56575B"/>
          <w:spacing w:val="-5"/>
          <w:sz w:val="16"/>
        </w:rPr>
        <w:t xml:space="preserve"> </w:t>
      </w:r>
      <w:r>
        <w:rPr>
          <w:color w:val="56575B"/>
          <w:sz w:val="16"/>
        </w:rPr>
        <w:t>by</w:t>
      </w:r>
      <w:r>
        <w:rPr>
          <w:color w:val="56575B"/>
          <w:spacing w:val="-3"/>
          <w:sz w:val="16"/>
        </w:rPr>
        <w:t xml:space="preserve"> </w:t>
      </w:r>
      <w:r>
        <w:rPr>
          <w:color w:val="56575B"/>
          <w:sz w:val="16"/>
        </w:rPr>
        <w:t>the</w:t>
      </w:r>
      <w:r>
        <w:rPr>
          <w:color w:val="56575B"/>
          <w:spacing w:val="-3"/>
          <w:sz w:val="16"/>
        </w:rPr>
        <w:t xml:space="preserve"> </w:t>
      </w:r>
      <w:r>
        <w:rPr>
          <w:color w:val="56575B"/>
          <w:sz w:val="16"/>
        </w:rPr>
        <w:t>Client</w:t>
      </w:r>
      <w:r>
        <w:rPr>
          <w:color w:val="56575B"/>
          <w:spacing w:val="-3"/>
          <w:sz w:val="16"/>
        </w:rPr>
        <w:t xml:space="preserve"> </w:t>
      </w:r>
      <w:r>
        <w:rPr>
          <w:color w:val="56575B"/>
          <w:sz w:val="16"/>
        </w:rPr>
        <w:t>to</w:t>
      </w:r>
      <w:r>
        <w:rPr>
          <w:color w:val="56575B"/>
          <w:spacing w:val="-3"/>
          <w:sz w:val="16"/>
        </w:rPr>
        <w:t xml:space="preserve"> </w:t>
      </w:r>
      <w:r>
        <w:rPr>
          <w:color w:val="56575B"/>
          <w:sz w:val="16"/>
        </w:rPr>
        <w:t>the</w:t>
      </w:r>
      <w:r>
        <w:rPr>
          <w:color w:val="56575B"/>
          <w:spacing w:val="-5"/>
          <w:sz w:val="16"/>
        </w:rPr>
        <w:t xml:space="preserve"> </w:t>
      </w:r>
      <w:r>
        <w:rPr>
          <w:color w:val="56575B"/>
          <w:sz w:val="16"/>
        </w:rPr>
        <w:t>Bank</w:t>
      </w:r>
      <w:r>
        <w:rPr>
          <w:color w:val="56575B"/>
          <w:spacing w:val="-3"/>
          <w:sz w:val="16"/>
        </w:rPr>
        <w:t xml:space="preserve"> </w:t>
      </w:r>
      <w:r>
        <w:rPr>
          <w:color w:val="56575B"/>
          <w:sz w:val="16"/>
        </w:rPr>
        <w:t>shall be</w:t>
      </w:r>
      <w:r>
        <w:rPr>
          <w:color w:val="56575B"/>
          <w:spacing w:val="-5"/>
          <w:sz w:val="16"/>
        </w:rPr>
        <w:t xml:space="preserve"> </w:t>
      </w:r>
      <w:r>
        <w:rPr>
          <w:color w:val="56575B"/>
          <w:sz w:val="16"/>
        </w:rPr>
        <w:t>deemed</w:t>
      </w:r>
      <w:r>
        <w:rPr>
          <w:color w:val="56575B"/>
          <w:spacing w:val="-2"/>
          <w:sz w:val="16"/>
        </w:rPr>
        <w:t xml:space="preserve"> </w:t>
      </w:r>
      <w:r>
        <w:rPr>
          <w:color w:val="56575B"/>
          <w:sz w:val="16"/>
        </w:rPr>
        <w:t>irrevocable and</w:t>
      </w:r>
      <w:r>
        <w:rPr>
          <w:color w:val="56575B"/>
          <w:spacing w:val="-5"/>
          <w:sz w:val="16"/>
        </w:rPr>
        <w:t xml:space="preserve"> </w:t>
      </w:r>
      <w:r>
        <w:rPr>
          <w:color w:val="56575B"/>
          <w:sz w:val="16"/>
        </w:rPr>
        <w:t>any</w:t>
      </w:r>
      <w:r>
        <w:rPr>
          <w:color w:val="56575B"/>
          <w:spacing w:val="-1"/>
          <w:sz w:val="16"/>
        </w:rPr>
        <w:t xml:space="preserve"> </w:t>
      </w:r>
      <w:r>
        <w:rPr>
          <w:color w:val="56575B"/>
          <w:sz w:val="16"/>
        </w:rPr>
        <w:t>alleged</w:t>
      </w:r>
      <w:r>
        <w:rPr>
          <w:color w:val="56575B"/>
          <w:spacing w:val="-3"/>
          <w:sz w:val="16"/>
        </w:rPr>
        <w:t xml:space="preserve"> </w:t>
      </w:r>
      <w:r>
        <w:rPr>
          <w:color w:val="56575B"/>
          <w:sz w:val="16"/>
        </w:rPr>
        <w:t>fraudulent</w:t>
      </w:r>
      <w:r>
        <w:rPr>
          <w:color w:val="56575B"/>
          <w:spacing w:val="-1"/>
          <w:sz w:val="16"/>
        </w:rPr>
        <w:t xml:space="preserve"> </w:t>
      </w:r>
      <w:r>
        <w:rPr>
          <w:color w:val="56575B"/>
          <w:sz w:val="16"/>
        </w:rPr>
        <w:t>instructions shall</w:t>
      </w:r>
      <w:r>
        <w:rPr>
          <w:color w:val="56575B"/>
          <w:spacing w:val="26"/>
          <w:sz w:val="16"/>
        </w:rPr>
        <w:t xml:space="preserve"> </w:t>
      </w:r>
      <w:r>
        <w:rPr>
          <w:color w:val="56575B"/>
          <w:sz w:val="16"/>
        </w:rPr>
        <w:t>be</w:t>
      </w:r>
      <w:r>
        <w:rPr>
          <w:color w:val="56575B"/>
          <w:spacing w:val="20"/>
          <w:sz w:val="16"/>
        </w:rPr>
        <w:t xml:space="preserve"> </w:t>
      </w:r>
      <w:r>
        <w:rPr>
          <w:color w:val="56575B"/>
          <w:sz w:val="16"/>
        </w:rPr>
        <w:t>deemed</w:t>
      </w:r>
      <w:r>
        <w:rPr>
          <w:color w:val="56575B"/>
          <w:spacing w:val="26"/>
          <w:sz w:val="16"/>
        </w:rPr>
        <w:t xml:space="preserve"> </w:t>
      </w:r>
      <w:r>
        <w:rPr>
          <w:color w:val="56575B"/>
          <w:sz w:val="16"/>
        </w:rPr>
        <w:t>to be</w:t>
      </w:r>
      <w:r>
        <w:rPr>
          <w:color w:val="56575B"/>
          <w:spacing w:val="23"/>
          <w:sz w:val="16"/>
        </w:rPr>
        <w:t xml:space="preserve"> </w:t>
      </w:r>
      <w:r>
        <w:rPr>
          <w:color w:val="56575B"/>
          <w:sz w:val="16"/>
        </w:rPr>
        <w:t>the responsibility</w:t>
      </w:r>
      <w:r>
        <w:rPr>
          <w:color w:val="56575B"/>
          <w:spacing w:val="29"/>
          <w:sz w:val="16"/>
        </w:rPr>
        <w:t xml:space="preserve"> </w:t>
      </w:r>
      <w:r>
        <w:rPr>
          <w:color w:val="56575B"/>
          <w:sz w:val="16"/>
        </w:rPr>
        <w:t>of</w:t>
      </w:r>
      <w:r>
        <w:rPr>
          <w:color w:val="56575B"/>
          <w:spacing w:val="21"/>
          <w:sz w:val="16"/>
        </w:rPr>
        <w:t xml:space="preserve"> </w:t>
      </w:r>
      <w:r>
        <w:rPr>
          <w:color w:val="56575B"/>
          <w:sz w:val="16"/>
        </w:rPr>
        <w:t>the</w:t>
      </w:r>
      <w:r>
        <w:rPr>
          <w:color w:val="56575B"/>
          <w:spacing w:val="23"/>
          <w:sz w:val="16"/>
        </w:rPr>
        <w:t xml:space="preserve"> </w:t>
      </w:r>
      <w:r>
        <w:rPr>
          <w:color w:val="56575B"/>
          <w:sz w:val="16"/>
        </w:rPr>
        <w:t>Client</w:t>
      </w:r>
      <w:r>
        <w:rPr>
          <w:color w:val="56575B"/>
          <w:spacing w:val="27"/>
          <w:sz w:val="16"/>
        </w:rPr>
        <w:t xml:space="preserve"> </w:t>
      </w:r>
      <w:r>
        <w:rPr>
          <w:color w:val="56575B"/>
          <w:sz w:val="16"/>
        </w:rPr>
        <w:t>unless</w:t>
      </w:r>
      <w:r>
        <w:rPr>
          <w:color w:val="56575B"/>
          <w:spacing w:val="25"/>
          <w:sz w:val="16"/>
        </w:rPr>
        <w:t xml:space="preserve"> </w:t>
      </w:r>
      <w:r>
        <w:rPr>
          <w:color w:val="56575B"/>
          <w:sz w:val="16"/>
        </w:rPr>
        <w:t>negligence</w:t>
      </w:r>
      <w:r>
        <w:rPr>
          <w:color w:val="56575B"/>
          <w:spacing w:val="26"/>
          <w:sz w:val="16"/>
        </w:rPr>
        <w:t xml:space="preserve"> </w:t>
      </w:r>
      <w:r>
        <w:rPr>
          <w:color w:val="56575B"/>
          <w:sz w:val="16"/>
        </w:rPr>
        <w:t>on the</w:t>
      </w:r>
      <w:r>
        <w:rPr>
          <w:color w:val="56575B"/>
          <w:spacing w:val="23"/>
          <w:sz w:val="16"/>
        </w:rPr>
        <w:t xml:space="preserve"> </w:t>
      </w:r>
      <w:r>
        <w:rPr>
          <w:color w:val="56575B"/>
          <w:sz w:val="16"/>
        </w:rPr>
        <w:t>part</w:t>
      </w:r>
      <w:r>
        <w:rPr>
          <w:color w:val="56575B"/>
          <w:spacing w:val="25"/>
          <w:sz w:val="16"/>
        </w:rPr>
        <w:t xml:space="preserve"> </w:t>
      </w:r>
      <w:r>
        <w:rPr>
          <w:color w:val="56575B"/>
          <w:sz w:val="16"/>
        </w:rPr>
        <w:t>of the</w:t>
      </w:r>
      <w:r>
        <w:rPr>
          <w:color w:val="56575B"/>
          <w:spacing w:val="23"/>
          <w:sz w:val="16"/>
        </w:rPr>
        <w:t xml:space="preserve"> </w:t>
      </w:r>
      <w:r>
        <w:rPr>
          <w:color w:val="56575B"/>
          <w:sz w:val="16"/>
        </w:rPr>
        <w:t>Bank</w:t>
      </w:r>
      <w:r>
        <w:rPr>
          <w:color w:val="56575B"/>
          <w:spacing w:val="23"/>
          <w:sz w:val="16"/>
        </w:rPr>
        <w:t xml:space="preserve"> </w:t>
      </w:r>
      <w:r>
        <w:rPr>
          <w:color w:val="56575B"/>
          <w:sz w:val="16"/>
        </w:rPr>
        <w:t>is</w:t>
      </w:r>
      <w:r>
        <w:rPr>
          <w:color w:val="56575B"/>
          <w:spacing w:val="23"/>
          <w:sz w:val="16"/>
        </w:rPr>
        <w:t xml:space="preserve"> </w:t>
      </w:r>
      <w:r>
        <w:rPr>
          <w:color w:val="56575B"/>
          <w:sz w:val="16"/>
        </w:rPr>
        <w:t>proved.</w:t>
      </w:r>
    </w:p>
    <w:p w14:paraId="070D409F">
      <w:pPr>
        <w:pStyle w:val="11"/>
        <w:numPr>
          <w:ilvl w:val="2"/>
          <w:numId w:val="1"/>
        </w:numPr>
        <w:tabs>
          <w:tab w:val="left" w:pos="1145"/>
        </w:tabs>
        <w:spacing w:before="180" w:after="0" w:line="240" w:lineRule="auto"/>
        <w:ind w:left="1145" w:right="390" w:hanging="723"/>
        <w:jc w:val="left"/>
        <w:rPr>
          <w:sz w:val="16"/>
        </w:rPr>
      </w:pPr>
      <w:r>
        <w:rPr>
          <w:color w:val="56575B"/>
          <w:sz w:val="16"/>
        </w:rPr>
        <w:t>The</w:t>
      </w:r>
      <w:r>
        <w:rPr>
          <w:color w:val="56575B"/>
          <w:spacing w:val="-6"/>
          <w:sz w:val="16"/>
        </w:rPr>
        <w:t xml:space="preserve"> </w:t>
      </w:r>
      <w:r>
        <w:rPr>
          <w:color w:val="56575B"/>
          <w:sz w:val="16"/>
        </w:rPr>
        <w:t>Client accepts</w:t>
      </w:r>
      <w:r>
        <w:rPr>
          <w:color w:val="56575B"/>
          <w:spacing w:val="-2"/>
          <w:sz w:val="16"/>
        </w:rPr>
        <w:t xml:space="preserve"> </w:t>
      </w:r>
      <w:r>
        <w:rPr>
          <w:color w:val="56575B"/>
          <w:sz w:val="16"/>
        </w:rPr>
        <w:t>and</w:t>
      </w:r>
      <w:r>
        <w:rPr>
          <w:color w:val="56575B"/>
          <w:spacing w:val="-4"/>
          <w:sz w:val="16"/>
        </w:rPr>
        <w:t xml:space="preserve"> </w:t>
      </w:r>
      <w:r>
        <w:rPr>
          <w:color w:val="56575B"/>
          <w:sz w:val="16"/>
        </w:rPr>
        <w:t>agrees</w:t>
      </w:r>
      <w:r>
        <w:rPr>
          <w:color w:val="56575B"/>
          <w:spacing w:val="-4"/>
          <w:sz w:val="16"/>
        </w:rPr>
        <w:t xml:space="preserve"> </w:t>
      </w:r>
      <w:r>
        <w:rPr>
          <w:color w:val="56575B"/>
          <w:sz w:val="16"/>
        </w:rPr>
        <w:t>to</w:t>
      </w:r>
      <w:r>
        <w:rPr>
          <w:color w:val="56575B"/>
          <w:spacing w:val="-4"/>
          <w:sz w:val="16"/>
        </w:rPr>
        <w:t xml:space="preserve"> </w:t>
      </w:r>
      <w:r>
        <w:rPr>
          <w:color w:val="56575B"/>
          <w:sz w:val="16"/>
        </w:rPr>
        <w:t>repay to</w:t>
      </w:r>
      <w:r>
        <w:rPr>
          <w:color w:val="56575B"/>
          <w:spacing w:val="-9"/>
          <w:sz w:val="16"/>
        </w:rPr>
        <w:t xml:space="preserve"> </w:t>
      </w:r>
      <w:r>
        <w:rPr>
          <w:color w:val="56575B"/>
          <w:sz w:val="16"/>
        </w:rPr>
        <w:t>the</w:t>
      </w:r>
      <w:r>
        <w:rPr>
          <w:color w:val="56575B"/>
          <w:spacing w:val="-6"/>
          <w:sz w:val="16"/>
        </w:rPr>
        <w:t xml:space="preserve"> </w:t>
      </w:r>
      <w:r>
        <w:rPr>
          <w:color w:val="56575B"/>
          <w:sz w:val="16"/>
        </w:rPr>
        <w:t>Bank</w:t>
      </w:r>
      <w:r>
        <w:rPr>
          <w:color w:val="56575B"/>
          <w:spacing w:val="-2"/>
          <w:sz w:val="16"/>
        </w:rPr>
        <w:t xml:space="preserve"> </w:t>
      </w:r>
      <w:r>
        <w:rPr>
          <w:color w:val="56575B"/>
          <w:sz w:val="16"/>
        </w:rPr>
        <w:t>a</w:t>
      </w:r>
      <w:r>
        <w:rPr>
          <w:color w:val="56575B"/>
          <w:spacing w:val="-9"/>
          <w:sz w:val="16"/>
        </w:rPr>
        <w:t xml:space="preserve"> </w:t>
      </w:r>
      <w:r>
        <w:rPr>
          <w:color w:val="56575B"/>
          <w:sz w:val="16"/>
        </w:rPr>
        <w:t>penalty fee</w:t>
      </w:r>
      <w:r>
        <w:rPr>
          <w:color w:val="56575B"/>
          <w:spacing w:val="-6"/>
          <w:sz w:val="16"/>
        </w:rPr>
        <w:t xml:space="preserve"> </w:t>
      </w:r>
      <w:r>
        <w:rPr>
          <w:color w:val="56575B"/>
          <w:sz w:val="16"/>
        </w:rPr>
        <w:t>plus the</w:t>
      </w:r>
      <w:r>
        <w:rPr>
          <w:color w:val="56575B"/>
          <w:spacing w:val="-6"/>
          <w:sz w:val="16"/>
        </w:rPr>
        <w:t xml:space="preserve"> </w:t>
      </w:r>
      <w:r>
        <w:rPr>
          <w:color w:val="56575B"/>
          <w:sz w:val="16"/>
        </w:rPr>
        <w:t>excess</w:t>
      </w:r>
      <w:r>
        <w:rPr>
          <w:color w:val="56575B"/>
          <w:spacing w:val="-2"/>
          <w:sz w:val="16"/>
        </w:rPr>
        <w:t xml:space="preserve"> </w:t>
      </w:r>
      <w:r>
        <w:rPr>
          <w:color w:val="56575B"/>
          <w:sz w:val="16"/>
        </w:rPr>
        <w:t>amount</w:t>
      </w:r>
      <w:r>
        <w:rPr>
          <w:color w:val="56575B"/>
          <w:spacing w:val="-2"/>
          <w:sz w:val="16"/>
        </w:rPr>
        <w:t xml:space="preserve"> </w:t>
      </w:r>
      <w:r>
        <w:rPr>
          <w:color w:val="56575B"/>
          <w:sz w:val="16"/>
        </w:rPr>
        <w:t>and</w:t>
      </w:r>
      <w:r>
        <w:rPr>
          <w:color w:val="56575B"/>
          <w:spacing w:val="-4"/>
          <w:sz w:val="16"/>
        </w:rPr>
        <w:t xml:space="preserve"> </w:t>
      </w:r>
      <w:r>
        <w:rPr>
          <w:color w:val="56575B"/>
          <w:sz w:val="16"/>
        </w:rPr>
        <w:t>interest</w:t>
      </w:r>
      <w:r>
        <w:rPr>
          <w:color w:val="56575B"/>
          <w:spacing w:val="-7"/>
          <w:sz w:val="16"/>
        </w:rPr>
        <w:t xml:space="preserve"> </w:t>
      </w:r>
      <w:r>
        <w:rPr>
          <w:color w:val="56575B"/>
          <w:sz w:val="16"/>
        </w:rPr>
        <w:t>thereon</w:t>
      </w:r>
      <w:r>
        <w:rPr>
          <w:color w:val="56575B"/>
          <w:spacing w:val="-4"/>
          <w:sz w:val="16"/>
        </w:rPr>
        <w:t xml:space="preserve"> </w:t>
      </w:r>
      <w:r>
        <w:rPr>
          <w:color w:val="56575B"/>
          <w:sz w:val="16"/>
        </w:rPr>
        <w:t>on</w:t>
      </w:r>
      <w:r>
        <w:rPr>
          <w:color w:val="56575B"/>
          <w:spacing w:val="-4"/>
          <w:sz w:val="16"/>
        </w:rPr>
        <w:t xml:space="preserve"> </w:t>
      </w:r>
      <w:r>
        <w:rPr>
          <w:color w:val="56575B"/>
          <w:sz w:val="16"/>
        </w:rPr>
        <w:t>such</w:t>
      </w:r>
      <w:r>
        <w:rPr>
          <w:color w:val="56575B"/>
          <w:spacing w:val="-4"/>
          <w:sz w:val="16"/>
        </w:rPr>
        <w:t xml:space="preserve"> </w:t>
      </w:r>
      <w:r>
        <w:rPr>
          <w:color w:val="56575B"/>
          <w:sz w:val="16"/>
        </w:rPr>
        <w:t>amounts</w:t>
      </w:r>
      <w:r>
        <w:rPr>
          <w:color w:val="56575B"/>
          <w:spacing w:val="-4"/>
          <w:sz w:val="16"/>
        </w:rPr>
        <w:t xml:space="preserve"> </w:t>
      </w:r>
      <w:r>
        <w:rPr>
          <w:color w:val="56575B"/>
          <w:sz w:val="16"/>
        </w:rPr>
        <w:t>as</w:t>
      </w:r>
      <w:r>
        <w:rPr>
          <w:color w:val="56575B"/>
          <w:spacing w:val="-4"/>
          <w:sz w:val="16"/>
        </w:rPr>
        <w:t xml:space="preserve"> </w:t>
      </w:r>
      <w:r>
        <w:rPr>
          <w:color w:val="56575B"/>
          <w:sz w:val="16"/>
        </w:rPr>
        <w:t>may</w:t>
      </w:r>
      <w:r>
        <w:rPr>
          <w:color w:val="56575B"/>
          <w:spacing w:val="-2"/>
          <w:sz w:val="16"/>
        </w:rPr>
        <w:t xml:space="preserve"> </w:t>
      </w:r>
      <w:r>
        <w:rPr>
          <w:color w:val="56575B"/>
          <w:sz w:val="16"/>
        </w:rPr>
        <w:t>exceed the credit balance and/or the marked limit arising as a result of the debit entry on its account due to its express instructions,</w:t>
      </w:r>
    </w:p>
    <w:p w14:paraId="74224534">
      <w:pPr>
        <w:pStyle w:val="9"/>
        <w:spacing w:before="37"/>
      </w:pPr>
    </w:p>
    <w:p w14:paraId="56233B12">
      <w:pPr>
        <w:pStyle w:val="6"/>
        <w:numPr>
          <w:ilvl w:val="0"/>
          <w:numId w:val="1"/>
        </w:numPr>
        <w:tabs>
          <w:tab w:val="left" w:pos="604"/>
        </w:tabs>
        <w:spacing w:before="0" w:after="0" w:line="240" w:lineRule="auto"/>
        <w:ind w:left="604" w:right="0" w:hanging="179"/>
        <w:jc w:val="left"/>
        <w:rPr>
          <w:rFonts w:ascii="Trebuchet MS"/>
          <w:color w:val="56575B"/>
        </w:rPr>
      </w:pPr>
      <w:bookmarkStart w:id="10" w:name="5.Security"/>
      <w:bookmarkEnd w:id="10"/>
      <w:r>
        <w:rPr>
          <w:rFonts w:ascii="Trebuchet MS"/>
          <w:color w:val="56575B"/>
          <w:spacing w:val="-2"/>
        </w:rPr>
        <w:t>Security</w:t>
      </w:r>
    </w:p>
    <w:p w14:paraId="6F7013E3">
      <w:pPr>
        <w:pStyle w:val="9"/>
        <w:spacing w:before="73"/>
        <w:rPr>
          <w:rFonts w:ascii="Trebuchet MS"/>
          <w:b/>
        </w:rPr>
      </w:pPr>
    </w:p>
    <w:p w14:paraId="56B92B85">
      <w:pPr>
        <w:pStyle w:val="11"/>
        <w:numPr>
          <w:ilvl w:val="1"/>
          <w:numId w:val="1"/>
        </w:numPr>
        <w:tabs>
          <w:tab w:val="left" w:pos="1145"/>
        </w:tabs>
        <w:spacing w:before="0" w:after="0" w:line="290" w:lineRule="auto"/>
        <w:ind w:left="1145" w:right="783" w:hanging="723"/>
        <w:jc w:val="left"/>
        <w:rPr>
          <w:sz w:val="16"/>
        </w:rPr>
      </w:pPr>
      <w:r>
        <w:rPr>
          <w:color w:val="56575B"/>
          <w:sz w:val="16"/>
        </w:rPr>
        <w:t>The</w:t>
      </w:r>
      <w:r>
        <w:rPr>
          <w:color w:val="56575B"/>
          <w:spacing w:val="-4"/>
          <w:sz w:val="16"/>
        </w:rPr>
        <w:t xml:space="preserve"> </w:t>
      </w:r>
      <w:r>
        <w:rPr>
          <w:color w:val="56575B"/>
          <w:sz w:val="16"/>
        </w:rPr>
        <w:t>Client undertakes</w:t>
      </w:r>
      <w:r>
        <w:rPr>
          <w:color w:val="56575B"/>
          <w:spacing w:val="-2"/>
          <w:sz w:val="16"/>
        </w:rPr>
        <w:t xml:space="preserve"> </w:t>
      </w:r>
      <w:r>
        <w:rPr>
          <w:color w:val="56575B"/>
          <w:sz w:val="16"/>
        </w:rPr>
        <w:t>to</w:t>
      </w:r>
      <w:r>
        <w:rPr>
          <w:color w:val="56575B"/>
          <w:spacing w:val="-4"/>
          <w:sz w:val="16"/>
        </w:rPr>
        <w:t xml:space="preserve"> </w:t>
      </w:r>
      <w:r>
        <w:rPr>
          <w:color w:val="56575B"/>
          <w:sz w:val="16"/>
        </w:rPr>
        <w:t>exclusively</w:t>
      </w:r>
      <w:r>
        <w:rPr>
          <w:color w:val="56575B"/>
          <w:spacing w:val="-2"/>
          <w:sz w:val="16"/>
        </w:rPr>
        <w:t xml:space="preserve"> </w:t>
      </w:r>
      <w:r>
        <w:rPr>
          <w:color w:val="56575B"/>
          <w:sz w:val="16"/>
        </w:rPr>
        <w:t>control</w:t>
      </w:r>
      <w:r>
        <w:rPr>
          <w:color w:val="56575B"/>
          <w:spacing w:val="-4"/>
          <w:sz w:val="16"/>
        </w:rPr>
        <w:t xml:space="preserve"> </w:t>
      </w:r>
      <w:r>
        <w:rPr>
          <w:color w:val="56575B"/>
          <w:sz w:val="16"/>
        </w:rPr>
        <w:t>and</w:t>
      </w:r>
      <w:r>
        <w:rPr>
          <w:color w:val="56575B"/>
          <w:spacing w:val="-2"/>
          <w:sz w:val="16"/>
        </w:rPr>
        <w:t xml:space="preserve"> </w:t>
      </w:r>
      <w:r>
        <w:rPr>
          <w:color w:val="56575B"/>
          <w:sz w:val="16"/>
        </w:rPr>
        <w:t>restrict access</w:t>
      </w:r>
      <w:r>
        <w:rPr>
          <w:color w:val="56575B"/>
          <w:spacing w:val="-2"/>
          <w:sz w:val="16"/>
        </w:rPr>
        <w:t xml:space="preserve"> </w:t>
      </w:r>
      <w:r>
        <w:rPr>
          <w:color w:val="56575B"/>
          <w:sz w:val="16"/>
        </w:rPr>
        <w:t>to</w:t>
      </w:r>
      <w:r>
        <w:rPr>
          <w:color w:val="56575B"/>
          <w:spacing w:val="-4"/>
          <w:sz w:val="16"/>
        </w:rPr>
        <w:t xml:space="preserve"> </w:t>
      </w:r>
      <w:r>
        <w:rPr>
          <w:color w:val="56575B"/>
          <w:sz w:val="16"/>
        </w:rPr>
        <w:t>its</w:t>
      </w:r>
      <w:r>
        <w:rPr>
          <w:color w:val="56575B"/>
          <w:spacing w:val="-2"/>
          <w:sz w:val="16"/>
        </w:rPr>
        <w:t xml:space="preserve"> </w:t>
      </w:r>
      <w:r>
        <w:rPr>
          <w:color w:val="56575B"/>
          <w:sz w:val="16"/>
        </w:rPr>
        <w:t>Internet</w:t>
      </w:r>
      <w:r>
        <w:rPr>
          <w:color w:val="56575B"/>
          <w:spacing w:val="-2"/>
          <w:sz w:val="16"/>
        </w:rPr>
        <w:t xml:space="preserve"> </w:t>
      </w:r>
      <w:r>
        <w:rPr>
          <w:color w:val="56575B"/>
          <w:sz w:val="16"/>
        </w:rPr>
        <w:t>Banking</w:t>
      </w:r>
      <w:r>
        <w:rPr>
          <w:color w:val="56575B"/>
          <w:spacing w:val="-2"/>
          <w:sz w:val="16"/>
        </w:rPr>
        <w:t xml:space="preserve"> </w:t>
      </w:r>
      <w:r>
        <w:rPr>
          <w:color w:val="56575B"/>
          <w:sz w:val="16"/>
        </w:rPr>
        <w:t>failing through</w:t>
      </w:r>
      <w:r>
        <w:rPr>
          <w:color w:val="56575B"/>
          <w:spacing w:val="-4"/>
          <w:sz w:val="16"/>
        </w:rPr>
        <w:t xml:space="preserve"> </w:t>
      </w:r>
      <w:r>
        <w:rPr>
          <w:color w:val="56575B"/>
          <w:sz w:val="16"/>
        </w:rPr>
        <w:t>the</w:t>
      </w:r>
      <w:r>
        <w:rPr>
          <w:color w:val="56575B"/>
          <w:spacing w:val="-2"/>
          <w:sz w:val="16"/>
        </w:rPr>
        <w:t xml:space="preserve"> </w:t>
      </w:r>
      <w:r>
        <w:rPr>
          <w:color w:val="56575B"/>
          <w:sz w:val="16"/>
        </w:rPr>
        <w:t>minimum recommended</w:t>
      </w:r>
      <w:r>
        <w:rPr>
          <w:color w:val="56575B"/>
          <w:spacing w:val="-4"/>
          <w:sz w:val="16"/>
        </w:rPr>
        <w:t xml:space="preserve"> </w:t>
      </w:r>
      <w:r>
        <w:rPr>
          <w:color w:val="56575B"/>
          <w:sz w:val="16"/>
        </w:rPr>
        <w:t>security safeguards provided by the Bank in terms of Clause 7 hereto. The provisions of Clause 2.4 shall apply hereto.</w:t>
      </w:r>
    </w:p>
    <w:p w14:paraId="758C9A8E">
      <w:pPr>
        <w:pStyle w:val="9"/>
        <w:spacing w:before="43"/>
      </w:pPr>
    </w:p>
    <w:p w14:paraId="0927AC68">
      <w:pPr>
        <w:pStyle w:val="11"/>
        <w:numPr>
          <w:ilvl w:val="1"/>
          <w:numId w:val="1"/>
        </w:numPr>
        <w:tabs>
          <w:tab w:val="left" w:pos="1145"/>
        </w:tabs>
        <w:spacing w:before="0" w:after="0" w:line="283" w:lineRule="auto"/>
        <w:ind w:left="1145" w:right="873" w:hanging="723"/>
        <w:jc w:val="left"/>
        <w:rPr>
          <w:sz w:val="16"/>
        </w:rPr>
      </w:pPr>
      <w:r>
        <w:rPr>
          <w:color w:val="56575B"/>
          <w:sz w:val="16"/>
        </w:rPr>
        <w:t>The</w:t>
      </w:r>
      <w:r>
        <w:rPr>
          <w:color w:val="56575B"/>
          <w:spacing w:val="-5"/>
          <w:sz w:val="16"/>
        </w:rPr>
        <w:t xml:space="preserve"> </w:t>
      </w:r>
      <w:r>
        <w:rPr>
          <w:color w:val="56575B"/>
          <w:sz w:val="16"/>
        </w:rPr>
        <w:t>Client</w:t>
      </w:r>
      <w:r>
        <w:rPr>
          <w:color w:val="56575B"/>
          <w:spacing w:val="-1"/>
          <w:sz w:val="16"/>
        </w:rPr>
        <w:t xml:space="preserve"> </w:t>
      </w:r>
      <w:r>
        <w:rPr>
          <w:color w:val="56575B"/>
          <w:sz w:val="16"/>
        </w:rPr>
        <w:t>confirms</w:t>
      </w:r>
      <w:r>
        <w:rPr>
          <w:color w:val="56575B"/>
          <w:spacing w:val="-3"/>
          <w:sz w:val="16"/>
        </w:rPr>
        <w:t xml:space="preserve"> </w:t>
      </w:r>
      <w:r>
        <w:rPr>
          <w:color w:val="56575B"/>
          <w:sz w:val="16"/>
        </w:rPr>
        <w:t>that</w:t>
      </w:r>
      <w:r>
        <w:rPr>
          <w:color w:val="56575B"/>
          <w:spacing w:val="-3"/>
          <w:sz w:val="16"/>
        </w:rPr>
        <w:t xml:space="preserve"> </w:t>
      </w:r>
      <w:r>
        <w:rPr>
          <w:color w:val="56575B"/>
          <w:sz w:val="16"/>
        </w:rPr>
        <w:t>it</w:t>
      </w:r>
      <w:r>
        <w:rPr>
          <w:color w:val="56575B"/>
          <w:spacing w:val="-3"/>
          <w:sz w:val="16"/>
        </w:rPr>
        <w:t xml:space="preserve"> </w:t>
      </w:r>
      <w:r>
        <w:rPr>
          <w:color w:val="56575B"/>
          <w:sz w:val="16"/>
        </w:rPr>
        <w:t>has</w:t>
      </w:r>
      <w:r>
        <w:rPr>
          <w:color w:val="56575B"/>
          <w:spacing w:val="-3"/>
          <w:sz w:val="16"/>
        </w:rPr>
        <w:t xml:space="preserve"> </w:t>
      </w:r>
      <w:r>
        <w:rPr>
          <w:color w:val="56575B"/>
          <w:sz w:val="16"/>
        </w:rPr>
        <w:t>fully acquainted</w:t>
      </w:r>
      <w:r>
        <w:rPr>
          <w:color w:val="56575B"/>
          <w:spacing w:val="-2"/>
          <w:sz w:val="16"/>
        </w:rPr>
        <w:t xml:space="preserve"> </w:t>
      </w:r>
      <w:r>
        <w:rPr>
          <w:color w:val="56575B"/>
          <w:sz w:val="16"/>
        </w:rPr>
        <w:t>itself</w:t>
      </w:r>
      <w:r>
        <w:rPr>
          <w:color w:val="56575B"/>
          <w:spacing w:val="-1"/>
          <w:sz w:val="16"/>
        </w:rPr>
        <w:t xml:space="preserve"> </w:t>
      </w:r>
      <w:r>
        <w:rPr>
          <w:color w:val="56575B"/>
          <w:sz w:val="16"/>
        </w:rPr>
        <w:t>of</w:t>
      </w:r>
      <w:r>
        <w:rPr>
          <w:color w:val="56575B"/>
          <w:spacing w:val="-3"/>
          <w:sz w:val="16"/>
        </w:rPr>
        <w:t xml:space="preserve"> </w:t>
      </w:r>
      <w:r>
        <w:rPr>
          <w:color w:val="56575B"/>
          <w:sz w:val="16"/>
        </w:rPr>
        <w:t>the</w:t>
      </w:r>
      <w:r>
        <w:rPr>
          <w:color w:val="56575B"/>
          <w:spacing w:val="-5"/>
          <w:sz w:val="16"/>
        </w:rPr>
        <w:t xml:space="preserve"> </w:t>
      </w:r>
      <w:r>
        <w:rPr>
          <w:color w:val="56575B"/>
          <w:sz w:val="16"/>
        </w:rPr>
        <w:t>required security</w:t>
      </w:r>
      <w:r>
        <w:rPr>
          <w:color w:val="56575B"/>
          <w:spacing w:val="-3"/>
          <w:sz w:val="16"/>
        </w:rPr>
        <w:t xml:space="preserve"> </w:t>
      </w:r>
      <w:r>
        <w:rPr>
          <w:color w:val="56575B"/>
          <w:sz w:val="16"/>
        </w:rPr>
        <w:t>measures</w:t>
      </w:r>
      <w:r>
        <w:rPr>
          <w:color w:val="56575B"/>
          <w:spacing w:val="-3"/>
          <w:sz w:val="16"/>
        </w:rPr>
        <w:t xml:space="preserve"> </w:t>
      </w:r>
      <w:r>
        <w:rPr>
          <w:color w:val="56575B"/>
          <w:sz w:val="16"/>
        </w:rPr>
        <w:t>and</w:t>
      </w:r>
      <w:r>
        <w:rPr>
          <w:color w:val="56575B"/>
          <w:spacing w:val="-3"/>
          <w:sz w:val="16"/>
        </w:rPr>
        <w:t xml:space="preserve"> </w:t>
      </w:r>
      <w:r>
        <w:rPr>
          <w:color w:val="56575B"/>
          <w:sz w:val="16"/>
        </w:rPr>
        <w:t>administrative</w:t>
      </w:r>
      <w:r>
        <w:rPr>
          <w:color w:val="56575B"/>
          <w:spacing w:val="-2"/>
          <w:sz w:val="16"/>
        </w:rPr>
        <w:t xml:space="preserve"> </w:t>
      </w:r>
      <w:r>
        <w:rPr>
          <w:color w:val="56575B"/>
          <w:sz w:val="16"/>
        </w:rPr>
        <w:t>functions</w:t>
      </w:r>
      <w:r>
        <w:rPr>
          <w:color w:val="56575B"/>
          <w:spacing w:val="-1"/>
          <w:sz w:val="16"/>
        </w:rPr>
        <w:t xml:space="preserve"> </w:t>
      </w:r>
      <w:r>
        <w:rPr>
          <w:color w:val="56575B"/>
          <w:sz w:val="16"/>
        </w:rPr>
        <w:t>recommended</w:t>
      </w:r>
      <w:r>
        <w:rPr>
          <w:color w:val="56575B"/>
          <w:spacing w:val="-2"/>
          <w:sz w:val="16"/>
        </w:rPr>
        <w:t xml:space="preserve"> </w:t>
      </w:r>
      <w:r>
        <w:rPr>
          <w:color w:val="56575B"/>
          <w:sz w:val="16"/>
        </w:rPr>
        <w:t>by</w:t>
      </w:r>
      <w:r>
        <w:rPr>
          <w:color w:val="56575B"/>
          <w:spacing w:val="-3"/>
          <w:sz w:val="16"/>
        </w:rPr>
        <w:t xml:space="preserve"> </w:t>
      </w:r>
      <w:r>
        <w:rPr>
          <w:color w:val="56575B"/>
          <w:sz w:val="16"/>
        </w:rPr>
        <w:t>the Bank in Terms of Clause 7 hereto, prior to the operation of the Internet Banking System.</w:t>
      </w:r>
    </w:p>
    <w:p w14:paraId="41A7D501">
      <w:pPr>
        <w:pStyle w:val="9"/>
        <w:spacing w:before="15"/>
      </w:pPr>
    </w:p>
    <w:p w14:paraId="23A3ADA9">
      <w:pPr>
        <w:pStyle w:val="6"/>
        <w:numPr>
          <w:ilvl w:val="0"/>
          <w:numId w:val="1"/>
        </w:numPr>
        <w:tabs>
          <w:tab w:val="left" w:pos="608"/>
        </w:tabs>
        <w:spacing w:before="0" w:after="0" w:line="240" w:lineRule="auto"/>
        <w:ind w:left="608" w:right="0" w:hanging="183"/>
        <w:jc w:val="left"/>
        <w:rPr>
          <w:color w:val="56575B"/>
        </w:rPr>
      </w:pPr>
      <w:bookmarkStart w:id="11" w:name="6.Breach and Termination"/>
      <w:bookmarkEnd w:id="11"/>
      <w:r>
        <w:rPr>
          <w:color w:val="56575B"/>
          <w:spacing w:val="-2"/>
        </w:rPr>
        <w:t>Breach</w:t>
      </w:r>
      <w:r>
        <w:rPr>
          <w:color w:val="56575B"/>
          <w:spacing w:val="-6"/>
        </w:rPr>
        <w:t xml:space="preserve"> </w:t>
      </w:r>
      <w:r>
        <w:rPr>
          <w:color w:val="56575B"/>
          <w:spacing w:val="-2"/>
        </w:rPr>
        <w:t>and</w:t>
      </w:r>
      <w:r>
        <w:rPr>
          <w:color w:val="56575B"/>
          <w:spacing w:val="1"/>
        </w:rPr>
        <w:t xml:space="preserve"> </w:t>
      </w:r>
      <w:r>
        <w:rPr>
          <w:color w:val="56575B"/>
          <w:spacing w:val="-2"/>
        </w:rPr>
        <w:t>Termination</w:t>
      </w:r>
    </w:p>
    <w:p w14:paraId="300C2C56">
      <w:pPr>
        <w:pStyle w:val="9"/>
        <w:spacing w:before="74"/>
        <w:rPr>
          <w:rFonts w:ascii="Arial"/>
          <w:b/>
        </w:rPr>
      </w:pPr>
    </w:p>
    <w:p w14:paraId="416ACDEB">
      <w:pPr>
        <w:pStyle w:val="11"/>
        <w:numPr>
          <w:ilvl w:val="1"/>
          <w:numId w:val="1"/>
        </w:numPr>
        <w:tabs>
          <w:tab w:val="left" w:pos="1145"/>
        </w:tabs>
        <w:spacing w:before="0" w:after="0" w:line="290" w:lineRule="auto"/>
        <w:ind w:left="1145" w:right="1098" w:hanging="723"/>
        <w:jc w:val="left"/>
        <w:rPr>
          <w:sz w:val="16"/>
        </w:rPr>
      </w:pPr>
      <w:r>
        <w:rPr>
          <w:color w:val="56575B"/>
          <w:sz w:val="16"/>
        </w:rPr>
        <w:t>This</w:t>
      </w:r>
      <w:r>
        <w:rPr>
          <w:color w:val="56575B"/>
          <w:spacing w:val="-1"/>
          <w:sz w:val="16"/>
        </w:rPr>
        <w:t xml:space="preserve"> </w:t>
      </w:r>
      <w:r>
        <w:rPr>
          <w:color w:val="56575B"/>
          <w:sz w:val="16"/>
        </w:rPr>
        <w:t>agreement</w:t>
      </w:r>
      <w:r>
        <w:rPr>
          <w:color w:val="56575B"/>
          <w:spacing w:val="-3"/>
          <w:sz w:val="16"/>
        </w:rPr>
        <w:t xml:space="preserve"> </w:t>
      </w:r>
      <w:r>
        <w:rPr>
          <w:color w:val="56575B"/>
          <w:sz w:val="16"/>
        </w:rPr>
        <w:t>shall remain in force</w:t>
      </w:r>
      <w:r>
        <w:rPr>
          <w:color w:val="56575B"/>
          <w:spacing w:val="-3"/>
          <w:sz w:val="16"/>
        </w:rPr>
        <w:t xml:space="preserve"> </w:t>
      </w:r>
      <w:r>
        <w:rPr>
          <w:color w:val="56575B"/>
          <w:sz w:val="16"/>
        </w:rPr>
        <w:t>and</w:t>
      </w:r>
      <w:r>
        <w:rPr>
          <w:color w:val="56575B"/>
          <w:spacing w:val="-5"/>
          <w:sz w:val="16"/>
        </w:rPr>
        <w:t xml:space="preserve"> </w:t>
      </w:r>
      <w:r>
        <w:rPr>
          <w:color w:val="56575B"/>
          <w:sz w:val="16"/>
        </w:rPr>
        <w:t>effect</w:t>
      </w:r>
      <w:r>
        <w:rPr>
          <w:color w:val="56575B"/>
          <w:spacing w:val="-3"/>
          <w:sz w:val="16"/>
        </w:rPr>
        <w:t xml:space="preserve"> </w:t>
      </w:r>
      <w:r>
        <w:rPr>
          <w:color w:val="56575B"/>
          <w:sz w:val="16"/>
        </w:rPr>
        <w:t>for</w:t>
      </w:r>
      <w:r>
        <w:rPr>
          <w:color w:val="56575B"/>
          <w:spacing w:val="-3"/>
          <w:sz w:val="16"/>
        </w:rPr>
        <w:t xml:space="preserve"> </w:t>
      </w:r>
      <w:r>
        <w:rPr>
          <w:color w:val="56575B"/>
          <w:sz w:val="16"/>
        </w:rPr>
        <w:t>an</w:t>
      </w:r>
      <w:r>
        <w:rPr>
          <w:color w:val="56575B"/>
          <w:spacing w:val="-3"/>
          <w:sz w:val="16"/>
        </w:rPr>
        <w:t xml:space="preserve"> </w:t>
      </w:r>
      <w:r>
        <w:rPr>
          <w:color w:val="56575B"/>
          <w:sz w:val="16"/>
        </w:rPr>
        <w:t>indefinite</w:t>
      </w:r>
      <w:r>
        <w:rPr>
          <w:color w:val="56575B"/>
          <w:spacing w:val="-2"/>
          <w:sz w:val="16"/>
        </w:rPr>
        <w:t xml:space="preserve"> </w:t>
      </w:r>
      <w:r>
        <w:rPr>
          <w:color w:val="56575B"/>
          <w:sz w:val="16"/>
        </w:rPr>
        <w:t>period until terminated</w:t>
      </w:r>
      <w:r>
        <w:rPr>
          <w:color w:val="56575B"/>
          <w:spacing w:val="-3"/>
          <w:sz w:val="16"/>
        </w:rPr>
        <w:t xml:space="preserve"> </w:t>
      </w:r>
      <w:r>
        <w:rPr>
          <w:color w:val="56575B"/>
          <w:sz w:val="16"/>
        </w:rPr>
        <w:t>as</w:t>
      </w:r>
      <w:r>
        <w:rPr>
          <w:color w:val="56575B"/>
          <w:spacing w:val="-5"/>
          <w:sz w:val="16"/>
        </w:rPr>
        <w:t xml:space="preserve"> </w:t>
      </w:r>
      <w:r>
        <w:rPr>
          <w:color w:val="56575B"/>
          <w:sz w:val="16"/>
        </w:rPr>
        <w:t>provided herein.</w:t>
      </w:r>
      <w:r>
        <w:rPr>
          <w:color w:val="56575B"/>
          <w:spacing w:val="-3"/>
          <w:sz w:val="16"/>
        </w:rPr>
        <w:t xml:space="preserve"> </w:t>
      </w:r>
      <w:r>
        <w:rPr>
          <w:color w:val="56575B"/>
          <w:sz w:val="16"/>
        </w:rPr>
        <w:t>However,</w:t>
      </w:r>
      <w:r>
        <w:rPr>
          <w:color w:val="56575B"/>
          <w:spacing w:val="-1"/>
          <w:sz w:val="16"/>
        </w:rPr>
        <w:t xml:space="preserve"> </w:t>
      </w:r>
      <w:r>
        <w:rPr>
          <w:color w:val="56575B"/>
          <w:sz w:val="16"/>
        </w:rPr>
        <w:t>either</w:t>
      </w:r>
      <w:r>
        <w:rPr>
          <w:color w:val="56575B"/>
          <w:spacing w:val="-5"/>
          <w:sz w:val="16"/>
        </w:rPr>
        <w:t xml:space="preserve"> </w:t>
      </w:r>
      <w:r>
        <w:rPr>
          <w:color w:val="56575B"/>
          <w:sz w:val="16"/>
        </w:rPr>
        <w:t>party</w:t>
      </w:r>
      <w:r>
        <w:rPr>
          <w:color w:val="56575B"/>
          <w:spacing w:val="-3"/>
          <w:sz w:val="16"/>
        </w:rPr>
        <w:t xml:space="preserve"> </w:t>
      </w:r>
      <w:r>
        <w:rPr>
          <w:color w:val="56575B"/>
          <w:sz w:val="16"/>
        </w:rPr>
        <w:t>may terminate the agreement</w:t>
      </w:r>
      <w:r>
        <w:rPr>
          <w:color w:val="56575B"/>
          <w:spacing w:val="40"/>
          <w:sz w:val="16"/>
        </w:rPr>
        <w:t xml:space="preserve"> </w:t>
      </w:r>
      <w:r>
        <w:rPr>
          <w:color w:val="56575B"/>
          <w:sz w:val="16"/>
        </w:rPr>
        <w:t>upon</w:t>
      </w:r>
      <w:r>
        <w:rPr>
          <w:color w:val="56575B"/>
          <w:spacing w:val="40"/>
          <w:sz w:val="16"/>
        </w:rPr>
        <w:t xml:space="preserve"> </w:t>
      </w:r>
      <w:r>
        <w:rPr>
          <w:color w:val="56575B"/>
          <w:sz w:val="16"/>
        </w:rPr>
        <w:t>giving</w:t>
      </w:r>
      <w:r>
        <w:rPr>
          <w:color w:val="56575B"/>
          <w:spacing w:val="36"/>
          <w:sz w:val="16"/>
        </w:rPr>
        <w:t xml:space="preserve"> </w:t>
      </w:r>
      <w:r>
        <w:rPr>
          <w:color w:val="56575B"/>
          <w:sz w:val="16"/>
        </w:rPr>
        <w:t>three</w:t>
      </w:r>
      <w:r>
        <w:rPr>
          <w:color w:val="56575B"/>
          <w:spacing w:val="40"/>
          <w:sz w:val="16"/>
        </w:rPr>
        <w:t xml:space="preserve"> </w:t>
      </w:r>
      <w:r>
        <w:rPr>
          <w:color w:val="56575B"/>
          <w:sz w:val="16"/>
        </w:rPr>
        <w:t>months</w:t>
      </w:r>
      <w:r>
        <w:rPr>
          <w:color w:val="56575B"/>
          <w:spacing w:val="39"/>
          <w:sz w:val="16"/>
        </w:rPr>
        <w:t xml:space="preserve"> </w:t>
      </w:r>
      <w:r>
        <w:rPr>
          <w:color w:val="56575B"/>
          <w:sz w:val="16"/>
        </w:rPr>
        <w:t>written</w:t>
      </w:r>
      <w:r>
        <w:rPr>
          <w:color w:val="56575B"/>
          <w:spacing w:val="36"/>
          <w:sz w:val="16"/>
        </w:rPr>
        <w:t xml:space="preserve"> </w:t>
      </w:r>
      <w:r>
        <w:rPr>
          <w:color w:val="56575B"/>
          <w:sz w:val="16"/>
        </w:rPr>
        <w:t>notice to the</w:t>
      </w:r>
      <w:r>
        <w:rPr>
          <w:color w:val="56575B"/>
          <w:spacing w:val="36"/>
          <w:sz w:val="16"/>
        </w:rPr>
        <w:t xml:space="preserve"> </w:t>
      </w:r>
      <w:r>
        <w:rPr>
          <w:color w:val="56575B"/>
          <w:sz w:val="16"/>
        </w:rPr>
        <w:t>other</w:t>
      </w:r>
      <w:r>
        <w:rPr>
          <w:color w:val="56575B"/>
          <w:spacing w:val="40"/>
          <w:sz w:val="16"/>
        </w:rPr>
        <w:t xml:space="preserve"> </w:t>
      </w:r>
      <w:r>
        <w:rPr>
          <w:color w:val="56575B"/>
          <w:sz w:val="16"/>
        </w:rPr>
        <w:t>party.</w:t>
      </w:r>
    </w:p>
    <w:p w14:paraId="79C63578">
      <w:pPr>
        <w:pStyle w:val="9"/>
        <w:spacing w:before="40"/>
      </w:pPr>
    </w:p>
    <w:p w14:paraId="409503A5">
      <w:pPr>
        <w:pStyle w:val="11"/>
        <w:numPr>
          <w:ilvl w:val="1"/>
          <w:numId w:val="1"/>
        </w:numPr>
        <w:tabs>
          <w:tab w:val="left" w:pos="1145"/>
        </w:tabs>
        <w:spacing w:before="1" w:after="0" w:line="240" w:lineRule="auto"/>
        <w:ind w:left="1145" w:right="0" w:hanging="720"/>
        <w:jc w:val="left"/>
        <w:rPr>
          <w:sz w:val="16"/>
        </w:rPr>
      </w:pPr>
      <w:r>
        <w:rPr>
          <w:color w:val="56575B"/>
          <w:sz w:val="16"/>
        </w:rPr>
        <w:t>In</w:t>
      </w:r>
      <w:r>
        <w:rPr>
          <w:color w:val="56575B"/>
          <w:spacing w:val="-10"/>
          <w:sz w:val="16"/>
        </w:rPr>
        <w:t xml:space="preserve"> </w:t>
      </w:r>
      <w:r>
        <w:rPr>
          <w:color w:val="56575B"/>
          <w:sz w:val="16"/>
        </w:rPr>
        <w:t>the</w:t>
      </w:r>
      <w:r>
        <w:rPr>
          <w:color w:val="56575B"/>
          <w:spacing w:val="-6"/>
          <w:sz w:val="16"/>
        </w:rPr>
        <w:t xml:space="preserve"> </w:t>
      </w:r>
      <w:r>
        <w:rPr>
          <w:color w:val="56575B"/>
          <w:sz w:val="16"/>
        </w:rPr>
        <w:t>event</w:t>
      </w:r>
      <w:r>
        <w:rPr>
          <w:color w:val="56575B"/>
          <w:spacing w:val="-4"/>
          <w:sz w:val="16"/>
        </w:rPr>
        <w:t xml:space="preserve"> </w:t>
      </w:r>
      <w:r>
        <w:rPr>
          <w:color w:val="56575B"/>
          <w:sz w:val="16"/>
        </w:rPr>
        <w:t>that</w:t>
      </w:r>
      <w:r>
        <w:rPr>
          <w:color w:val="56575B"/>
          <w:spacing w:val="-3"/>
          <w:sz w:val="16"/>
        </w:rPr>
        <w:t xml:space="preserve"> </w:t>
      </w:r>
      <w:r>
        <w:rPr>
          <w:color w:val="56575B"/>
          <w:sz w:val="16"/>
        </w:rPr>
        <w:t>a</w:t>
      </w:r>
      <w:r>
        <w:rPr>
          <w:color w:val="56575B"/>
          <w:spacing w:val="-6"/>
          <w:sz w:val="16"/>
        </w:rPr>
        <w:t xml:space="preserve"> </w:t>
      </w:r>
      <w:r>
        <w:rPr>
          <w:color w:val="56575B"/>
          <w:sz w:val="16"/>
        </w:rPr>
        <w:t>material</w:t>
      </w:r>
      <w:r>
        <w:rPr>
          <w:color w:val="56575B"/>
          <w:spacing w:val="-3"/>
          <w:sz w:val="16"/>
        </w:rPr>
        <w:t xml:space="preserve"> </w:t>
      </w:r>
      <w:r>
        <w:rPr>
          <w:color w:val="56575B"/>
          <w:sz w:val="16"/>
        </w:rPr>
        <w:t>breach</w:t>
      </w:r>
      <w:r>
        <w:rPr>
          <w:color w:val="56575B"/>
          <w:spacing w:val="-3"/>
          <w:sz w:val="16"/>
        </w:rPr>
        <w:t xml:space="preserve"> </w:t>
      </w:r>
      <w:r>
        <w:rPr>
          <w:color w:val="56575B"/>
          <w:sz w:val="16"/>
        </w:rPr>
        <w:t>of</w:t>
      </w:r>
      <w:r>
        <w:rPr>
          <w:color w:val="56575B"/>
          <w:spacing w:val="-2"/>
          <w:sz w:val="16"/>
        </w:rPr>
        <w:t xml:space="preserve"> </w:t>
      </w:r>
      <w:r>
        <w:rPr>
          <w:color w:val="56575B"/>
          <w:sz w:val="16"/>
        </w:rPr>
        <w:t>the</w:t>
      </w:r>
      <w:r>
        <w:rPr>
          <w:color w:val="56575B"/>
          <w:spacing w:val="-4"/>
          <w:sz w:val="16"/>
        </w:rPr>
        <w:t xml:space="preserve"> </w:t>
      </w:r>
      <w:r>
        <w:rPr>
          <w:color w:val="56575B"/>
          <w:sz w:val="16"/>
        </w:rPr>
        <w:t>Terms</w:t>
      </w:r>
      <w:r>
        <w:rPr>
          <w:color w:val="56575B"/>
          <w:spacing w:val="-4"/>
          <w:sz w:val="16"/>
        </w:rPr>
        <w:t xml:space="preserve"> </w:t>
      </w:r>
      <w:r>
        <w:rPr>
          <w:color w:val="56575B"/>
          <w:sz w:val="16"/>
        </w:rPr>
        <w:t>and</w:t>
      </w:r>
      <w:r>
        <w:rPr>
          <w:color w:val="56575B"/>
          <w:spacing w:val="-4"/>
          <w:sz w:val="16"/>
        </w:rPr>
        <w:t xml:space="preserve"> </w:t>
      </w:r>
      <w:r>
        <w:rPr>
          <w:color w:val="56575B"/>
          <w:sz w:val="16"/>
        </w:rPr>
        <w:t>Conditions</w:t>
      </w:r>
      <w:r>
        <w:rPr>
          <w:color w:val="56575B"/>
          <w:spacing w:val="2"/>
          <w:sz w:val="16"/>
        </w:rPr>
        <w:t xml:space="preserve"> </w:t>
      </w:r>
      <w:r>
        <w:rPr>
          <w:color w:val="56575B"/>
          <w:sz w:val="16"/>
        </w:rPr>
        <w:t>is committed</w:t>
      </w:r>
      <w:r>
        <w:rPr>
          <w:color w:val="56575B"/>
          <w:spacing w:val="-3"/>
          <w:sz w:val="16"/>
        </w:rPr>
        <w:t xml:space="preserve"> </w:t>
      </w:r>
      <w:r>
        <w:rPr>
          <w:color w:val="56575B"/>
          <w:sz w:val="16"/>
        </w:rPr>
        <w:t>by</w:t>
      </w:r>
      <w:r>
        <w:rPr>
          <w:color w:val="56575B"/>
          <w:spacing w:val="-4"/>
          <w:sz w:val="16"/>
        </w:rPr>
        <w:t xml:space="preserve"> </w:t>
      </w:r>
      <w:r>
        <w:rPr>
          <w:color w:val="56575B"/>
          <w:sz w:val="16"/>
        </w:rPr>
        <w:t>either</w:t>
      </w:r>
      <w:r>
        <w:rPr>
          <w:color w:val="56575B"/>
          <w:spacing w:val="-6"/>
          <w:sz w:val="16"/>
        </w:rPr>
        <w:t xml:space="preserve"> </w:t>
      </w:r>
      <w:r>
        <w:rPr>
          <w:color w:val="56575B"/>
          <w:sz w:val="16"/>
        </w:rPr>
        <w:t>party;</w:t>
      </w:r>
      <w:r>
        <w:rPr>
          <w:color w:val="56575B"/>
          <w:spacing w:val="-4"/>
          <w:sz w:val="16"/>
        </w:rPr>
        <w:t xml:space="preserve"> </w:t>
      </w:r>
      <w:r>
        <w:rPr>
          <w:color w:val="56575B"/>
          <w:sz w:val="16"/>
        </w:rPr>
        <w:t>including</w:t>
      </w:r>
      <w:r>
        <w:rPr>
          <w:color w:val="56575B"/>
          <w:spacing w:val="3"/>
          <w:sz w:val="16"/>
        </w:rPr>
        <w:t xml:space="preserve"> </w:t>
      </w:r>
      <w:r>
        <w:rPr>
          <w:color w:val="56575B"/>
          <w:sz w:val="16"/>
        </w:rPr>
        <w:t>an</w:t>
      </w:r>
      <w:r>
        <w:rPr>
          <w:color w:val="56575B"/>
          <w:spacing w:val="-4"/>
          <w:sz w:val="16"/>
        </w:rPr>
        <w:t xml:space="preserve"> </w:t>
      </w:r>
      <w:r>
        <w:rPr>
          <w:color w:val="56575B"/>
          <w:sz w:val="16"/>
        </w:rPr>
        <w:t>order</w:t>
      </w:r>
      <w:r>
        <w:rPr>
          <w:color w:val="56575B"/>
          <w:spacing w:val="-4"/>
          <w:sz w:val="16"/>
        </w:rPr>
        <w:t xml:space="preserve"> </w:t>
      </w:r>
      <w:r>
        <w:rPr>
          <w:color w:val="56575B"/>
          <w:sz w:val="16"/>
        </w:rPr>
        <w:t>of attachment</w:t>
      </w:r>
      <w:r>
        <w:rPr>
          <w:color w:val="56575B"/>
          <w:spacing w:val="-4"/>
          <w:sz w:val="16"/>
        </w:rPr>
        <w:t xml:space="preserve"> </w:t>
      </w:r>
      <w:r>
        <w:rPr>
          <w:color w:val="56575B"/>
          <w:sz w:val="16"/>
        </w:rPr>
        <w:t>of</w:t>
      </w:r>
      <w:r>
        <w:rPr>
          <w:color w:val="56575B"/>
          <w:spacing w:val="-2"/>
          <w:sz w:val="16"/>
        </w:rPr>
        <w:t xml:space="preserve"> assets,</w:t>
      </w:r>
    </w:p>
    <w:p w14:paraId="5EF47BEF">
      <w:pPr>
        <w:pStyle w:val="9"/>
        <w:spacing w:before="37" w:line="290" w:lineRule="auto"/>
        <w:ind w:left="1145" w:right="588"/>
      </w:pPr>
      <w:r>
        <w:rPr>
          <w:color w:val="56575B"/>
        </w:rPr>
        <w:t>a</w:t>
      </w:r>
      <w:r>
        <w:rPr>
          <w:color w:val="56575B"/>
          <w:spacing w:val="-5"/>
        </w:rPr>
        <w:t xml:space="preserve"> </w:t>
      </w:r>
      <w:r>
        <w:rPr>
          <w:color w:val="56575B"/>
        </w:rPr>
        <w:t>provisional or</w:t>
      </w:r>
      <w:r>
        <w:rPr>
          <w:color w:val="56575B"/>
          <w:spacing w:val="-3"/>
        </w:rPr>
        <w:t xml:space="preserve"> </w:t>
      </w:r>
      <w:r>
        <w:rPr>
          <w:color w:val="56575B"/>
        </w:rPr>
        <w:t>final order</w:t>
      </w:r>
      <w:r>
        <w:rPr>
          <w:color w:val="56575B"/>
          <w:spacing w:val="-3"/>
        </w:rPr>
        <w:t xml:space="preserve"> </w:t>
      </w:r>
      <w:r>
        <w:rPr>
          <w:color w:val="56575B"/>
        </w:rPr>
        <w:t>for</w:t>
      </w:r>
      <w:r>
        <w:rPr>
          <w:color w:val="56575B"/>
          <w:spacing w:val="-3"/>
        </w:rPr>
        <w:t xml:space="preserve"> </w:t>
      </w:r>
      <w:r>
        <w:rPr>
          <w:color w:val="56575B"/>
        </w:rPr>
        <w:t>sequestration</w:t>
      </w:r>
      <w:r>
        <w:rPr>
          <w:color w:val="56575B"/>
          <w:spacing w:val="-2"/>
        </w:rPr>
        <w:t xml:space="preserve"> </w:t>
      </w:r>
      <w:r>
        <w:rPr>
          <w:color w:val="56575B"/>
        </w:rPr>
        <w:t>or</w:t>
      </w:r>
      <w:r>
        <w:rPr>
          <w:color w:val="56575B"/>
          <w:spacing w:val="-3"/>
        </w:rPr>
        <w:t xml:space="preserve"> </w:t>
      </w:r>
      <w:r>
        <w:rPr>
          <w:color w:val="56575B"/>
        </w:rPr>
        <w:t>liquidation or</w:t>
      </w:r>
      <w:r>
        <w:rPr>
          <w:color w:val="56575B"/>
          <w:spacing w:val="-5"/>
        </w:rPr>
        <w:t xml:space="preserve"> </w:t>
      </w:r>
      <w:r>
        <w:rPr>
          <w:color w:val="56575B"/>
        </w:rPr>
        <w:t>an</w:t>
      </w:r>
      <w:r>
        <w:rPr>
          <w:color w:val="56575B"/>
          <w:spacing w:val="-3"/>
        </w:rPr>
        <w:t xml:space="preserve"> </w:t>
      </w:r>
      <w:r>
        <w:rPr>
          <w:color w:val="56575B"/>
        </w:rPr>
        <w:t>order for</w:t>
      </w:r>
      <w:r>
        <w:rPr>
          <w:color w:val="56575B"/>
          <w:spacing w:val="-5"/>
        </w:rPr>
        <w:t xml:space="preserve"> </w:t>
      </w:r>
      <w:r>
        <w:rPr>
          <w:color w:val="56575B"/>
        </w:rPr>
        <w:t>judicial</w:t>
      </w:r>
      <w:r>
        <w:rPr>
          <w:color w:val="56575B"/>
          <w:spacing w:val="-2"/>
        </w:rPr>
        <w:t xml:space="preserve"> </w:t>
      </w:r>
      <w:r>
        <w:rPr>
          <w:color w:val="56575B"/>
        </w:rPr>
        <w:t>management;</w:t>
      </w:r>
      <w:r>
        <w:rPr>
          <w:color w:val="56575B"/>
          <w:spacing w:val="-6"/>
        </w:rPr>
        <w:t xml:space="preserve"> </w:t>
      </w:r>
      <w:r>
        <w:rPr>
          <w:color w:val="56575B"/>
        </w:rPr>
        <w:t>the</w:t>
      </w:r>
      <w:r>
        <w:rPr>
          <w:color w:val="56575B"/>
          <w:spacing w:val="-3"/>
        </w:rPr>
        <w:t xml:space="preserve"> </w:t>
      </w:r>
      <w:r>
        <w:rPr>
          <w:color w:val="56575B"/>
        </w:rPr>
        <w:t>other</w:t>
      </w:r>
      <w:r>
        <w:rPr>
          <w:color w:val="56575B"/>
          <w:spacing w:val="-5"/>
        </w:rPr>
        <w:t xml:space="preserve"> </w:t>
      </w:r>
      <w:r>
        <w:rPr>
          <w:color w:val="56575B"/>
        </w:rPr>
        <w:t>party</w:t>
      </w:r>
      <w:r>
        <w:rPr>
          <w:color w:val="56575B"/>
          <w:spacing w:val="-1"/>
        </w:rPr>
        <w:t xml:space="preserve"> </w:t>
      </w:r>
      <w:r>
        <w:rPr>
          <w:color w:val="56575B"/>
        </w:rPr>
        <w:t>shall</w:t>
      </w:r>
      <w:r>
        <w:rPr>
          <w:color w:val="56575B"/>
          <w:spacing w:val="-2"/>
        </w:rPr>
        <w:t xml:space="preserve"> </w:t>
      </w:r>
      <w:r>
        <w:rPr>
          <w:color w:val="56575B"/>
        </w:rPr>
        <w:t>call upon</w:t>
      </w:r>
      <w:r>
        <w:rPr>
          <w:color w:val="56575B"/>
          <w:spacing w:val="-3"/>
        </w:rPr>
        <w:t xml:space="preserve"> </w:t>
      </w:r>
      <w:r>
        <w:rPr>
          <w:color w:val="56575B"/>
        </w:rPr>
        <w:t>the</w:t>
      </w:r>
      <w:r>
        <w:rPr>
          <w:color w:val="56575B"/>
          <w:spacing w:val="-5"/>
        </w:rPr>
        <w:t xml:space="preserve"> </w:t>
      </w:r>
      <w:r>
        <w:rPr>
          <w:color w:val="56575B"/>
        </w:rPr>
        <w:t>defaulting party to</w:t>
      </w:r>
      <w:r>
        <w:rPr>
          <w:color w:val="56575B"/>
          <w:spacing w:val="-1"/>
        </w:rPr>
        <w:t xml:space="preserve"> </w:t>
      </w:r>
      <w:r>
        <w:rPr>
          <w:color w:val="56575B"/>
        </w:rPr>
        <w:t>make</w:t>
      </w:r>
      <w:r>
        <w:rPr>
          <w:color w:val="56575B"/>
          <w:spacing w:val="-1"/>
        </w:rPr>
        <w:t xml:space="preserve"> </w:t>
      </w:r>
      <w:r>
        <w:rPr>
          <w:color w:val="56575B"/>
        </w:rPr>
        <w:t>good the</w:t>
      </w:r>
      <w:r>
        <w:rPr>
          <w:color w:val="56575B"/>
          <w:spacing w:val="-1"/>
        </w:rPr>
        <w:t xml:space="preserve"> </w:t>
      </w:r>
      <w:r>
        <w:rPr>
          <w:color w:val="56575B"/>
        </w:rPr>
        <w:t>default, within 48 hours of a written notice</w:t>
      </w:r>
      <w:r>
        <w:rPr>
          <w:color w:val="56575B"/>
          <w:spacing w:val="-1"/>
        </w:rPr>
        <w:t xml:space="preserve"> </w:t>
      </w:r>
      <w:r>
        <w:rPr>
          <w:color w:val="56575B"/>
        </w:rPr>
        <w:t>to the</w:t>
      </w:r>
      <w:r>
        <w:rPr>
          <w:color w:val="56575B"/>
          <w:spacing w:val="-1"/>
        </w:rPr>
        <w:t xml:space="preserve"> </w:t>
      </w:r>
      <w:r>
        <w:rPr>
          <w:color w:val="56575B"/>
        </w:rPr>
        <w:t>other party,</w:t>
      </w:r>
      <w:r>
        <w:rPr>
          <w:color w:val="56575B"/>
          <w:spacing w:val="-2"/>
        </w:rPr>
        <w:t xml:space="preserve"> </w:t>
      </w:r>
      <w:r>
        <w:rPr>
          <w:color w:val="56575B"/>
        </w:rPr>
        <w:t>provided the Client shall remain liable to the</w:t>
      </w:r>
      <w:r>
        <w:rPr>
          <w:color w:val="56575B"/>
          <w:spacing w:val="-1"/>
        </w:rPr>
        <w:t xml:space="preserve"> </w:t>
      </w:r>
      <w:r>
        <w:rPr>
          <w:color w:val="56575B"/>
        </w:rPr>
        <w:t>Bank for any tariffs, fees, costs, levies, stamp duties, taxes, etc.</w:t>
      </w:r>
    </w:p>
    <w:p w14:paraId="6FC36570">
      <w:pPr>
        <w:pStyle w:val="9"/>
        <w:spacing w:before="42"/>
      </w:pPr>
    </w:p>
    <w:p w14:paraId="0887EECB">
      <w:pPr>
        <w:pStyle w:val="11"/>
        <w:numPr>
          <w:ilvl w:val="1"/>
          <w:numId w:val="1"/>
        </w:numPr>
        <w:tabs>
          <w:tab w:val="left" w:pos="1145"/>
        </w:tabs>
        <w:spacing w:before="0" w:after="0" w:line="285" w:lineRule="auto"/>
        <w:ind w:left="1145" w:right="697" w:hanging="723"/>
        <w:jc w:val="left"/>
        <w:rPr>
          <w:sz w:val="16"/>
        </w:rPr>
      </w:pPr>
      <w:r>
        <w:rPr>
          <w:color w:val="56575B"/>
          <w:sz w:val="16"/>
        </w:rPr>
        <w:t>The</w:t>
      </w:r>
      <w:r>
        <w:rPr>
          <w:color w:val="56575B"/>
          <w:spacing w:val="-5"/>
          <w:sz w:val="16"/>
        </w:rPr>
        <w:t xml:space="preserve"> </w:t>
      </w:r>
      <w:r>
        <w:rPr>
          <w:color w:val="56575B"/>
          <w:sz w:val="16"/>
        </w:rPr>
        <w:t>parties</w:t>
      </w:r>
      <w:r>
        <w:rPr>
          <w:color w:val="56575B"/>
          <w:spacing w:val="-3"/>
          <w:sz w:val="16"/>
        </w:rPr>
        <w:t xml:space="preserve"> </w:t>
      </w:r>
      <w:r>
        <w:rPr>
          <w:color w:val="56575B"/>
          <w:sz w:val="16"/>
        </w:rPr>
        <w:t>hereto</w:t>
      </w:r>
      <w:r>
        <w:rPr>
          <w:color w:val="56575B"/>
          <w:spacing w:val="-3"/>
          <w:sz w:val="16"/>
        </w:rPr>
        <w:t xml:space="preserve"> </w:t>
      </w:r>
      <w:r>
        <w:rPr>
          <w:color w:val="56575B"/>
          <w:sz w:val="16"/>
        </w:rPr>
        <w:t>agree</w:t>
      </w:r>
      <w:r>
        <w:rPr>
          <w:color w:val="56575B"/>
          <w:spacing w:val="-2"/>
          <w:sz w:val="16"/>
        </w:rPr>
        <w:t xml:space="preserve"> </w:t>
      </w:r>
      <w:r>
        <w:rPr>
          <w:color w:val="56575B"/>
          <w:sz w:val="16"/>
        </w:rPr>
        <w:t>that</w:t>
      </w:r>
      <w:r>
        <w:rPr>
          <w:color w:val="56575B"/>
          <w:spacing w:val="-3"/>
          <w:sz w:val="16"/>
        </w:rPr>
        <w:t xml:space="preserve"> </w:t>
      </w:r>
      <w:r>
        <w:rPr>
          <w:color w:val="56575B"/>
          <w:sz w:val="16"/>
        </w:rPr>
        <w:t>the</w:t>
      </w:r>
      <w:r>
        <w:rPr>
          <w:color w:val="56575B"/>
          <w:spacing w:val="-3"/>
          <w:sz w:val="16"/>
        </w:rPr>
        <w:t xml:space="preserve"> </w:t>
      </w:r>
      <w:r>
        <w:rPr>
          <w:color w:val="56575B"/>
          <w:sz w:val="16"/>
        </w:rPr>
        <w:t>termination</w:t>
      </w:r>
      <w:r>
        <w:rPr>
          <w:color w:val="56575B"/>
          <w:spacing w:val="-2"/>
          <w:sz w:val="16"/>
        </w:rPr>
        <w:t xml:space="preserve"> </w:t>
      </w:r>
      <w:r>
        <w:rPr>
          <w:color w:val="56575B"/>
          <w:sz w:val="16"/>
        </w:rPr>
        <w:t>of</w:t>
      </w:r>
      <w:r>
        <w:rPr>
          <w:color w:val="56575B"/>
          <w:spacing w:val="-3"/>
          <w:sz w:val="16"/>
        </w:rPr>
        <w:t xml:space="preserve"> </w:t>
      </w:r>
      <w:r>
        <w:rPr>
          <w:color w:val="56575B"/>
          <w:sz w:val="16"/>
        </w:rPr>
        <w:t>this</w:t>
      </w:r>
      <w:r>
        <w:rPr>
          <w:color w:val="56575B"/>
          <w:spacing w:val="-1"/>
          <w:sz w:val="16"/>
        </w:rPr>
        <w:t xml:space="preserve"> </w:t>
      </w:r>
      <w:r>
        <w:rPr>
          <w:color w:val="56575B"/>
          <w:sz w:val="16"/>
        </w:rPr>
        <w:t>agreement</w:t>
      </w:r>
      <w:r>
        <w:rPr>
          <w:color w:val="56575B"/>
          <w:spacing w:val="-3"/>
          <w:sz w:val="16"/>
        </w:rPr>
        <w:t xml:space="preserve"> </w:t>
      </w:r>
      <w:r>
        <w:rPr>
          <w:color w:val="56575B"/>
          <w:sz w:val="16"/>
        </w:rPr>
        <w:t>shall not</w:t>
      </w:r>
      <w:r>
        <w:rPr>
          <w:color w:val="56575B"/>
          <w:spacing w:val="-1"/>
          <w:sz w:val="16"/>
        </w:rPr>
        <w:t xml:space="preserve"> </w:t>
      </w:r>
      <w:r>
        <w:rPr>
          <w:color w:val="56575B"/>
          <w:sz w:val="16"/>
        </w:rPr>
        <w:t>prejudice</w:t>
      </w:r>
      <w:r>
        <w:rPr>
          <w:color w:val="56575B"/>
          <w:spacing w:val="-5"/>
          <w:sz w:val="16"/>
        </w:rPr>
        <w:t xml:space="preserve"> </w:t>
      </w:r>
      <w:r>
        <w:rPr>
          <w:color w:val="56575B"/>
          <w:sz w:val="16"/>
        </w:rPr>
        <w:t>the</w:t>
      </w:r>
      <w:r>
        <w:rPr>
          <w:color w:val="56575B"/>
          <w:spacing w:val="-3"/>
          <w:sz w:val="16"/>
        </w:rPr>
        <w:t xml:space="preserve"> </w:t>
      </w:r>
      <w:r>
        <w:rPr>
          <w:color w:val="56575B"/>
          <w:sz w:val="16"/>
        </w:rPr>
        <w:t>validity</w:t>
      </w:r>
      <w:r>
        <w:rPr>
          <w:color w:val="56575B"/>
          <w:spacing w:val="-1"/>
          <w:sz w:val="16"/>
        </w:rPr>
        <w:t xml:space="preserve"> </w:t>
      </w:r>
      <w:r>
        <w:rPr>
          <w:color w:val="56575B"/>
          <w:sz w:val="16"/>
        </w:rPr>
        <w:t>and</w:t>
      </w:r>
      <w:r>
        <w:rPr>
          <w:color w:val="56575B"/>
          <w:spacing w:val="-5"/>
          <w:sz w:val="16"/>
        </w:rPr>
        <w:t xml:space="preserve"> </w:t>
      </w:r>
      <w:r>
        <w:rPr>
          <w:color w:val="56575B"/>
          <w:sz w:val="16"/>
        </w:rPr>
        <w:t>enforceability</w:t>
      </w:r>
      <w:r>
        <w:rPr>
          <w:color w:val="56575B"/>
          <w:spacing w:val="-1"/>
          <w:sz w:val="16"/>
        </w:rPr>
        <w:t xml:space="preserve"> </w:t>
      </w:r>
      <w:r>
        <w:rPr>
          <w:color w:val="56575B"/>
          <w:sz w:val="16"/>
        </w:rPr>
        <w:t>of</w:t>
      </w:r>
      <w:r>
        <w:rPr>
          <w:color w:val="56575B"/>
          <w:spacing w:val="-3"/>
          <w:sz w:val="16"/>
        </w:rPr>
        <w:t xml:space="preserve"> </w:t>
      </w:r>
      <w:r>
        <w:rPr>
          <w:color w:val="56575B"/>
          <w:sz w:val="16"/>
        </w:rPr>
        <w:t>the</w:t>
      </w:r>
      <w:r>
        <w:rPr>
          <w:color w:val="56575B"/>
          <w:spacing w:val="-3"/>
          <w:sz w:val="16"/>
        </w:rPr>
        <w:t xml:space="preserve"> </w:t>
      </w:r>
      <w:r>
        <w:rPr>
          <w:color w:val="56575B"/>
          <w:sz w:val="16"/>
        </w:rPr>
        <w:t>indemnities</w:t>
      </w:r>
      <w:r>
        <w:rPr>
          <w:color w:val="56575B"/>
          <w:spacing w:val="-1"/>
          <w:sz w:val="16"/>
        </w:rPr>
        <w:t xml:space="preserve"> </w:t>
      </w:r>
      <w:r>
        <w:rPr>
          <w:color w:val="56575B"/>
          <w:sz w:val="16"/>
        </w:rPr>
        <w:t>given</w:t>
      </w:r>
      <w:r>
        <w:rPr>
          <w:color w:val="56575B"/>
          <w:spacing w:val="-5"/>
          <w:sz w:val="16"/>
        </w:rPr>
        <w:t xml:space="preserve"> </w:t>
      </w:r>
      <w:r>
        <w:rPr>
          <w:color w:val="56575B"/>
          <w:sz w:val="16"/>
        </w:rPr>
        <w:t>by the</w:t>
      </w:r>
      <w:r>
        <w:rPr>
          <w:color w:val="56575B"/>
          <w:spacing w:val="-4"/>
          <w:sz w:val="16"/>
        </w:rPr>
        <w:t xml:space="preserve"> </w:t>
      </w:r>
      <w:r>
        <w:rPr>
          <w:color w:val="56575B"/>
          <w:sz w:val="16"/>
        </w:rPr>
        <w:t>Client.</w:t>
      </w:r>
    </w:p>
    <w:p w14:paraId="06AAD94F">
      <w:pPr>
        <w:pStyle w:val="11"/>
        <w:numPr>
          <w:ilvl w:val="1"/>
          <w:numId w:val="1"/>
        </w:numPr>
        <w:tabs>
          <w:tab w:val="left" w:pos="638"/>
        </w:tabs>
        <w:spacing w:before="8" w:after="0" w:line="240" w:lineRule="auto"/>
        <w:ind w:left="638" w:right="0" w:hanging="213"/>
        <w:jc w:val="left"/>
        <w:rPr>
          <w:sz w:val="16"/>
        </w:rPr>
      </w:pPr>
    </w:p>
    <w:p w14:paraId="0125F38C">
      <w:pPr>
        <w:pStyle w:val="9"/>
        <w:spacing w:before="48"/>
      </w:pPr>
    </w:p>
    <w:p w14:paraId="3DB4ABBD">
      <w:pPr>
        <w:pStyle w:val="6"/>
        <w:numPr>
          <w:ilvl w:val="0"/>
          <w:numId w:val="1"/>
        </w:numPr>
        <w:tabs>
          <w:tab w:val="left" w:pos="594"/>
        </w:tabs>
        <w:spacing w:before="0" w:after="0" w:line="240" w:lineRule="auto"/>
        <w:ind w:left="594" w:right="0" w:hanging="169"/>
        <w:jc w:val="left"/>
        <w:rPr>
          <w:color w:val="56575B"/>
        </w:rPr>
      </w:pPr>
      <w:bookmarkStart w:id="12" w:name="7.Determination of Risk and Indemnity"/>
      <w:bookmarkEnd w:id="12"/>
      <w:r>
        <w:rPr>
          <w:color w:val="56575B"/>
        </w:rPr>
        <w:t>Determination</w:t>
      </w:r>
      <w:r>
        <w:rPr>
          <w:color w:val="56575B"/>
          <w:spacing w:val="-3"/>
        </w:rPr>
        <w:t xml:space="preserve"> </w:t>
      </w:r>
      <w:r>
        <w:rPr>
          <w:color w:val="56575B"/>
        </w:rPr>
        <w:t>of</w:t>
      </w:r>
      <w:r>
        <w:rPr>
          <w:color w:val="56575B"/>
          <w:spacing w:val="-4"/>
        </w:rPr>
        <w:t xml:space="preserve"> </w:t>
      </w:r>
      <w:r>
        <w:rPr>
          <w:color w:val="56575B"/>
        </w:rPr>
        <w:t>Risk</w:t>
      </w:r>
      <w:r>
        <w:rPr>
          <w:color w:val="56575B"/>
          <w:spacing w:val="-2"/>
        </w:rPr>
        <w:t xml:space="preserve"> </w:t>
      </w:r>
      <w:r>
        <w:rPr>
          <w:color w:val="56575B"/>
        </w:rPr>
        <w:t xml:space="preserve">and </w:t>
      </w:r>
      <w:r>
        <w:rPr>
          <w:color w:val="56575B"/>
          <w:spacing w:val="-2"/>
        </w:rPr>
        <w:t>Indemnity</w:t>
      </w:r>
    </w:p>
    <w:p w14:paraId="208FD5CE">
      <w:pPr>
        <w:pStyle w:val="9"/>
        <w:spacing w:before="74"/>
        <w:rPr>
          <w:rFonts w:ascii="Arial"/>
          <w:b/>
        </w:rPr>
      </w:pPr>
    </w:p>
    <w:p w14:paraId="7FCF2E05">
      <w:pPr>
        <w:pStyle w:val="11"/>
        <w:numPr>
          <w:ilvl w:val="1"/>
          <w:numId w:val="1"/>
        </w:numPr>
        <w:tabs>
          <w:tab w:val="left" w:pos="1145"/>
        </w:tabs>
        <w:spacing w:before="0" w:after="0" w:line="240" w:lineRule="auto"/>
        <w:ind w:left="1145" w:right="0" w:hanging="720"/>
        <w:jc w:val="left"/>
        <w:rPr>
          <w:sz w:val="16"/>
        </w:rPr>
      </w:pPr>
      <w:r>
        <w:rPr>
          <w:color w:val="56575B"/>
          <w:sz w:val="16"/>
        </w:rPr>
        <w:t>The</w:t>
      </w:r>
      <w:r>
        <w:rPr>
          <w:color w:val="56575B"/>
          <w:spacing w:val="-13"/>
          <w:sz w:val="16"/>
        </w:rPr>
        <w:t xml:space="preserve"> </w:t>
      </w:r>
      <w:r>
        <w:rPr>
          <w:color w:val="56575B"/>
          <w:sz w:val="16"/>
        </w:rPr>
        <w:t>Bank</w:t>
      </w:r>
      <w:r>
        <w:rPr>
          <w:color w:val="56575B"/>
          <w:spacing w:val="-11"/>
          <w:sz w:val="16"/>
        </w:rPr>
        <w:t xml:space="preserve"> </w:t>
      </w:r>
      <w:r>
        <w:rPr>
          <w:color w:val="56575B"/>
          <w:sz w:val="16"/>
        </w:rPr>
        <w:t>shall</w:t>
      </w:r>
      <w:r>
        <w:rPr>
          <w:color w:val="56575B"/>
          <w:spacing w:val="-10"/>
          <w:sz w:val="16"/>
        </w:rPr>
        <w:t xml:space="preserve"> </w:t>
      </w:r>
      <w:r>
        <w:rPr>
          <w:color w:val="56575B"/>
          <w:sz w:val="16"/>
        </w:rPr>
        <w:t>not</w:t>
      </w:r>
      <w:r>
        <w:rPr>
          <w:color w:val="56575B"/>
          <w:spacing w:val="-11"/>
          <w:sz w:val="16"/>
        </w:rPr>
        <w:t xml:space="preserve"> </w:t>
      </w:r>
      <w:r>
        <w:rPr>
          <w:color w:val="56575B"/>
          <w:sz w:val="16"/>
        </w:rPr>
        <w:t>be</w:t>
      </w:r>
      <w:r>
        <w:rPr>
          <w:color w:val="56575B"/>
          <w:spacing w:val="-10"/>
          <w:sz w:val="16"/>
        </w:rPr>
        <w:t xml:space="preserve"> </w:t>
      </w:r>
      <w:r>
        <w:rPr>
          <w:color w:val="56575B"/>
          <w:sz w:val="16"/>
        </w:rPr>
        <w:t>liable</w:t>
      </w:r>
      <w:r>
        <w:rPr>
          <w:color w:val="56575B"/>
          <w:spacing w:val="-6"/>
          <w:sz w:val="16"/>
        </w:rPr>
        <w:t xml:space="preserve"> </w:t>
      </w:r>
      <w:r>
        <w:rPr>
          <w:color w:val="56575B"/>
          <w:sz w:val="16"/>
        </w:rPr>
        <w:t>for</w:t>
      </w:r>
      <w:r>
        <w:rPr>
          <w:color w:val="56575B"/>
          <w:spacing w:val="-11"/>
          <w:sz w:val="16"/>
        </w:rPr>
        <w:t xml:space="preserve"> </w:t>
      </w:r>
      <w:r>
        <w:rPr>
          <w:color w:val="56575B"/>
          <w:sz w:val="16"/>
        </w:rPr>
        <w:t>any</w:t>
      </w:r>
      <w:r>
        <w:rPr>
          <w:color w:val="56575B"/>
          <w:spacing w:val="-6"/>
          <w:sz w:val="16"/>
        </w:rPr>
        <w:t xml:space="preserve"> </w:t>
      </w:r>
      <w:r>
        <w:rPr>
          <w:color w:val="56575B"/>
          <w:sz w:val="16"/>
        </w:rPr>
        <w:t>damage</w:t>
      </w:r>
      <w:r>
        <w:rPr>
          <w:color w:val="56575B"/>
          <w:spacing w:val="-11"/>
          <w:sz w:val="16"/>
        </w:rPr>
        <w:t xml:space="preserve"> </w:t>
      </w:r>
      <w:r>
        <w:rPr>
          <w:color w:val="56575B"/>
          <w:sz w:val="16"/>
        </w:rPr>
        <w:t>that</w:t>
      </w:r>
      <w:r>
        <w:rPr>
          <w:color w:val="56575B"/>
          <w:spacing w:val="-8"/>
          <w:sz w:val="16"/>
        </w:rPr>
        <w:t xml:space="preserve"> </w:t>
      </w:r>
      <w:r>
        <w:rPr>
          <w:color w:val="56575B"/>
          <w:sz w:val="16"/>
        </w:rPr>
        <w:t>the</w:t>
      </w:r>
      <w:r>
        <w:rPr>
          <w:color w:val="56575B"/>
          <w:spacing w:val="-11"/>
          <w:sz w:val="16"/>
        </w:rPr>
        <w:t xml:space="preserve"> </w:t>
      </w:r>
      <w:r>
        <w:rPr>
          <w:color w:val="56575B"/>
          <w:sz w:val="16"/>
        </w:rPr>
        <w:t>Client</w:t>
      </w:r>
      <w:r>
        <w:rPr>
          <w:color w:val="56575B"/>
          <w:spacing w:val="-4"/>
          <w:sz w:val="16"/>
        </w:rPr>
        <w:t xml:space="preserve"> </w:t>
      </w:r>
      <w:r>
        <w:rPr>
          <w:color w:val="56575B"/>
          <w:sz w:val="16"/>
        </w:rPr>
        <w:t>may</w:t>
      </w:r>
      <w:r>
        <w:rPr>
          <w:color w:val="56575B"/>
          <w:spacing w:val="-11"/>
          <w:sz w:val="16"/>
        </w:rPr>
        <w:t xml:space="preserve"> </w:t>
      </w:r>
      <w:r>
        <w:rPr>
          <w:color w:val="56575B"/>
          <w:sz w:val="16"/>
        </w:rPr>
        <w:t>sustain</w:t>
      </w:r>
      <w:r>
        <w:rPr>
          <w:color w:val="56575B"/>
          <w:spacing w:val="-6"/>
          <w:sz w:val="16"/>
        </w:rPr>
        <w:t xml:space="preserve"> </w:t>
      </w:r>
      <w:r>
        <w:rPr>
          <w:color w:val="56575B"/>
          <w:sz w:val="16"/>
        </w:rPr>
        <w:t>as</w:t>
      </w:r>
      <w:r>
        <w:rPr>
          <w:color w:val="56575B"/>
          <w:spacing w:val="-9"/>
          <w:sz w:val="16"/>
        </w:rPr>
        <w:t xml:space="preserve"> </w:t>
      </w:r>
      <w:r>
        <w:rPr>
          <w:color w:val="56575B"/>
          <w:sz w:val="16"/>
        </w:rPr>
        <w:t>a</w:t>
      </w:r>
      <w:r>
        <w:rPr>
          <w:color w:val="56575B"/>
          <w:spacing w:val="-7"/>
          <w:sz w:val="16"/>
        </w:rPr>
        <w:t xml:space="preserve"> </w:t>
      </w:r>
      <w:r>
        <w:rPr>
          <w:color w:val="56575B"/>
          <w:sz w:val="16"/>
        </w:rPr>
        <w:t>result</w:t>
      </w:r>
      <w:r>
        <w:rPr>
          <w:color w:val="56575B"/>
          <w:spacing w:val="-4"/>
          <w:sz w:val="16"/>
        </w:rPr>
        <w:t xml:space="preserve"> </w:t>
      </w:r>
      <w:r>
        <w:rPr>
          <w:color w:val="56575B"/>
          <w:spacing w:val="-5"/>
          <w:sz w:val="16"/>
        </w:rPr>
        <w:t>of:</w:t>
      </w:r>
    </w:p>
    <w:p w14:paraId="2E6B6A96">
      <w:pPr>
        <w:pStyle w:val="9"/>
        <w:spacing w:before="75"/>
      </w:pPr>
    </w:p>
    <w:p w14:paraId="33948587">
      <w:pPr>
        <w:pStyle w:val="11"/>
        <w:numPr>
          <w:ilvl w:val="0"/>
          <w:numId w:val="2"/>
        </w:numPr>
        <w:tabs>
          <w:tab w:val="left" w:pos="1145"/>
        </w:tabs>
        <w:spacing w:before="0" w:after="0" w:line="240" w:lineRule="auto"/>
        <w:ind w:left="1145" w:right="0" w:hanging="720"/>
        <w:jc w:val="left"/>
        <w:rPr>
          <w:sz w:val="16"/>
        </w:rPr>
      </w:pPr>
      <w:r>
        <w:rPr>
          <w:color w:val="56575B"/>
          <w:sz w:val="16"/>
        </w:rPr>
        <w:t>The</w:t>
      </w:r>
      <w:r>
        <w:rPr>
          <w:color w:val="56575B"/>
          <w:spacing w:val="-8"/>
          <w:sz w:val="16"/>
        </w:rPr>
        <w:t xml:space="preserve"> </w:t>
      </w:r>
      <w:r>
        <w:rPr>
          <w:color w:val="56575B"/>
          <w:sz w:val="16"/>
        </w:rPr>
        <w:t>malfunctioning</w:t>
      </w:r>
      <w:r>
        <w:rPr>
          <w:color w:val="56575B"/>
          <w:spacing w:val="-1"/>
          <w:sz w:val="16"/>
        </w:rPr>
        <w:t xml:space="preserve"> </w:t>
      </w:r>
      <w:r>
        <w:rPr>
          <w:color w:val="56575B"/>
          <w:sz w:val="16"/>
        </w:rPr>
        <w:t>of</w:t>
      </w:r>
      <w:r>
        <w:rPr>
          <w:color w:val="56575B"/>
          <w:spacing w:val="-4"/>
          <w:sz w:val="16"/>
        </w:rPr>
        <w:t xml:space="preserve"> </w:t>
      </w:r>
      <w:r>
        <w:rPr>
          <w:color w:val="56575B"/>
          <w:sz w:val="16"/>
        </w:rPr>
        <w:t>the</w:t>
      </w:r>
      <w:r>
        <w:rPr>
          <w:color w:val="56575B"/>
          <w:spacing w:val="-5"/>
          <w:sz w:val="16"/>
        </w:rPr>
        <w:t xml:space="preserve"> </w:t>
      </w:r>
      <w:r>
        <w:rPr>
          <w:color w:val="56575B"/>
          <w:sz w:val="16"/>
        </w:rPr>
        <w:t>Client’s</w:t>
      </w:r>
      <w:r>
        <w:rPr>
          <w:color w:val="56575B"/>
          <w:spacing w:val="-4"/>
          <w:sz w:val="16"/>
        </w:rPr>
        <w:t xml:space="preserve"> </w:t>
      </w:r>
      <w:r>
        <w:rPr>
          <w:color w:val="56575B"/>
          <w:sz w:val="16"/>
        </w:rPr>
        <w:t>hardware</w:t>
      </w:r>
      <w:r>
        <w:rPr>
          <w:color w:val="56575B"/>
          <w:spacing w:val="-3"/>
          <w:sz w:val="16"/>
        </w:rPr>
        <w:t xml:space="preserve"> </w:t>
      </w:r>
      <w:r>
        <w:rPr>
          <w:color w:val="56575B"/>
          <w:sz w:val="16"/>
        </w:rPr>
        <w:t>and</w:t>
      </w:r>
      <w:r>
        <w:rPr>
          <w:color w:val="56575B"/>
          <w:spacing w:val="-2"/>
          <w:sz w:val="16"/>
        </w:rPr>
        <w:t xml:space="preserve"> software;</w:t>
      </w:r>
    </w:p>
    <w:p w14:paraId="29F8581F">
      <w:pPr>
        <w:pStyle w:val="9"/>
        <w:spacing w:before="79"/>
      </w:pPr>
    </w:p>
    <w:p w14:paraId="74EEB0A1">
      <w:pPr>
        <w:pStyle w:val="11"/>
        <w:numPr>
          <w:ilvl w:val="0"/>
          <w:numId w:val="2"/>
        </w:numPr>
        <w:tabs>
          <w:tab w:val="left" w:pos="1145"/>
        </w:tabs>
        <w:spacing w:before="0" w:after="0" w:line="240" w:lineRule="auto"/>
        <w:ind w:left="1145" w:right="0" w:hanging="720"/>
        <w:jc w:val="left"/>
        <w:rPr>
          <w:sz w:val="16"/>
        </w:rPr>
      </w:pPr>
      <w:r>
        <w:rPr>
          <w:color w:val="56575B"/>
          <w:sz w:val="16"/>
        </w:rPr>
        <w:t>Malfunctioning</w:t>
      </w:r>
      <w:r>
        <w:rPr>
          <w:color w:val="56575B"/>
          <w:spacing w:val="-3"/>
          <w:sz w:val="16"/>
        </w:rPr>
        <w:t xml:space="preserve"> </w:t>
      </w:r>
      <w:r>
        <w:rPr>
          <w:color w:val="56575B"/>
          <w:sz w:val="16"/>
        </w:rPr>
        <w:t>and/or</w:t>
      </w:r>
      <w:r>
        <w:rPr>
          <w:color w:val="56575B"/>
          <w:spacing w:val="-5"/>
          <w:sz w:val="16"/>
        </w:rPr>
        <w:t xml:space="preserve"> </w:t>
      </w:r>
      <w:r>
        <w:rPr>
          <w:color w:val="56575B"/>
          <w:sz w:val="16"/>
        </w:rPr>
        <w:t>delays</w:t>
      </w:r>
      <w:r>
        <w:rPr>
          <w:color w:val="56575B"/>
          <w:spacing w:val="-5"/>
          <w:sz w:val="16"/>
        </w:rPr>
        <w:t xml:space="preserve"> </w:t>
      </w:r>
      <w:r>
        <w:rPr>
          <w:color w:val="56575B"/>
          <w:sz w:val="16"/>
        </w:rPr>
        <w:t>of</w:t>
      </w:r>
      <w:r>
        <w:rPr>
          <w:color w:val="56575B"/>
          <w:spacing w:val="-5"/>
          <w:sz w:val="16"/>
        </w:rPr>
        <w:t xml:space="preserve"> </w:t>
      </w:r>
      <w:r>
        <w:rPr>
          <w:color w:val="56575B"/>
          <w:sz w:val="16"/>
        </w:rPr>
        <w:t>the</w:t>
      </w:r>
      <w:r>
        <w:rPr>
          <w:color w:val="56575B"/>
          <w:spacing w:val="-5"/>
          <w:sz w:val="16"/>
        </w:rPr>
        <w:t xml:space="preserve"> </w:t>
      </w:r>
      <w:r>
        <w:rPr>
          <w:color w:val="56575B"/>
          <w:sz w:val="16"/>
        </w:rPr>
        <w:t>Internet</w:t>
      </w:r>
      <w:r>
        <w:rPr>
          <w:color w:val="56575B"/>
          <w:spacing w:val="-4"/>
          <w:sz w:val="16"/>
        </w:rPr>
        <w:t xml:space="preserve"> </w:t>
      </w:r>
      <w:r>
        <w:rPr>
          <w:color w:val="56575B"/>
          <w:sz w:val="16"/>
        </w:rPr>
        <w:t>Banking</w:t>
      </w:r>
      <w:r>
        <w:rPr>
          <w:color w:val="56575B"/>
          <w:spacing w:val="-4"/>
          <w:sz w:val="16"/>
        </w:rPr>
        <w:t xml:space="preserve"> </w:t>
      </w:r>
      <w:r>
        <w:rPr>
          <w:color w:val="56575B"/>
          <w:sz w:val="16"/>
        </w:rPr>
        <w:t>system</w:t>
      </w:r>
      <w:r>
        <w:rPr>
          <w:color w:val="56575B"/>
          <w:spacing w:val="-6"/>
          <w:sz w:val="16"/>
        </w:rPr>
        <w:t xml:space="preserve"> </w:t>
      </w:r>
      <w:r>
        <w:rPr>
          <w:color w:val="56575B"/>
          <w:sz w:val="16"/>
        </w:rPr>
        <w:t>due</w:t>
      </w:r>
      <w:r>
        <w:rPr>
          <w:color w:val="56575B"/>
          <w:spacing w:val="-7"/>
          <w:sz w:val="16"/>
        </w:rPr>
        <w:t xml:space="preserve"> </w:t>
      </w:r>
      <w:r>
        <w:rPr>
          <w:color w:val="56575B"/>
          <w:sz w:val="16"/>
        </w:rPr>
        <w:t>to</w:t>
      </w:r>
      <w:r>
        <w:rPr>
          <w:color w:val="56575B"/>
          <w:spacing w:val="-7"/>
          <w:sz w:val="16"/>
        </w:rPr>
        <w:t xml:space="preserve"> </w:t>
      </w:r>
      <w:r>
        <w:rPr>
          <w:color w:val="56575B"/>
          <w:sz w:val="16"/>
        </w:rPr>
        <w:t>vis</w:t>
      </w:r>
      <w:r>
        <w:rPr>
          <w:color w:val="56575B"/>
          <w:spacing w:val="2"/>
          <w:sz w:val="16"/>
        </w:rPr>
        <w:t xml:space="preserve"> </w:t>
      </w:r>
      <w:r>
        <w:rPr>
          <w:color w:val="56575B"/>
          <w:spacing w:val="-2"/>
          <w:sz w:val="16"/>
        </w:rPr>
        <w:t>major;</w:t>
      </w:r>
    </w:p>
    <w:p w14:paraId="5B47240A">
      <w:pPr>
        <w:pStyle w:val="9"/>
        <w:spacing w:before="80"/>
      </w:pPr>
    </w:p>
    <w:p w14:paraId="6D9E427D">
      <w:pPr>
        <w:pStyle w:val="11"/>
        <w:numPr>
          <w:ilvl w:val="0"/>
          <w:numId w:val="2"/>
        </w:numPr>
        <w:tabs>
          <w:tab w:val="left" w:pos="1145"/>
        </w:tabs>
        <w:spacing w:before="0" w:after="0" w:line="240" w:lineRule="auto"/>
        <w:ind w:left="1145" w:right="0" w:hanging="720"/>
        <w:jc w:val="left"/>
        <w:rPr>
          <w:sz w:val="16"/>
        </w:rPr>
      </w:pPr>
      <w:r>
        <w:rPr>
          <w:color w:val="56575B"/>
          <w:sz w:val="16"/>
        </w:rPr>
        <w:t>Any</w:t>
      </w:r>
      <w:r>
        <w:rPr>
          <w:color w:val="56575B"/>
          <w:spacing w:val="-11"/>
          <w:sz w:val="16"/>
        </w:rPr>
        <w:t xml:space="preserve"> </w:t>
      </w:r>
      <w:r>
        <w:rPr>
          <w:color w:val="56575B"/>
          <w:sz w:val="16"/>
        </w:rPr>
        <w:t>major</w:t>
      </w:r>
      <w:r>
        <w:rPr>
          <w:color w:val="56575B"/>
          <w:spacing w:val="-2"/>
          <w:sz w:val="16"/>
        </w:rPr>
        <w:t xml:space="preserve"> </w:t>
      </w:r>
      <w:r>
        <w:rPr>
          <w:color w:val="56575B"/>
          <w:sz w:val="16"/>
        </w:rPr>
        <w:t>or,</w:t>
      </w:r>
      <w:r>
        <w:rPr>
          <w:color w:val="56575B"/>
          <w:spacing w:val="-2"/>
          <w:sz w:val="16"/>
        </w:rPr>
        <w:t xml:space="preserve"> </w:t>
      </w:r>
      <w:r>
        <w:rPr>
          <w:color w:val="56575B"/>
          <w:sz w:val="16"/>
        </w:rPr>
        <w:t>off-line</w:t>
      </w:r>
      <w:r>
        <w:rPr>
          <w:color w:val="56575B"/>
          <w:spacing w:val="-1"/>
          <w:sz w:val="16"/>
        </w:rPr>
        <w:t xml:space="preserve"> </w:t>
      </w:r>
      <w:r>
        <w:rPr>
          <w:color w:val="56575B"/>
          <w:sz w:val="16"/>
        </w:rPr>
        <w:t>situations or</w:t>
      </w:r>
      <w:r>
        <w:rPr>
          <w:color w:val="56575B"/>
          <w:spacing w:val="-4"/>
          <w:sz w:val="16"/>
        </w:rPr>
        <w:t xml:space="preserve"> </w:t>
      </w:r>
      <w:r>
        <w:rPr>
          <w:color w:val="56575B"/>
          <w:sz w:val="16"/>
        </w:rPr>
        <w:t>any</w:t>
      </w:r>
      <w:r>
        <w:rPr>
          <w:color w:val="56575B"/>
          <w:spacing w:val="-2"/>
          <w:sz w:val="16"/>
        </w:rPr>
        <w:t xml:space="preserve"> </w:t>
      </w:r>
      <w:r>
        <w:rPr>
          <w:color w:val="56575B"/>
          <w:sz w:val="16"/>
        </w:rPr>
        <w:t>other</w:t>
      </w:r>
      <w:r>
        <w:rPr>
          <w:color w:val="56575B"/>
          <w:spacing w:val="-5"/>
          <w:sz w:val="16"/>
        </w:rPr>
        <w:t xml:space="preserve"> </w:t>
      </w:r>
      <w:r>
        <w:rPr>
          <w:color w:val="56575B"/>
          <w:sz w:val="16"/>
        </w:rPr>
        <w:t>defect</w:t>
      </w:r>
      <w:r>
        <w:rPr>
          <w:color w:val="56575B"/>
          <w:spacing w:val="-2"/>
          <w:sz w:val="16"/>
        </w:rPr>
        <w:t xml:space="preserve"> </w:t>
      </w:r>
      <w:r>
        <w:rPr>
          <w:color w:val="56575B"/>
          <w:sz w:val="16"/>
        </w:rPr>
        <w:t>in</w:t>
      </w:r>
      <w:r>
        <w:rPr>
          <w:color w:val="56575B"/>
          <w:spacing w:val="-4"/>
          <w:sz w:val="16"/>
        </w:rPr>
        <w:t xml:space="preserve"> </w:t>
      </w:r>
      <w:r>
        <w:rPr>
          <w:color w:val="56575B"/>
          <w:sz w:val="16"/>
        </w:rPr>
        <w:t>the</w:t>
      </w:r>
      <w:r>
        <w:rPr>
          <w:color w:val="56575B"/>
          <w:spacing w:val="-8"/>
          <w:sz w:val="16"/>
        </w:rPr>
        <w:t xml:space="preserve"> </w:t>
      </w:r>
      <w:r>
        <w:rPr>
          <w:color w:val="56575B"/>
          <w:sz w:val="16"/>
        </w:rPr>
        <w:t>computer</w:t>
      </w:r>
      <w:r>
        <w:rPr>
          <w:color w:val="56575B"/>
          <w:spacing w:val="-4"/>
          <w:sz w:val="16"/>
        </w:rPr>
        <w:t xml:space="preserve"> </w:t>
      </w:r>
      <w:r>
        <w:rPr>
          <w:color w:val="56575B"/>
          <w:sz w:val="16"/>
        </w:rPr>
        <w:t>system</w:t>
      </w:r>
      <w:r>
        <w:rPr>
          <w:color w:val="56575B"/>
          <w:spacing w:val="-5"/>
          <w:sz w:val="16"/>
        </w:rPr>
        <w:t xml:space="preserve"> </w:t>
      </w:r>
      <w:r>
        <w:rPr>
          <w:color w:val="56575B"/>
          <w:sz w:val="16"/>
        </w:rPr>
        <w:t>of</w:t>
      </w:r>
      <w:r>
        <w:rPr>
          <w:color w:val="56575B"/>
          <w:spacing w:val="-4"/>
          <w:sz w:val="16"/>
        </w:rPr>
        <w:t xml:space="preserve"> </w:t>
      </w:r>
      <w:r>
        <w:rPr>
          <w:color w:val="56575B"/>
          <w:sz w:val="16"/>
        </w:rPr>
        <w:t>the</w:t>
      </w:r>
      <w:r>
        <w:rPr>
          <w:color w:val="56575B"/>
          <w:spacing w:val="-6"/>
          <w:sz w:val="16"/>
        </w:rPr>
        <w:t xml:space="preserve"> </w:t>
      </w:r>
      <w:r>
        <w:rPr>
          <w:color w:val="56575B"/>
          <w:sz w:val="16"/>
        </w:rPr>
        <w:t>Bank,</w:t>
      </w:r>
      <w:r>
        <w:rPr>
          <w:color w:val="56575B"/>
          <w:spacing w:val="-5"/>
          <w:sz w:val="16"/>
        </w:rPr>
        <w:t xml:space="preserve"> </w:t>
      </w:r>
      <w:r>
        <w:rPr>
          <w:color w:val="56575B"/>
          <w:sz w:val="16"/>
        </w:rPr>
        <w:t>that</w:t>
      </w:r>
      <w:r>
        <w:rPr>
          <w:color w:val="56575B"/>
          <w:spacing w:val="-2"/>
          <w:sz w:val="16"/>
        </w:rPr>
        <w:t xml:space="preserve"> </w:t>
      </w:r>
      <w:r>
        <w:rPr>
          <w:color w:val="56575B"/>
          <w:sz w:val="16"/>
        </w:rPr>
        <w:t>is</w:t>
      </w:r>
      <w:r>
        <w:rPr>
          <w:color w:val="56575B"/>
          <w:spacing w:val="-2"/>
          <w:sz w:val="16"/>
        </w:rPr>
        <w:t xml:space="preserve"> </w:t>
      </w:r>
      <w:r>
        <w:rPr>
          <w:color w:val="56575B"/>
          <w:sz w:val="16"/>
        </w:rPr>
        <w:t>beyond</w:t>
      </w:r>
      <w:r>
        <w:rPr>
          <w:color w:val="56575B"/>
          <w:spacing w:val="-8"/>
          <w:sz w:val="16"/>
        </w:rPr>
        <w:t xml:space="preserve"> </w:t>
      </w:r>
      <w:r>
        <w:rPr>
          <w:color w:val="56575B"/>
          <w:sz w:val="16"/>
        </w:rPr>
        <w:t>its</w:t>
      </w:r>
      <w:r>
        <w:rPr>
          <w:color w:val="56575B"/>
          <w:spacing w:val="-2"/>
          <w:sz w:val="16"/>
        </w:rPr>
        <w:t xml:space="preserve"> control;</w:t>
      </w:r>
    </w:p>
    <w:p w14:paraId="497C2A5F">
      <w:pPr>
        <w:pStyle w:val="9"/>
        <w:spacing w:before="74"/>
      </w:pPr>
    </w:p>
    <w:p w14:paraId="76E580AC">
      <w:pPr>
        <w:pStyle w:val="11"/>
        <w:numPr>
          <w:ilvl w:val="0"/>
          <w:numId w:val="2"/>
        </w:numPr>
        <w:tabs>
          <w:tab w:val="left" w:pos="1145"/>
        </w:tabs>
        <w:spacing w:before="0" w:after="0" w:line="240" w:lineRule="auto"/>
        <w:ind w:left="1145" w:right="0" w:hanging="720"/>
        <w:jc w:val="left"/>
        <w:rPr>
          <w:sz w:val="16"/>
        </w:rPr>
      </w:pPr>
      <w:r>
        <w:rPr>
          <w:color w:val="56575B"/>
          <w:sz w:val="16"/>
        </w:rPr>
        <w:t>The</w:t>
      </w:r>
      <w:r>
        <w:rPr>
          <w:color w:val="56575B"/>
          <w:spacing w:val="-11"/>
          <w:sz w:val="16"/>
        </w:rPr>
        <w:t xml:space="preserve"> </w:t>
      </w:r>
      <w:r>
        <w:rPr>
          <w:color w:val="56575B"/>
          <w:sz w:val="16"/>
        </w:rPr>
        <w:t>incorrect</w:t>
      </w:r>
      <w:r>
        <w:rPr>
          <w:color w:val="56575B"/>
          <w:spacing w:val="-7"/>
          <w:sz w:val="16"/>
        </w:rPr>
        <w:t xml:space="preserve"> </w:t>
      </w:r>
      <w:r>
        <w:rPr>
          <w:color w:val="56575B"/>
          <w:sz w:val="16"/>
        </w:rPr>
        <w:t>and/or</w:t>
      </w:r>
      <w:r>
        <w:rPr>
          <w:color w:val="56575B"/>
          <w:spacing w:val="-7"/>
          <w:sz w:val="16"/>
        </w:rPr>
        <w:t xml:space="preserve"> </w:t>
      </w:r>
      <w:r>
        <w:rPr>
          <w:color w:val="56575B"/>
          <w:sz w:val="16"/>
        </w:rPr>
        <w:t>late</w:t>
      </w:r>
      <w:r>
        <w:rPr>
          <w:color w:val="56575B"/>
          <w:spacing w:val="-8"/>
          <w:sz w:val="16"/>
        </w:rPr>
        <w:t xml:space="preserve"> </w:t>
      </w:r>
      <w:r>
        <w:rPr>
          <w:color w:val="56575B"/>
          <w:sz w:val="16"/>
        </w:rPr>
        <w:t>execution</w:t>
      </w:r>
      <w:r>
        <w:rPr>
          <w:color w:val="56575B"/>
          <w:spacing w:val="-5"/>
          <w:sz w:val="16"/>
        </w:rPr>
        <w:t xml:space="preserve"> </w:t>
      </w:r>
      <w:r>
        <w:rPr>
          <w:color w:val="56575B"/>
          <w:sz w:val="16"/>
        </w:rPr>
        <w:t>of</w:t>
      </w:r>
      <w:r>
        <w:rPr>
          <w:color w:val="56575B"/>
          <w:spacing w:val="-7"/>
          <w:sz w:val="16"/>
        </w:rPr>
        <w:t xml:space="preserve"> </w:t>
      </w:r>
      <w:r>
        <w:rPr>
          <w:color w:val="56575B"/>
          <w:sz w:val="16"/>
        </w:rPr>
        <w:t>any</w:t>
      </w:r>
      <w:r>
        <w:rPr>
          <w:color w:val="56575B"/>
          <w:spacing w:val="-5"/>
          <w:sz w:val="16"/>
        </w:rPr>
        <w:t xml:space="preserve"> </w:t>
      </w:r>
      <w:r>
        <w:rPr>
          <w:color w:val="56575B"/>
          <w:sz w:val="16"/>
        </w:rPr>
        <w:t>instructions</w:t>
      </w:r>
      <w:r>
        <w:rPr>
          <w:color w:val="56575B"/>
          <w:spacing w:val="-5"/>
          <w:sz w:val="16"/>
        </w:rPr>
        <w:t xml:space="preserve"> </w:t>
      </w:r>
      <w:r>
        <w:rPr>
          <w:color w:val="56575B"/>
          <w:sz w:val="16"/>
        </w:rPr>
        <w:t>of</w:t>
      </w:r>
      <w:r>
        <w:rPr>
          <w:color w:val="56575B"/>
          <w:spacing w:val="-5"/>
          <w:sz w:val="16"/>
        </w:rPr>
        <w:t xml:space="preserve"> </w:t>
      </w:r>
      <w:r>
        <w:rPr>
          <w:color w:val="56575B"/>
          <w:sz w:val="16"/>
        </w:rPr>
        <w:t>the</w:t>
      </w:r>
      <w:r>
        <w:rPr>
          <w:color w:val="56575B"/>
          <w:spacing w:val="-8"/>
          <w:sz w:val="16"/>
        </w:rPr>
        <w:t xml:space="preserve"> </w:t>
      </w:r>
      <w:r>
        <w:rPr>
          <w:color w:val="56575B"/>
          <w:sz w:val="16"/>
        </w:rPr>
        <w:t>Client</w:t>
      </w:r>
      <w:r>
        <w:rPr>
          <w:color w:val="56575B"/>
          <w:spacing w:val="-3"/>
          <w:sz w:val="16"/>
        </w:rPr>
        <w:t xml:space="preserve"> </w:t>
      </w:r>
      <w:r>
        <w:rPr>
          <w:color w:val="56575B"/>
          <w:sz w:val="16"/>
        </w:rPr>
        <w:t>as</w:t>
      </w:r>
      <w:r>
        <w:rPr>
          <w:color w:val="56575B"/>
          <w:spacing w:val="-5"/>
          <w:sz w:val="16"/>
        </w:rPr>
        <w:t xml:space="preserve"> </w:t>
      </w:r>
      <w:r>
        <w:rPr>
          <w:color w:val="56575B"/>
          <w:sz w:val="16"/>
        </w:rPr>
        <w:t>a</w:t>
      </w:r>
      <w:r>
        <w:rPr>
          <w:color w:val="56575B"/>
          <w:spacing w:val="-8"/>
          <w:sz w:val="16"/>
        </w:rPr>
        <w:t xml:space="preserve"> </w:t>
      </w:r>
      <w:r>
        <w:rPr>
          <w:color w:val="56575B"/>
          <w:sz w:val="16"/>
        </w:rPr>
        <w:t>result</w:t>
      </w:r>
      <w:r>
        <w:rPr>
          <w:color w:val="56575B"/>
          <w:spacing w:val="-3"/>
          <w:sz w:val="16"/>
        </w:rPr>
        <w:t xml:space="preserve"> </w:t>
      </w:r>
      <w:r>
        <w:rPr>
          <w:color w:val="56575B"/>
          <w:sz w:val="16"/>
        </w:rPr>
        <w:t>of</w:t>
      </w:r>
      <w:r>
        <w:rPr>
          <w:color w:val="56575B"/>
          <w:spacing w:val="-7"/>
          <w:sz w:val="16"/>
        </w:rPr>
        <w:t xml:space="preserve"> </w:t>
      </w:r>
      <w:r>
        <w:rPr>
          <w:color w:val="56575B"/>
          <w:sz w:val="16"/>
        </w:rPr>
        <w:t>any</w:t>
      </w:r>
      <w:r>
        <w:rPr>
          <w:color w:val="56575B"/>
          <w:spacing w:val="-5"/>
          <w:sz w:val="16"/>
        </w:rPr>
        <w:t xml:space="preserve"> </w:t>
      </w:r>
      <w:r>
        <w:rPr>
          <w:color w:val="56575B"/>
          <w:sz w:val="16"/>
        </w:rPr>
        <w:t>of</w:t>
      </w:r>
      <w:r>
        <w:rPr>
          <w:color w:val="56575B"/>
          <w:spacing w:val="-7"/>
          <w:sz w:val="16"/>
        </w:rPr>
        <w:t xml:space="preserve"> </w:t>
      </w:r>
      <w:r>
        <w:rPr>
          <w:color w:val="56575B"/>
          <w:sz w:val="16"/>
        </w:rPr>
        <w:t>the</w:t>
      </w:r>
      <w:r>
        <w:rPr>
          <w:color w:val="56575B"/>
          <w:spacing w:val="-9"/>
          <w:sz w:val="16"/>
        </w:rPr>
        <w:t xml:space="preserve"> </w:t>
      </w:r>
      <w:r>
        <w:rPr>
          <w:color w:val="56575B"/>
          <w:sz w:val="16"/>
        </w:rPr>
        <w:t>circumstances</w:t>
      </w:r>
      <w:r>
        <w:rPr>
          <w:color w:val="56575B"/>
          <w:spacing w:val="-6"/>
          <w:sz w:val="16"/>
        </w:rPr>
        <w:t xml:space="preserve"> </w:t>
      </w:r>
      <w:r>
        <w:rPr>
          <w:color w:val="56575B"/>
          <w:sz w:val="16"/>
        </w:rPr>
        <w:t>mentioned</w:t>
      </w:r>
      <w:r>
        <w:rPr>
          <w:color w:val="56575B"/>
          <w:spacing w:val="-9"/>
          <w:sz w:val="16"/>
        </w:rPr>
        <w:t xml:space="preserve"> </w:t>
      </w:r>
      <w:r>
        <w:rPr>
          <w:color w:val="56575B"/>
          <w:sz w:val="16"/>
        </w:rPr>
        <w:t>herein</w:t>
      </w:r>
      <w:r>
        <w:rPr>
          <w:color w:val="56575B"/>
          <w:spacing w:val="-4"/>
          <w:sz w:val="16"/>
        </w:rPr>
        <w:t xml:space="preserve"> </w:t>
      </w:r>
      <w:r>
        <w:rPr>
          <w:color w:val="56575B"/>
          <w:spacing w:val="-2"/>
          <w:sz w:val="16"/>
        </w:rPr>
        <w:t>above.</w:t>
      </w:r>
    </w:p>
    <w:p w14:paraId="0E306541">
      <w:pPr>
        <w:pStyle w:val="9"/>
        <w:spacing w:before="82"/>
      </w:pPr>
    </w:p>
    <w:p w14:paraId="55DA1A6C">
      <w:pPr>
        <w:pStyle w:val="11"/>
        <w:numPr>
          <w:ilvl w:val="0"/>
          <w:numId w:val="2"/>
        </w:numPr>
        <w:tabs>
          <w:tab w:val="left" w:pos="1145"/>
        </w:tabs>
        <w:spacing w:before="0" w:after="0" w:line="240" w:lineRule="auto"/>
        <w:ind w:left="1145" w:right="0" w:hanging="720"/>
        <w:jc w:val="left"/>
        <w:rPr>
          <w:sz w:val="16"/>
        </w:rPr>
      </w:pPr>
      <w:r>
        <w:rPr>
          <w:color w:val="56575B"/>
          <w:sz w:val="16"/>
        </w:rPr>
        <w:t>Losing</w:t>
      </w:r>
      <w:r>
        <w:rPr>
          <w:color w:val="56575B"/>
          <w:spacing w:val="-10"/>
          <w:sz w:val="16"/>
        </w:rPr>
        <w:t xml:space="preserve"> </w:t>
      </w:r>
      <w:r>
        <w:rPr>
          <w:color w:val="56575B"/>
          <w:sz w:val="16"/>
        </w:rPr>
        <w:t>his</w:t>
      </w:r>
      <w:r>
        <w:rPr>
          <w:color w:val="56575B"/>
          <w:spacing w:val="-5"/>
          <w:sz w:val="16"/>
        </w:rPr>
        <w:t xml:space="preserve"> </w:t>
      </w:r>
      <w:r>
        <w:rPr>
          <w:color w:val="56575B"/>
          <w:sz w:val="16"/>
        </w:rPr>
        <w:t>password</w:t>
      </w:r>
      <w:r>
        <w:rPr>
          <w:color w:val="56575B"/>
          <w:spacing w:val="-4"/>
          <w:sz w:val="16"/>
        </w:rPr>
        <w:t xml:space="preserve"> </w:t>
      </w:r>
      <w:r>
        <w:rPr>
          <w:color w:val="56575B"/>
          <w:sz w:val="16"/>
        </w:rPr>
        <w:t>to</w:t>
      </w:r>
      <w:r>
        <w:rPr>
          <w:color w:val="56575B"/>
          <w:spacing w:val="-8"/>
          <w:sz w:val="16"/>
        </w:rPr>
        <w:t xml:space="preserve"> </w:t>
      </w:r>
      <w:r>
        <w:rPr>
          <w:color w:val="56575B"/>
          <w:sz w:val="16"/>
        </w:rPr>
        <w:t>a</w:t>
      </w:r>
      <w:r>
        <w:rPr>
          <w:color w:val="56575B"/>
          <w:spacing w:val="-7"/>
          <w:sz w:val="16"/>
        </w:rPr>
        <w:t xml:space="preserve"> </w:t>
      </w:r>
      <w:r>
        <w:rPr>
          <w:color w:val="56575B"/>
          <w:sz w:val="16"/>
        </w:rPr>
        <w:t>third</w:t>
      </w:r>
      <w:r>
        <w:rPr>
          <w:color w:val="56575B"/>
          <w:spacing w:val="-7"/>
          <w:sz w:val="16"/>
        </w:rPr>
        <w:t xml:space="preserve"> </w:t>
      </w:r>
      <w:r>
        <w:rPr>
          <w:color w:val="56575B"/>
          <w:sz w:val="16"/>
        </w:rPr>
        <w:t>party</w:t>
      </w:r>
      <w:r>
        <w:rPr>
          <w:color w:val="56575B"/>
          <w:spacing w:val="-4"/>
          <w:sz w:val="16"/>
        </w:rPr>
        <w:t xml:space="preserve"> </w:t>
      </w:r>
      <w:r>
        <w:rPr>
          <w:color w:val="56575B"/>
          <w:sz w:val="16"/>
        </w:rPr>
        <w:t>resulting</w:t>
      </w:r>
      <w:r>
        <w:rPr>
          <w:color w:val="56575B"/>
          <w:spacing w:val="-3"/>
          <w:sz w:val="16"/>
        </w:rPr>
        <w:t xml:space="preserve"> </w:t>
      </w:r>
      <w:r>
        <w:rPr>
          <w:color w:val="56575B"/>
          <w:sz w:val="16"/>
        </w:rPr>
        <w:t>in</w:t>
      </w:r>
      <w:r>
        <w:rPr>
          <w:color w:val="56575B"/>
          <w:spacing w:val="-5"/>
          <w:sz w:val="16"/>
        </w:rPr>
        <w:t xml:space="preserve"> </w:t>
      </w:r>
      <w:r>
        <w:rPr>
          <w:color w:val="56575B"/>
          <w:sz w:val="16"/>
        </w:rPr>
        <w:t>unauthorised</w:t>
      </w:r>
      <w:r>
        <w:rPr>
          <w:color w:val="56575B"/>
          <w:spacing w:val="-4"/>
          <w:sz w:val="16"/>
        </w:rPr>
        <w:t xml:space="preserve"> </w:t>
      </w:r>
      <w:r>
        <w:rPr>
          <w:color w:val="56575B"/>
          <w:sz w:val="16"/>
        </w:rPr>
        <w:t>access</w:t>
      </w:r>
      <w:r>
        <w:rPr>
          <w:color w:val="56575B"/>
          <w:spacing w:val="-4"/>
          <w:sz w:val="16"/>
        </w:rPr>
        <w:t xml:space="preserve"> </w:t>
      </w:r>
      <w:r>
        <w:rPr>
          <w:color w:val="56575B"/>
          <w:sz w:val="16"/>
        </w:rPr>
        <w:t>to</w:t>
      </w:r>
      <w:r>
        <w:rPr>
          <w:color w:val="56575B"/>
          <w:spacing w:val="-11"/>
          <w:sz w:val="16"/>
        </w:rPr>
        <w:t xml:space="preserve"> </w:t>
      </w:r>
      <w:r>
        <w:rPr>
          <w:color w:val="56575B"/>
          <w:sz w:val="16"/>
        </w:rPr>
        <w:t>the</w:t>
      </w:r>
      <w:r>
        <w:rPr>
          <w:color w:val="56575B"/>
          <w:spacing w:val="-7"/>
          <w:sz w:val="16"/>
        </w:rPr>
        <w:t xml:space="preserve"> </w:t>
      </w:r>
      <w:r>
        <w:rPr>
          <w:color w:val="56575B"/>
          <w:sz w:val="16"/>
        </w:rPr>
        <w:t>operative</w:t>
      </w:r>
      <w:r>
        <w:rPr>
          <w:color w:val="56575B"/>
          <w:spacing w:val="-6"/>
          <w:sz w:val="16"/>
        </w:rPr>
        <w:t xml:space="preserve"> </w:t>
      </w:r>
      <w:r>
        <w:rPr>
          <w:color w:val="56575B"/>
          <w:spacing w:val="-2"/>
          <w:sz w:val="16"/>
        </w:rPr>
        <w:t>accounts.</w:t>
      </w:r>
    </w:p>
    <w:p w14:paraId="0734A499">
      <w:pPr>
        <w:pStyle w:val="11"/>
        <w:spacing w:after="0" w:line="240" w:lineRule="auto"/>
        <w:jc w:val="left"/>
        <w:rPr>
          <w:sz w:val="16"/>
        </w:rPr>
        <w:sectPr>
          <w:headerReference r:id="rId6" w:type="default"/>
          <w:footerReference r:id="rId7" w:type="default"/>
          <w:pgSz w:w="11920" w:h="16850"/>
          <w:pgMar w:top="2060" w:right="141" w:bottom="1140" w:left="141" w:header="565" w:footer="954" w:gutter="0"/>
          <w:cols w:space="720" w:num="1"/>
        </w:sectPr>
      </w:pPr>
    </w:p>
    <w:p w14:paraId="53CF01B8">
      <w:pPr>
        <w:pStyle w:val="9"/>
        <w:spacing w:before="50"/>
      </w:pPr>
    </w:p>
    <w:p w14:paraId="386967CD">
      <w:pPr>
        <w:pStyle w:val="11"/>
        <w:numPr>
          <w:ilvl w:val="1"/>
          <w:numId w:val="1"/>
        </w:numPr>
        <w:tabs>
          <w:tab w:val="left" w:pos="1145"/>
        </w:tabs>
        <w:spacing w:before="1" w:after="0" w:line="290" w:lineRule="auto"/>
        <w:ind w:left="1145" w:right="694" w:hanging="723"/>
        <w:jc w:val="left"/>
        <w:rPr>
          <w:sz w:val="16"/>
        </w:rPr>
      </w:pPr>
      <w:r>
        <w:rPr>
          <w:color w:val="56575B"/>
          <w:sz w:val="16"/>
        </w:rPr>
        <w:t>Either</w:t>
      </w:r>
      <w:r>
        <w:rPr>
          <w:color w:val="56575B"/>
          <w:spacing w:val="-3"/>
          <w:sz w:val="16"/>
        </w:rPr>
        <w:t xml:space="preserve"> </w:t>
      </w:r>
      <w:r>
        <w:rPr>
          <w:color w:val="56575B"/>
          <w:sz w:val="16"/>
        </w:rPr>
        <w:t>party</w:t>
      </w:r>
      <w:r>
        <w:rPr>
          <w:color w:val="56575B"/>
          <w:spacing w:val="-3"/>
          <w:sz w:val="16"/>
        </w:rPr>
        <w:t xml:space="preserve"> </w:t>
      </w:r>
      <w:r>
        <w:rPr>
          <w:color w:val="56575B"/>
          <w:sz w:val="16"/>
        </w:rPr>
        <w:t>hereto</w:t>
      </w:r>
      <w:r>
        <w:rPr>
          <w:color w:val="56575B"/>
          <w:spacing w:val="-4"/>
          <w:sz w:val="16"/>
        </w:rPr>
        <w:t xml:space="preserve"> </w:t>
      </w:r>
      <w:r>
        <w:rPr>
          <w:color w:val="56575B"/>
          <w:sz w:val="16"/>
        </w:rPr>
        <w:t>undertakes</w:t>
      </w:r>
      <w:r>
        <w:rPr>
          <w:color w:val="56575B"/>
          <w:spacing w:val="-3"/>
          <w:sz w:val="16"/>
        </w:rPr>
        <w:t xml:space="preserve"> </w:t>
      </w:r>
      <w:r>
        <w:rPr>
          <w:color w:val="56575B"/>
          <w:sz w:val="16"/>
        </w:rPr>
        <w:t>to</w:t>
      </w:r>
      <w:r>
        <w:rPr>
          <w:color w:val="56575B"/>
          <w:spacing w:val="-4"/>
          <w:sz w:val="16"/>
        </w:rPr>
        <w:t xml:space="preserve"> </w:t>
      </w:r>
      <w:r>
        <w:rPr>
          <w:color w:val="56575B"/>
          <w:sz w:val="16"/>
        </w:rPr>
        <w:t>ensure</w:t>
      </w:r>
      <w:r>
        <w:rPr>
          <w:color w:val="56575B"/>
          <w:spacing w:val="-3"/>
          <w:sz w:val="16"/>
        </w:rPr>
        <w:t xml:space="preserve"> </w:t>
      </w:r>
      <w:r>
        <w:rPr>
          <w:color w:val="56575B"/>
          <w:sz w:val="16"/>
        </w:rPr>
        <w:t>that</w:t>
      </w:r>
      <w:r>
        <w:rPr>
          <w:color w:val="56575B"/>
          <w:spacing w:val="-3"/>
          <w:sz w:val="16"/>
        </w:rPr>
        <w:t xml:space="preserve"> </w:t>
      </w:r>
      <w:r>
        <w:rPr>
          <w:color w:val="56575B"/>
          <w:sz w:val="16"/>
        </w:rPr>
        <w:t>all computer</w:t>
      </w:r>
      <w:r>
        <w:rPr>
          <w:color w:val="56575B"/>
          <w:spacing w:val="-4"/>
          <w:sz w:val="16"/>
        </w:rPr>
        <w:t xml:space="preserve"> </w:t>
      </w:r>
      <w:r>
        <w:rPr>
          <w:color w:val="56575B"/>
          <w:sz w:val="16"/>
        </w:rPr>
        <w:t>software</w:t>
      </w:r>
      <w:r>
        <w:rPr>
          <w:color w:val="56575B"/>
          <w:spacing w:val="-2"/>
          <w:sz w:val="16"/>
        </w:rPr>
        <w:t xml:space="preserve"> </w:t>
      </w:r>
      <w:r>
        <w:rPr>
          <w:color w:val="56575B"/>
          <w:sz w:val="16"/>
        </w:rPr>
        <w:t>and</w:t>
      </w:r>
      <w:r>
        <w:rPr>
          <w:color w:val="56575B"/>
          <w:spacing w:val="-3"/>
          <w:sz w:val="16"/>
        </w:rPr>
        <w:t xml:space="preserve"> </w:t>
      </w:r>
      <w:r>
        <w:rPr>
          <w:color w:val="56575B"/>
          <w:sz w:val="16"/>
        </w:rPr>
        <w:t>hardware under</w:t>
      </w:r>
      <w:r>
        <w:rPr>
          <w:color w:val="56575B"/>
          <w:spacing w:val="-3"/>
          <w:sz w:val="16"/>
        </w:rPr>
        <w:t xml:space="preserve"> </w:t>
      </w:r>
      <w:r>
        <w:rPr>
          <w:color w:val="56575B"/>
          <w:sz w:val="16"/>
        </w:rPr>
        <w:t>its</w:t>
      </w:r>
      <w:r>
        <w:rPr>
          <w:color w:val="56575B"/>
          <w:spacing w:val="-3"/>
          <w:sz w:val="16"/>
        </w:rPr>
        <w:t xml:space="preserve"> </w:t>
      </w:r>
      <w:r>
        <w:rPr>
          <w:color w:val="56575B"/>
          <w:sz w:val="16"/>
        </w:rPr>
        <w:t>direct</w:t>
      </w:r>
      <w:r>
        <w:rPr>
          <w:color w:val="56575B"/>
          <w:spacing w:val="-3"/>
          <w:sz w:val="16"/>
        </w:rPr>
        <w:t xml:space="preserve"> </w:t>
      </w:r>
      <w:r>
        <w:rPr>
          <w:color w:val="56575B"/>
          <w:sz w:val="16"/>
        </w:rPr>
        <w:t>supervision and</w:t>
      </w:r>
      <w:r>
        <w:rPr>
          <w:color w:val="56575B"/>
          <w:spacing w:val="-3"/>
          <w:sz w:val="16"/>
        </w:rPr>
        <w:t xml:space="preserve"> </w:t>
      </w:r>
      <w:r>
        <w:rPr>
          <w:color w:val="56575B"/>
          <w:sz w:val="16"/>
        </w:rPr>
        <w:t>control</w:t>
      </w:r>
      <w:r>
        <w:rPr>
          <w:color w:val="56575B"/>
          <w:spacing w:val="-2"/>
          <w:sz w:val="16"/>
        </w:rPr>
        <w:t xml:space="preserve"> </w:t>
      </w:r>
      <w:r>
        <w:rPr>
          <w:color w:val="56575B"/>
          <w:sz w:val="16"/>
        </w:rPr>
        <w:t>shall be</w:t>
      </w:r>
      <w:r>
        <w:rPr>
          <w:color w:val="56575B"/>
          <w:spacing w:val="-4"/>
          <w:sz w:val="16"/>
        </w:rPr>
        <w:t xml:space="preserve"> </w:t>
      </w:r>
      <w:r>
        <w:rPr>
          <w:color w:val="56575B"/>
          <w:sz w:val="16"/>
        </w:rPr>
        <w:t>free</w:t>
      </w:r>
      <w:r>
        <w:rPr>
          <w:color w:val="56575B"/>
          <w:spacing w:val="-3"/>
          <w:sz w:val="16"/>
        </w:rPr>
        <w:t xml:space="preserve"> </w:t>
      </w:r>
      <w:r>
        <w:rPr>
          <w:color w:val="56575B"/>
          <w:sz w:val="16"/>
        </w:rPr>
        <w:t>from computer</w:t>
      </w:r>
      <w:r>
        <w:rPr>
          <w:color w:val="56575B"/>
          <w:spacing w:val="-11"/>
          <w:sz w:val="16"/>
        </w:rPr>
        <w:t xml:space="preserve"> </w:t>
      </w:r>
      <w:r>
        <w:rPr>
          <w:color w:val="56575B"/>
          <w:sz w:val="16"/>
        </w:rPr>
        <w:t>viruses.</w:t>
      </w:r>
    </w:p>
    <w:p w14:paraId="537422DB">
      <w:pPr>
        <w:pStyle w:val="9"/>
        <w:spacing w:before="42"/>
      </w:pPr>
    </w:p>
    <w:p w14:paraId="0F04A099">
      <w:pPr>
        <w:pStyle w:val="9"/>
        <w:tabs>
          <w:tab w:val="left" w:pos="1145"/>
        </w:tabs>
        <w:spacing w:before="1" w:line="288" w:lineRule="auto"/>
        <w:ind w:left="1145" w:right="793" w:hanging="723"/>
      </w:pPr>
      <w:r>
        <w:rPr>
          <w:color w:val="56575B"/>
          <w:spacing w:val="-4"/>
        </w:rPr>
        <w:t>7.3</w:t>
      </w:r>
      <w:r>
        <w:rPr>
          <w:color w:val="56575B"/>
        </w:rPr>
        <w:tab/>
      </w:r>
      <w:r>
        <w:rPr>
          <w:color w:val="56575B"/>
        </w:rPr>
        <w:t>Indemnities, Warranties and Undertakings; The Client indemnifies and holds the Bank harmless against any claims for damage or loss resulting</w:t>
      </w:r>
      <w:r>
        <w:rPr>
          <w:color w:val="56575B"/>
          <w:spacing w:val="-2"/>
        </w:rPr>
        <w:t xml:space="preserve"> </w:t>
      </w:r>
      <w:r>
        <w:rPr>
          <w:color w:val="56575B"/>
        </w:rPr>
        <w:t>from</w:t>
      </w:r>
      <w:r>
        <w:rPr>
          <w:color w:val="56575B"/>
          <w:spacing w:val="-3"/>
        </w:rPr>
        <w:t xml:space="preserve"> </w:t>
      </w:r>
      <w:r>
        <w:rPr>
          <w:color w:val="56575B"/>
        </w:rPr>
        <w:t>computer</w:t>
      </w:r>
      <w:r>
        <w:rPr>
          <w:color w:val="56575B"/>
          <w:spacing w:val="-2"/>
        </w:rPr>
        <w:t xml:space="preserve"> </w:t>
      </w:r>
      <w:r>
        <w:rPr>
          <w:color w:val="56575B"/>
        </w:rPr>
        <w:t>error, breach</w:t>
      </w:r>
      <w:r>
        <w:rPr>
          <w:color w:val="56575B"/>
          <w:spacing w:val="-4"/>
        </w:rPr>
        <w:t xml:space="preserve"> </w:t>
      </w:r>
      <w:r>
        <w:rPr>
          <w:color w:val="56575B"/>
        </w:rPr>
        <w:t>of security,</w:t>
      </w:r>
      <w:r>
        <w:rPr>
          <w:color w:val="56575B"/>
          <w:spacing w:val="-2"/>
        </w:rPr>
        <w:t xml:space="preserve"> </w:t>
      </w:r>
      <w:r>
        <w:rPr>
          <w:color w:val="56575B"/>
        </w:rPr>
        <w:t>unauthorized</w:t>
      </w:r>
      <w:r>
        <w:rPr>
          <w:color w:val="56575B"/>
          <w:spacing w:val="-1"/>
        </w:rPr>
        <w:t xml:space="preserve"> </w:t>
      </w:r>
      <w:r>
        <w:rPr>
          <w:color w:val="56575B"/>
        </w:rPr>
        <w:t>access</w:t>
      </w:r>
      <w:r>
        <w:rPr>
          <w:color w:val="56575B"/>
          <w:spacing w:val="-2"/>
        </w:rPr>
        <w:t xml:space="preserve"> </w:t>
      </w:r>
      <w:r>
        <w:rPr>
          <w:color w:val="56575B"/>
        </w:rPr>
        <w:t>of</w:t>
      </w:r>
      <w:r>
        <w:rPr>
          <w:color w:val="56575B"/>
          <w:spacing w:val="-2"/>
        </w:rPr>
        <w:t xml:space="preserve"> </w:t>
      </w:r>
      <w:r>
        <w:rPr>
          <w:color w:val="56575B"/>
        </w:rPr>
        <w:t>Client’s</w:t>
      </w:r>
      <w:r>
        <w:rPr>
          <w:color w:val="56575B"/>
          <w:spacing w:val="-2"/>
        </w:rPr>
        <w:t xml:space="preserve"> </w:t>
      </w:r>
      <w:r>
        <w:rPr>
          <w:color w:val="56575B"/>
        </w:rPr>
        <w:t>account,</w:t>
      </w:r>
      <w:r>
        <w:rPr>
          <w:color w:val="56575B"/>
          <w:spacing w:val="-2"/>
        </w:rPr>
        <w:t xml:space="preserve"> </w:t>
      </w:r>
      <w:r>
        <w:rPr>
          <w:color w:val="56575B"/>
        </w:rPr>
        <w:t>which</w:t>
      </w:r>
      <w:r>
        <w:rPr>
          <w:color w:val="56575B"/>
          <w:spacing w:val="-4"/>
        </w:rPr>
        <w:t xml:space="preserve"> </w:t>
      </w:r>
      <w:r>
        <w:rPr>
          <w:color w:val="56575B"/>
        </w:rPr>
        <w:t>may</w:t>
      </w:r>
      <w:r>
        <w:rPr>
          <w:color w:val="56575B"/>
          <w:spacing w:val="-2"/>
        </w:rPr>
        <w:t xml:space="preserve"> </w:t>
      </w:r>
      <w:r>
        <w:rPr>
          <w:color w:val="56575B"/>
        </w:rPr>
        <w:t>be</w:t>
      </w:r>
      <w:r>
        <w:rPr>
          <w:color w:val="56575B"/>
          <w:spacing w:val="-2"/>
        </w:rPr>
        <w:t xml:space="preserve"> </w:t>
      </w:r>
      <w:r>
        <w:rPr>
          <w:color w:val="56575B"/>
        </w:rPr>
        <w:t>brought</w:t>
      </w:r>
      <w:r>
        <w:rPr>
          <w:color w:val="56575B"/>
          <w:spacing w:val="-2"/>
        </w:rPr>
        <w:t xml:space="preserve"> </w:t>
      </w:r>
      <w:r>
        <w:rPr>
          <w:color w:val="56575B"/>
        </w:rPr>
        <w:t>against the</w:t>
      </w:r>
      <w:r>
        <w:rPr>
          <w:color w:val="56575B"/>
          <w:spacing w:val="-4"/>
        </w:rPr>
        <w:t xml:space="preserve"> </w:t>
      </w:r>
      <w:r>
        <w:rPr>
          <w:color w:val="56575B"/>
        </w:rPr>
        <w:t>Bank</w:t>
      </w:r>
      <w:r>
        <w:rPr>
          <w:color w:val="56575B"/>
          <w:spacing w:val="-2"/>
        </w:rPr>
        <w:t xml:space="preserve"> </w:t>
      </w:r>
      <w:r>
        <w:rPr>
          <w:color w:val="56575B"/>
        </w:rPr>
        <w:t>by</w:t>
      </w:r>
      <w:r>
        <w:rPr>
          <w:color w:val="56575B"/>
          <w:spacing w:val="-2"/>
        </w:rPr>
        <w:t xml:space="preserve"> </w:t>
      </w:r>
      <w:r>
        <w:rPr>
          <w:color w:val="56575B"/>
        </w:rPr>
        <w:t>any third party arising from</w:t>
      </w:r>
      <w:r>
        <w:rPr>
          <w:color w:val="56575B"/>
          <w:spacing w:val="-1"/>
        </w:rPr>
        <w:t xml:space="preserve"> </w:t>
      </w:r>
      <w:r>
        <w:rPr>
          <w:color w:val="56575B"/>
        </w:rPr>
        <w:t>the operation or use</w:t>
      </w:r>
      <w:r>
        <w:rPr>
          <w:color w:val="56575B"/>
          <w:spacing w:val="-2"/>
        </w:rPr>
        <w:t xml:space="preserve"> </w:t>
      </w:r>
      <w:r>
        <w:rPr>
          <w:color w:val="56575B"/>
        </w:rPr>
        <w:t>of the</w:t>
      </w:r>
      <w:r>
        <w:rPr>
          <w:color w:val="56575B"/>
          <w:spacing w:val="-2"/>
        </w:rPr>
        <w:t xml:space="preserve"> </w:t>
      </w:r>
      <w:r>
        <w:rPr>
          <w:color w:val="56575B"/>
        </w:rPr>
        <w:t>ZB</w:t>
      </w:r>
      <w:r>
        <w:rPr>
          <w:color w:val="56575B"/>
          <w:spacing w:val="-1"/>
        </w:rPr>
        <w:t xml:space="preserve"> </w:t>
      </w:r>
      <w:r>
        <w:rPr>
          <w:color w:val="56575B"/>
        </w:rPr>
        <w:t>Internet Banking system. ‘The client further</w:t>
      </w:r>
      <w:r>
        <w:rPr>
          <w:color w:val="56575B"/>
          <w:spacing w:val="-2"/>
        </w:rPr>
        <w:t xml:space="preserve"> </w:t>
      </w:r>
      <w:r>
        <w:rPr>
          <w:color w:val="56575B"/>
        </w:rPr>
        <w:t>acknowledges that the</w:t>
      </w:r>
      <w:r>
        <w:rPr>
          <w:color w:val="56575B"/>
          <w:spacing w:val="-2"/>
        </w:rPr>
        <w:t xml:space="preserve"> </w:t>
      </w:r>
      <w:r>
        <w:rPr>
          <w:color w:val="56575B"/>
        </w:rPr>
        <w:t>Internet Banking facility shall not be used to perpetrate illegal activities and money laundering.</w:t>
      </w:r>
    </w:p>
    <w:p w14:paraId="07D123F8">
      <w:pPr>
        <w:pStyle w:val="9"/>
        <w:spacing w:before="46"/>
      </w:pPr>
    </w:p>
    <w:p w14:paraId="72F1FCFE">
      <w:pPr>
        <w:pStyle w:val="11"/>
        <w:numPr>
          <w:ilvl w:val="1"/>
          <w:numId w:val="3"/>
        </w:numPr>
        <w:tabs>
          <w:tab w:val="left" w:pos="1145"/>
        </w:tabs>
        <w:spacing w:before="0" w:after="0" w:line="290" w:lineRule="auto"/>
        <w:ind w:left="1145" w:right="687" w:hanging="723"/>
        <w:jc w:val="left"/>
        <w:rPr>
          <w:sz w:val="16"/>
        </w:rPr>
      </w:pPr>
      <w:r>
        <w:rPr>
          <w:color w:val="56575B"/>
          <w:sz w:val="16"/>
        </w:rPr>
        <w:t>The Client warrants that and undertakes to limit access to all materials, documentation, user name and user passwords relating to the ZB Internet Banking to itself or the appointed and authorized users,</w:t>
      </w:r>
      <w:r>
        <w:rPr>
          <w:color w:val="56575B"/>
          <w:spacing w:val="-3"/>
          <w:sz w:val="16"/>
        </w:rPr>
        <w:t xml:space="preserve"> </w:t>
      </w:r>
      <w:r>
        <w:rPr>
          <w:color w:val="56575B"/>
          <w:sz w:val="16"/>
        </w:rPr>
        <w:t>in the case</w:t>
      </w:r>
      <w:r>
        <w:rPr>
          <w:color w:val="56575B"/>
          <w:spacing w:val="-2"/>
          <w:sz w:val="16"/>
        </w:rPr>
        <w:t xml:space="preserve"> </w:t>
      </w:r>
      <w:r>
        <w:rPr>
          <w:color w:val="56575B"/>
          <w:sz w:val="16"/>
        </w:rPr>
        <w:t>of multiple users.</w:t>
      </w:r>
      <w:r>
        <w:rPr>
          <w:color w:val="56575B"/>
          <w:spacing w:val="-3"/>
          <w:sz w:val="16"/>
        </w:rPr>
        <w:t xml:space="preserve"> </w:t>
      </w:r>
      <w:r>
        <w:rPr>
          <w:color w:val="56575B"/>
          <w:sz w:val="16"/>
        </w:rPr>
        <w:t>The Client further</w:t>
      </w:r>
      <w:r>
        <w:rPr>
          <w:color w:val="56575B"/>
          <w:spacing w:val="-2"/>
          <w:sz w:val="16"/>
        </w:rPr>
        <w:t xml:space="preserve"> </w:t>
      </w:r>
      <w:r>
        <w:rPr>
          <w:color w:val="56575B"/>
          <w:sz w:val="16"/>
        </w:rPr>
        <w:t>warrants that</w:t>
      </w:r>
      <w:r>
        <w:rPr>
          <w:color w:val="56575B"/>
          <w:spacing w:val="-3"/>
          <w:sz w:val="16"/>
        </w:rPr>
        <w:t xml:space="preserve"> </w:t>
      </w:r>
      <w:r>
        <w:rPr>
          <w:color w:val="56575B"/>
          <w:sz w:val="16"/>
        </w:rPr>
        <w:t>the said user name,</w:t>
      </w:r>
      <w:r>
        <w:rPr>
          <w:color w:val="56575B"/>
          <w:spacing w:val="-2"/>
          <w:sz w:val="16"/>
        </w:rPr>
        <w:t xml:space="preserve"> </w:t>
      </w:r>
      <w:r>
        <w:rPr>
          <w:color w:val="56575B"/>
          <w:sz w:val="16"/>
        </w:rPr>
        <w:t>user</w:t>
      </w:r>
      <w:r>
        <w:rPr>
          <w:color w:val="56575B"/>
          <w:spacing w:val="-4"/>
          <w:sz w:val="16"/>
        </w:rPr>
        <w:t xml:space="preserve"> </w:t>
      </w:r>
      <w:r>
        <w:rPr>
          <w:color w:val="56575B"/>
          <w:sz w:val="16"/>
        </w:rPr>
        <w:t>password</w:t>
      </w:r>
      <w:r>
        <w:rPr>
          <w:color w:val="56575B"/>
          <w:spacing w:val="-1"/>
          <w:sz w:val="16"/>
        </w:rPr>
        <w:t xml:space="preserve"> </w:t>
      </w:r>
      <w:r>
        <w:rPr>
          <w:color w:val="56575B"/>
          <w:sz w:val="16"/>
        </w:rPr>
        <w:t>and</w:t>
      </w:r>
      <w:r>
        <w:rPr>
          <w:color w:val="56575B"/>
          <w:spacing w:val="-2"/>
          <w:sz w:val="16"/>
        </w:rPr>
        <w:t xml:space="preserve"> </w:t>
      </w:r>
      <w:r>
        <w:rPr>
          <w:color w:val="56575B"/>
          <w:sz w:val="16"/>
        </w:rPr>
        <w:t>documentation, shall</w:t>
      </w:r>
      <w:r>
        <w:rPr>
          <w:color w:val="56575B"/>
          <w:spacing w:val="-1"/>
          <w:sz w:val="16"/>
        </w:rPr>
        <w:t xml:space="preserve"> </w:t>
      </w:r>
      <w:r>
        <w:rPr>
          <w:color w:val="56575B"/>
          <w:sz w:val="16"/>
        </w:rPr>
        <w:t>not be</w:t>
      </w:r>
      <w:r>
        <w:rPr>
          <w:color w:val="56575B"/>
          <w:spacing w:val="-2"/>
          <w:sz w:val="16"/>
        </w:rPr>
        <w:t xml:space="preserve"> </w:t>
      </w:r>
      <w:r>
        <w:rPr>
          <w:color w:val="56575B"/>
          <w:sz w:val="16"/>
        </w:rPr>
        <w:t>disclosed</w:t>
      </w:r>
      <w:r>
        <w:rPr>
          <w:color w:val="56575B"/>
          <w:spacing w:val="-1"/>
          <w:sz w:val="16"/>
        </w:rPr>
        <w:t xml:space="preserve"> </w:t>
      </w:r>
      <w:r>
        <w:rPr>
          <w:color w:val="56575B"/>
          <w:sz w:val="16"/>
        </w:rPr>
        <w:t>or</w:t>
      </w:r>
      <w:r>
        <w:rPr>
          <w:color w:val="56575B"/>
          <w:spacing w:val="-2"/>
          <w:sz w:val="16"/>
        </w:rPr>
        <w:t xml:space="preserve"> </w:t>
      </w:r>
      <w:r>
        <w:rPr>
          <w:color w:val="56575B"/>
          <w:sz w:val="16"/>
        </w:rPr>
        <w:t>released</w:t>
      </w:r>
      <w:r>
        <w:rPr>
          <w:color w:val="56575B"/>
          <w:spacing w:val="-1"/>
          <w:sz w:val="16"/>
        </w:rPr>
        <w:t xml:space="preserve"> </w:t>
      </w:r>
      <w:r>
        <w:rPr>
          <w:color w:val="56575B"/>
          <w:sz w:val="16"/>
        </w:rPr>
        <w:t>to</w:t>
      </w:r>
      <w:r>
        <w:rPr>
          <w:color w:val="56575B"/>
          <w:spacing w:val="-4"/>
          <w:sz w:val="16"/>
        </w:rPr>
        <w:t xml:space="preserve"> </w:t>
      </w:r>
      <w:r>
        <w:rPr>
          <w:color w:val="56575B"/>
          <w:sz w:val="16"/>
        </w:rPr>
        <w:t>any</w:t>
      </w:r>
      <w:r>
        <w:rPr>
          <w:color w:val="56575B"/>
          <w:spacing w:val="-2"/>
          <w:sz w:val="16"/>
        </w:rPr>
        <w:t xml:space="preserve"> </w:t>
      </w:r>
      <w:r>
        <w:rPr>
          <w:color w:val="56575B"/>
          <w:sz w:val="16"/>
        </w:rPr>
        <w:t>third</w:t>
      </w:r>
      <w:r>
        <w:rPr>
          <w:color w:val="56575B"/>
          <w:spacing w:val="-2"/>
          <w:sz w:val="16"/>
        </w:rPr>
        <w:t xml:space="preserve"> </w:t>
      </w:r>
      <w:r>
        <w:rPr>
          <w:color w:val="56575B"/>
          <w:sz w:val="16"/>
        </w:rPr>
        <w:t>party,</w:t>
      </w:r>
      <w:r>
        <w:rPr>
          <w:color w:val="56575B"/>
          <w:spacing w:val="-2"/>
          <w:sz w:val="16"/>
        </w:rPr>
        <w:t xml:space="preserve"> </w:t>
      </w:r>
      <w:r>
        <w:rPr>
          <w:color w:val="56575B"/>
          <w:sz w:val="16"/>
        </w:rPr>
        <w:t>without</w:t>
      </w:r>
      <w:r>
        <w:rPr>
          <w:color w:val="56575B"/>
          <w:spacing w:val="-2"/>
          <w:sz w:val="16"/>
        </w:rPr>
        <w:t xml:space="preserve"> </w:t>
      </w:r>
      <w:r>
        <w:rPr>
          <w:color w:val="56575B"/>
          <w:sz w:val="16"/>
        </w:rPr>
        <w:t>the</w:t>
      </w:r>
      <w:r>
        <w:rPr>
          <w:color w:val="56575B"/>
          <w:spacing w:val="-4"/>
          <w:sz w:val="16"/>
        </w:rPr>
        <w:t xml:space="preserve"> </w:t>
      </w:r>
      <w:r>
        <w:rPr>
          <w:color w:val="56575B"/>
          <w:sz w:val="16"/>
        </w:rPr>
        <w:t>prior written</w:t>
      </w:r>
      <w:r>
        <w:rPr>
          <w:color w:val="56575B"/>
          <w:spacing w:val="-4"/>
          <w:sz w:val="16"/>
        </w:rPr>
        <w:t xml:space="preserve"> </w:t>
      </w:r>
      <w:r>
        <w:rPr>
          <w:color w:val="56575B"/>
          <w:sz w:val="16"/>
        </w:rPr>
        <w:t>consent of</w:t>
      </w:r>
      <w:r>
        <w:rPr>
          <w:color w:val="56575B"/>
          <w:spacing w:val="-2"/>
          <w:sz w:val="16"/>
        </w:rPr>
        <w:t xml:space="preserve"> </w:t>
      </w:r>
      <w:r>
        <w:rPr>
          <w:color w:val="56575B"/>
          <w:sz w:val="16"/>
        </w:rPr>
        <w:t>the</w:t>
      </w:r>
      <w:r>
        <w:rPr>
          <w:color w:val="56575B"/>
          <w:spacing w:val="-4"/>
          <w:sz w:val="16"/>
        </w:rPr>
        <w:t xml:space="preserve"> </w:t>
      </w:r>
      <w:r>
        <w:rPr>
          <w:color w:val="56575B"/>
          <w:sz w:val="16"/>
        </w:rPr>
        <w:t>Bank where</w:t>
      </w:r>
      <w:r>
        <w:rPr>
          <w:color w:val="56575B"/>
          <w:spacing w:val="-11"/>
          <w:sz w:val="16"/>
        </w:rPr>
        <w:t xml:space="preserve"> </w:t>
      </w:r>
      <w:r>
        <w:rPr>
          <w:color w:val="56575B"/>
          <w:sz w:val="16"/>
        </w:rPr>
        <w:t>relevant.</w:t>
      </w:r>
    </w:p>
    <w:p w14:paraId="7BC1F610">
      <w:pPr>
        <w:pStyle w:val="9"/>
        <w:spacing w:before="37"/>
      </w:pPr>
    </w:p>
    <w:p w14:paraId="5784D0F2">
      <w:pPr>
        <w:pStyle w:val="11"/>
        <w:numPr>
          <w:ilvl w:val="1"/>
          <w:numId w:val="3"/>
        </w:numPr>
        <w:tabs>
          <w:tab w:val="left" w:pos="1145"/>
        </w:tabs>
        <w:spacing w:before="0" w:after="0" w:line="290" w:lineRule="auto"/>
        <w:ind w:left="1145" w:right="651" w:hanging="723"/>
        <w:jc w:val="left"/>
        <w:rPr>
          <w:sz w:val="16"/>
        </w:rPr>
      </w:pPr>
      <w:r>
        <w:rPr>
          <w:color w:val="56575B"/>
          <w:sz w:val="16"/>
        </w:rPr>
        <w:t>The</w:t>
      </w:r>
      <w:r>
        <w:rPr>
          <w:color w:val="56575B"/>
          <w:spacing w:val="-1"/>
          <w:sz w:val="16"/>
        </w:rPr>
        <w:t xml:space="preserve"> </w:t>
      </w:r>
      <w:r>
        <w:rPr>
          <w:color w:val="56575B"/>
          <w:sz w:val="16"/>
        </w:rPr>
        <w:t>Client undertakes to</w:t>
      </w:r>
      <w:r>
        <w:rPr>
          <w:color w:val="56575B"/>
          <w:spacing w:val="-1"/>
          <w:sz w:val="16"/>
        </w:rPr>
        <w:t xml:space="preserve"> </w:t>
      </w:r>
      <w:r>
        <w:rPr>
          <w:color w:val="56575B"/>
          <w:sz w:val="16"/>
        </w:rPr>
        <w:t>furnish the Bank</w:t>
      </w:r>
      <w:r>
        <w:rPr>
          <w:color w:val="56575B"/>
          <w:spacing w:val="-1"/>
          <w:sz w:val="16"/>
        </w:rPr>
        <w:t xml:space="preserve"> </w:t>
      </w:r>
      <w:r>
        <w:rPr>
          <w:color w:val="56575B"/>
          <w:sz w:val="16"/>
        </w:rPr>
        <w:t>with the</w:t>
      </w:r>
      <w:r>
        <w:rPr>
          <w:color w:val="56575B"/>
          <w:spacing w:val="-1"/>
          <w:sz w:val="16"/>
        </w:rPr>
        <w:t xml:space="preserve"> </w:t>
      </w:r>
      <w:r>
        <w:rPr>
          <w:color w:val="56575B"/>
          <w:sz w:val="16"/>
        </w:rPr>
        <w:t>original mandates</w:t>
      </w:r>
      <w:r>
        <w:rPr>
          <w:color w:val="56575B"/>
          <w:spacing w:val="-1"/>
          <w:sz w:val="16"/>
        </w:rPr>
        <w:t xml:space="preserve"> </w:t>
      </w:r>
      <w:r>
        <w:rPr>
          <w:color w:val="56575B"/>
          <w:sz w:val="16"/>
        </w:rPr>
        <w:t>with respect</w:t>
      </w:r>
      <w:r>
        <w:rPr>
          <w:color w:val="56575B"/>
          <w:spacing w:val="-2"/>
          <w:sz w:val="16"/>
        </w:rPr>
        <w:t xml:space="preserve"> </w:t>
      </w:r>
      <w:r>
        <w:rPr>
          <w:color w:val="56575B"/>
          <w:sz w:val="16"/>
        </w:rPr>
        <w:t>to insurance</w:t>
      </w:r>
      <w:r>
        <w:rPr>
          <w:color w:val="56575B"/>
          <w:spacing w:val="-1"/>
          <w:sz w:val="16"/>
        </w:rPr>
        <w:t xml:space="preserve"> </w:t>
      </w:r>
      <w:r>
        <w:rPr>
          <w:color w:val="56575B"/>
          <w:sz w:val="16"/>
        </w:rPr>
        <w:t>or other</w:t>
      </w:r>
      <w:r>
        <w:rPr>
          <w:color w:val="56575B"/>
          <w:spacing w:val="-1"/>
          <w:sz w:val="16"/>
        </w:rPr>
        <w:t xml:space="preserve"> </w:t>
      </w:r>
      <w:r>
        <w:rPr>
          <w:color w:val="56575B"/>
          <w:sz w:val="16"/>
        </w:rPr>
        <w:t>such similar garnishees</w:t>
      </w:r>
      <w:r>
        <w:rPr>
          <w:color w:val="56575B"/>
          <w:spacing w:val="15"/>
          <w:sz w:val="16"/>
        </w:rPr>
        <w:t xml:space="preserve"> </w:t>
      </w:r>
      <w:r>
        <w:rPr>
          <w:color w:val="56575B"/>
          <w:sz w:val="16"/>
        </w:rPr>
        <w:t>designated as</w:t>
      </w:r>
      <w:r>
        <w:rPr>
          <w:color w:val="56575B"/>
          <w:spacing w:val="-2"/>
          <w:sz w:val="16"/>
        </w:rPr>
        <w:t xml:space="preserve"> </w:t>
      </w:r>
      <w:r>
        <w:rPr>
          <w:color w:val="56575B"/>
          <w:sz w:val="16"/>
        </w:rPr>
        <w:t>defined</w:t>
      </w:r>
      <w:r>
        <w:rPr>
          <w:color w:val="56575B"/>
          <w:spacing w:val="-2"/>
          <w:sz w:val="16"/>
        </w:rPr>
        <w:t xml:space="preserve"> </w:t>
      </w:r>
      <w:r>
        <w:rPr>
          <w:color w:val="56575B"/>
          <w:sz w:val="16"/>
        </w:rPr>
        <w:t>payments,</w:t>
      </w:r>
      <w:r>
        <w:rPr>
          <w:color w:val="56575B"/>
          <w:spacing w:val="-2"/>
          <w:sz w:val="16"/>
        </w:rPr>
        <w:t xml:space="preserve"> </w:t>
      </w:r>
      <w:r>
        <w:rPr>
          <w:color w:val="56575B"/>
          <w:sz w:val="16"/>
        </w:rPr>
        <w:t>before</w:t>
      </w:r>
      <w:r>
        <w:rPr>
          <w:color w:val="56575B"/>
          <w:spacing w:val="-4"/>
          <w:sz w:val="16"/>
        </w:rPr>
        <w:t xml:space="preserve"> </w:t>
      </w:r>
      <w:r>
        <w:rPr>
          <w:color w:val="56575B"/>
          <w:sz w:val="16"/>
        </w:rPr>
        <w:t>instructions to</w:t>
      </w:r>
      <w:r>
        <w:rPr>
          <w:color w:val="56575B"/>
          <w:spacing w:val="-2"/>
          <w:sz w:val="16"/>
        </w:rPr>
        <w:t xml:space="preserve"> </w:t>
      </w:r>
      <w:r>
        <w:rPr>
          <w:color w:val="56575B"/>
          <w:sz w:val="16"/>
        </w:rPr>
        <w:t>effect</w:t>
      </w:r>
      <w:r>
        <w:rPr>
          <w:color w:val="56575B"/>
          <w:spacing w:val="-5"/>
          <w:sz w:val="16"/>
        </w:rPr>
        <w:t xml:space="preserve"> </w:t>
      </w:r>
      <w:r>
        <w:rPr>
          <w:color w:val="56575B"/>
          <w:sz w:val="16"/>
        </w:rPr>
        <w:t>transfers</w:t>
      </w:r>
      <w:r>
        <w:rPr>
          <w:color w:val="56575B"/>
          <w:spacing w:val="-2"/>
          <w:sz w:val="16"/>
        </w:rPr>
        <w:t xml:space="preserve"> </w:t>
      </w:r>
      <w:r>
        <w:rPr>
          <w:color w:val="56575B"/>
          <w:sz w:val="16"/>
        </w:rPr>
        <w:t>from</w:t>
      </w:r>
      <w:r>
        <w:rPr>
          <w:color w:val="56575B"/>
          <w:spacing w:val="-3"/>
          <w:sz w:val="16"/>
        </w:rPr>
        <w:t xml:space="preserve"> </w:t>
      </w:r>
      <w:r>
        <w:rPr>
          <w:color w:val="56575B"/>
          <w:sz w:val="16"/>
        </w:rPr>
        <w:t>third</w:t>
      </w:r>
      <w:r>
        <w:rPr>
          <w:color w:val="56575B"/>
          <w:spacing w:val="-2"/>
          <w:sz w:val="16"/>
        </w:rPr>
        <w:t xml:space="preserve"> </w:t>
      </w:r>
      <w:r>
        <w:rPr>
          <w:color w:val="56575B"/>
          <w:sz w:val="16"/>
        </w:rPr>
        <w:t>party</w:t>
      </w:r>
      <w:r>
        <w:rPr>
          <w:color w:val="56575B"/>
          <w:spacing w:val="-2"/>
          <w:sz w:val="16"/>
        </w:rPr>
        <w:t xml:space="preserve"> </w:t>
      </w:r>
      <w:r>
        <w:rPr>
          <w:color w:val="56575B"/>
          <w:sz w:val="16"/>
        </w:rPr>
        <w:t>accounts</w:t>
      </w:r>
      <w:r>
        <w:rPr>
          <w:color w:val="56575B"/>
          <w:spacing w:val="-2"/>
          <w:sz w:val="16"/>
        </w:rPr>
        <w:t xml:space="preserve"> </w:t>
      </w:r>
      <w:r>
        <w:rPr>
          <w:color w:val="56575B"/>
          <w:sz w:val="16"/>
        </w:rPr>
        <w:t>and</w:t>
      </w:r>
      <w:r>
        <w:rPr>
          <w:color w:val="56575B"/>
          <w:spacing w:val="-4"/>
          <w:sz w:val="16"/>
        </w:rPr>
        <w:t xml:space="preserve"> </w:t>
      </w:r>
      <w:r>
        <w:rPr>
          <w:color w:val="56575B"/>
          <w:sz w:val="16"/>
        </w:rPr>
        <w:t>forwarded to</w:t>
      </w:r>
      <w:r>
        <w:rPr>
          <w:color w:val="56575B"/>
          <w:spacing w:val="-4"/>
          <w:sz w:val="16"/>
        </w:rPr>
        <w:t xml:space="preserve"> </w:t>
      </w:r>
      <w:r>
        <w:rPr>
          <w:color w:val="56575B"/>
          <w:sz w:val="16"/>
        </w:rPr>
        <w:t>the</w:t>
      </w:r>
      <w:r>
        <w:rPr>
          <w:color w:val="56575B"/>
          <w:spacing w:val="-4"/>
          <w:sz w:val="16"/>
        </w:rPr>
        <w:t xml:space="preserve"> </w:t>
      </w:r>
      <w:r>
        <w:rPr>
          <w:color w:val="56575B"/>
          <w:sz w:val="16"/>
        </w:rPr>
        <w:t>Bank</w:t>
      </w:r>
      <w:r>
        <w:rPr>
          <w:color w:val="56575B"/>
          <w:spacing w:val="-2"/>
          <w:sz w:val="16"/>
        </w:rPr>
        <w:t xml:space="preserve"> </w:t>
      </w:r>
      <w:r>
        <w:rPr>
          <w:color w:val="56575B"/>
          <w:sz w:val="16"/>
        </w:rPr>
        <w:t>The</w:t>
      </w:r>
      <w:r>
        <w:rPr>
          <w:color w:val="56575B"/>
          <w:spacing w:val="-4"/>
          <w:sz w:val="16"/>
        </w:rPr>
        <w:t xml:space="preserve"> </w:t>
      </w:r>
      <w:r>
        <w:rPr>
          <w:color w:val="56575B"/>
          <w:sz w:val="16"/>
        </w:rPr>
        <w:t>bank reserves</w:t>
      </w:r>
      <w:r>
        <w:rPr>
          <w:color w:val="56575B"/>
          <w:spacing w:val="-4"/>
          <w:sz w:val="16"/>
        </w:rPr>
        <w:t xml:space="preserve"> </w:t>
      </w:r>
      <w:r>
        <w:rPr>
          <w:color w:val="56575B"/>
          <w:sz w:val="16"/>
        </w:rPr>
        <w:t>the</w:t>
      </w:r>
      <w:r>
        <w:rPr>
          <w:color w:val="56575B"/>
          <w:spacing w:val="-2"/>
          <w:sz w:val="16"/>
        </w:rPr>
        <w:t xml:space="preserve"> </w:t>
      </w:r>
      <w:r>
        <w:rPr>
          <w:color w:val="56575B"/>
          <w:sz w:val="16"/>
        </w:rPr>
        <w:t>right to</w:t>
      </w:r>
      <w:r>
        <w:rPr>
          <w:color w:val="56575B"/>
          <w:spacing w:val="-4"/>
          <w:sz w:val="16"/>
        </w:rPr>
        <w:t xml:space="preserve"> </w:t>
      </w:r>
      <w:r>
        <w:rPr>
          <w:color w:val="56575B"/>
          <w:sz w:val="16"/>
        </w:rPr>
        <w:t>disconnect</w:t>
      </w:r>
      <w:r>
        <w:rPr>
          <w:color w:val="56575B"/>
          <w:spacing w:val="-2"/>
          <w:sz w:val="16"/>
        </w:rPr>
        <w:t xml:space="preserve"> </w:t>
      </w:r>
      <w:r>
        <w:rPr>
          <w:color w:val="56575B"/>
          <w:sz w:val="16"/>
        </w:rPr>
        <w:t>any</w:t>
      </w:r>
      <w:r>
        <w:rPr>
          <w:color w:val="56575B"/>
          <w:spacing w:val="-2"/>
          <w:sz w:val="16"/>
        </w:rPr>
        <w:t xml:space="preserve"> </w:t>
      </w:r>
      <w:r>
        <w:rPr>
          <w:color w:val="56575B"/>
          <w:sz w:val="16"/>
        </w:rPr>
        <w:t>given</w:t>
      </w:r>
      <w:r>
        <w:rPr>
          <w:color w:val="56575B"/>
          <w:spacing w:val="-4"/>
          <w:sz w:val="16"/>
        </w:rPr>
        <w:t xml:space="preserve"> </w:t>
      </w:r>
      <w:r>
        <w:rPr>
          <w:color w:val="56575B"/>
          <w:sz w:val="16"/>
        </w:rPr>
        <w:t>client from the</w:t>
      </w:r>
      <w:r>
        <w:rPr>
          <w:color w:val="56575B"/>
          <w:spacing w:val="-4"/>
          <w:sz w:val="16"/>
        </w:rPr>
        <w:t xml:space="preserve"> </w:t>
      </w:r>
      <w:r>
        <w:rPr>
          <w:color w:val="56575B"/>
          <w:sz w:val="16"/>
        </w:rPr>
        <w:t>Internet</w:t>
      </w:r>
      <w:r>
        <w:rPr>
          <w:color w:val="56575B"/>
          <w:spacing w:val="-2"/>
          <w:sz w:val="16"/>
        </w:rPr>
        <w:t xml:space="preserve"> </w:t>
      </w:r>
      <w:r>
        <w:rPr>
          <w:color w:val="56575B"/>
          <w:sz w:val="16"/>
        </w:rPr>
        <w:t>Banking</w:t>
      </w:r>
      <w:r>
        <w:rPr>
          <w:color w:val="56575B"/>
          <w:spacing w:val="-1"/>
          <w:sz w:val="16"/>
        </w:rPr>
        <w:t xml:space="preserve"> </w:t>
      </w:r>
      <w:r>
        <w:rPr>
          <w:color w:val="56575B"/>
          <w:sz w:val="16"/>
        </w:rPr>
        <w:t>service</w:t>
      </w:r>
      <w:r>
        <w:rPr>
          <w:color w:val="56575B"/>
          <w:spacing w:val="-1"/>
          <w:sz w:val="16"/>
        </w:rPr>
        <w:t xml:space="preserve"> </w:t>
      </w:r>
      <w:r>
        <w:rPr>
          <w:color w:val="56575B"/>
          <w:sz w:val="16"/>
        </w:rPr>
        <w:t>or</w:t>
      </w:r>
      <w:r>
        <w:rPr>
          <w:color w:val="56575B"/>
          <w:spacing w:val="-2"/>
          <w:sz w:val="16"/>
        </w:rPr>
        <w:t xml:space="preserve"> </w:t>
      </w:r>
      <w:r>
        <w:rPr>
          <w:color w:val="56575B"/>
          <w:sz w:val="16"/>
        </w:rPr>
        <w:t>part</w:t>
      </w:r>
      <w:r>
        <w:rPr>
          <w:color w:val="56575B"/>
          <w:spacing w:val="-2"/>
          <w:sz w:val="16"/>
        </w:rPr>
        <w:t xml:space="preserve"> </w:t>
      </w:r>
      <w:r>
        <w:rPr>
          <w:color w:val="56575B"/>
          <w:sz w:val="16"/>
        </w:rPr>
        <w:t>of its services</w:t>
      </w:r>
      <w:r>
        <w:rPr>
          <w:color w:val="56575B"/>
          <w:spacing w:val="-2"/>
          <w:sz w:val="16"/>
        </w:rPr>
        <w:t xml:space="preserve"> </w:t>
      </w:r>
      <w:r>
        <w:rPr>
          <w:color w:val="56575B"/>
          <w:sz w:val="16"/>
        </w:rPr>
        <w:t>for</w:t>
      </w:r>
      <w:r>
        <w:rPr>
          <w:color w:val="56575B"/>
          <w:spacing w:val="-2"/>
          <w:sz w:val="16"/>
        </w:rPr>
        <w:t xml:space="preserve"> </w:t>
      </w:r>
      <w:r>
        <w:rPr>
          <w:color w:val="56575B"/>
          <w:sz w:val="16"/>
        </w:rPr>
        <w:t>any</w:t>
      </w:r>
      <w:r>
        <w:rPr>
          <w:color w:val="56575B"/>
          <w:spacing w:val="-2"/>
          <w:sz w:val="16"/>
        </w:rPr>
        <w:t xml:space="preserve"> </w:t>
      </w:r>
      <w:r>
        <w:rPr>
          <w:color w:val="56575B"/>
          <w:sz w:val="16"/>
        </w:rPr>
        <w:t>reason</w:t>
      </w:r>
      <w:r>
        <w:rPr>
          <w:color w:val="56575B"/>
          <w:spacing w:val="-4"/>
          <w:sz w:val="16"/>
        </w:rPr>
        <w:t xml:space="preserve"> </w:t>
      </w:r>
      <w:r>
        <w:rPr>
          <w:color w:val="56575B"/>
          <w:sz w:val="16"/>
        </w:rPr>
        <w:t>at any</w:t>
      </w:r>
      <w:r>
        <w:rPr>
          <w:color w:val="56575B"/>
          <w:spacing w:val="-2"/>
          <w:sz w:val="16"/>
        </w:rPr>
        <w:t xml:space="preserve"> </w:t>
      </w:r>
      <w:r>
        <w:rPr>
          <w:color w:val="56575B"/>
          <w:sz w:val="16"/>
        </w:rPr>
        <w:t>given</w:t>
      </w:r>
      <w:r>
        <w:rPr>
          <w:color w:val="56575B"/>
          <w:spacing w:val="-2"/>
          <w:sz w:val="16"/>
        </w:rPr>
        <w:t xml:space="preserve"> </w:t>
      </w:r>
      <w:r>
        <w:rPr>
          <w:color w:val="56575B"/>
          <w:sz w:val="16"/>
        </w:rPr>
        <w:t>time,</w:t>
      </w:r>
      <w:r>
        <w:rPr>
          <w:color w:val="56575B"/>
          <w:spacing w:val="-2"/>
          <w:sz w:val="16"/>
        </w:rPr>
        <w:t xml:space="preserve"> </w:t>
      </w:r>
      <w:r>
        <w:rPr>
          <w:color w:val="56575B"/>
          <w:sz w:val="16"/>
        </w:rPr>
        <w:t>and</w:t>
      </w:r>
      <w:r>
        <w:rPr>
          <w:color w:val="56575B"/>
          <w:spacing w:val="-2"/>
          <w:sz w:val="16"/>
        </w:rPr>
        <w:t xml:space="preserve"> </w:t>
      </w:r>
      <w:r>
        <w:rPr>
          <w:color w:val="56575B"/>
          <w:sz w:val="16"/>
        </w:rPr>
        <w:t>as</w:t>
      </w:r>
      <w:r>
        <w:rPr>
          <w:color w:val="56575B"/>
          <w:spacing w:val="-2"/>
          <w:sz w:val="16"/>
        </w:rPr>
        <w:t xml:space="preserve"> </w:t>
      </w:r>
      <w:r>
        <w:rPr>
          <w:color w:val="56575B"/>
          <w:sz w:val="16"/>
        </w:rPr>
        <w:t>it</w:t>
      </w:r>
      <w:r>
        <w:rPr>
          <w:color w:val="56575B"/>
          <w:spacing w:val="-2"/>
          <w:sz w:val="16"/>
        </w:rPr>
        <w:t xml:space="preserve"> </w:t>
      </w:r>
      <w:r>
        <w:rPr>
          <w:color w:val="56575B"/>
          <w:sz w:val="16"/>
        </w:rPr>
        <w:t>may</w:t>
      </w:r>
      <w:r>
        <w:rPr>
          <w:color w:val="56575B"/>
          <w:spacing w:val="-2"/>
          <w:sz w:val="16"/>
        </w:rPr>
        <w:t xml:space="preserve"> </w:t>
      </w:r>
      <w:r>
        <w:rPr>
          <w:color w:val="56575B"/>
          <w:sz w:val="16"/>
        </w:rPr>
        <w:t>see</w:t>
      </w:r>
      <w:r>
        <w:rPr>
          <w:color w:val="56575B"/>
          <w:spacing w:val="-2"/>
          <w:sz w:val="16"/>
        </w:rPr>
        <w:t xml:space="preserve"> </w:t>
      </w:r>
      <w:r>
        <w:rPr>
          <w:color w:val="56575B"/>
          <w:sz w:val="16"/>
        </w:rPr>
        <w:t>fit.</w:t>
      </w:r>
    </w:p>
    <w:p w14:paraId="6A3BC966">
      <w:pPr>
        <w:pStyle w:val="9"/>
        <w:spacing w:before="172"/>
      </w:pPr>
    </w:p>
    <w:p w14:paraId="5E7BE2A8">
      <w:pPr>
        <w:pStyle w:val="6"/>
        <w:numPr>
          <w:ilvl w:val="0"/>
          <w:numId w:val="1"/>
        </w:numPr>
        <w:tabs>
          <w:tab w:val="left" w:pos="608"/>
        </w:tabs>
        <w:spacing w:before="0" w:after="0" w:line="240" w:lineRule="auto"/>
        <w:ind w:left="608" w:right="0" w:hanging="183"/>
        <w:jc w:val="left"/>
        <w:rPr>
          <w:color w:val="56575B"/>
        </w:rPr>
      </w:pPr>
      <w:bookmarkStart w:id="13" w:name="8.Copyrights"/>
      <w:bookmarkEnd w:id="13"/>
      <w:r>
        <w:rPr>
          <w:color w:val="56575B"/>
          <w:spacing w:val="-2"/>
        </w:rPr>
        <w:t>Copyrights</w:t>
      </w:r>
    </w:p>
    <w:p w14:paraId="0512ADBE">
      <w:pPr>
        <w:pStyle w:val="9"/>
        <w:spacing w:before="76"/>
        <w:rPr>
          <w:rFonts w:ascii="Arial"/>
          <w:b/>
        </w:rPr>
      </w:pPr>
    </w:p>
    <w:p w14:paraId="2EEA966E">
      <w:pPr>
        <w:pStyle w:val="11"/>
        <w:numPr>
          <w:ilvl w:val="1"/>
          <w:numId w:val="1"/>
        </w:numPr>
        <w:tabs>
          <w:tab w:val="left" w:pos="1145"/>
        </w:tabs>
        <w:spacing w:before="0" w:after="0" w:line="290" w:lineRule="auto"/>
        <w:ind w:left="1145" w:right="743" w:hanging="723"/>
        <w:jc w:val="left"/>
        <w:rPr>
          <w:sz w:val="16"/>
        </w:rPr>
      </w:pPr>
      <w:r>
        <w:rPr>
          <w:color w:val="56575B"/>
          <w:sz w:val="16"/>
        </w:rPr>
        <w:t>The</w:t>
      </w:r>
      <w:r>
        <w:rPr>
          <w:color w:val="56575B"/>
          <w:spacing w:val="-1"/>
          <w:sz w:val="16"/>
        </w:rPr>
        <w:t xml:space="preserve"> </w:t>
      </w:r>
      <w:r>
        <w:rPr>
          <w:color w:val="56575B"/>
          <w:sz w:val="16"/>
        </w:rPr>
        <w:t>Client acknowledges that the</w:t>
      </w:r>
      <w:r>
        <w:rPr>
          <w:color w:val="56575B"/>
          <w:spacing w:val="-1"/>
          <w:sz w:val="16"/>
        </w:rPr>
        <w:t xml:space="preserve"> </w:t>
      </w:r>
      <w:r>
        <w:rPr>
          <w:color w:val="56575B"/>
          <w:sz w:val="16"/>
        </w:rPr>
        <w:t>Bank owns and will continue to own all property rights in the software, documentation and</w:t>
      </w:r>
      <w:r>
        <w:rPr>
          <w:color w:val="56575B"/>
          <w:spacing w:val="-1"/>
          <w:sz w:val="16"/>
        </w:rPr>
        <w:t xml:space="preserve"> </w:t>
      </w:r>
      <w:r>
        <w:rPr>
          <w:color w:val="56575B"/>
          <w:sz w:val="16"/>
        </w:rPr>
        <w:t>trade secrets (including</w:t>
      </w:r>
      <w:r>
        <w:rPr>
          <w:color w:val="56575B"/>
          <w:spacing w:val="-1"/>
          <w:sz w:val="16"/>
        </w:rPr>
        <w:t xml:space="preserve"> </w:t>
      </w:r>
      <w:r>
        <w:rPr>
          <w:color w:val="56575B"/>
          <w:sz w:val="16"/>
        </w:rPr>
        <w:t>but</w:t>
      </w:r>
      <w:r>
        <w:rPr>
          <w:color w:val="56575B"/>
          <w:spacing w:val="-2"/>
          <w:sz w:val="16"/>
        </w:rPr>
        <w:t xml:space="preserve"> </w:t>
      </w:r>
      <w:r>
        <w:rPr>
          <w:color w:val="56575B"/>
          <w:sz w:val="16"/>
        </w:rPr>
        <w:t>not limited</w:t>
      </w:r>
      <w:r>
        <w:rPr>
          <w:color w:val="56575B"/>
          <w:spacing w:val="-2"/>
          <w:sz w:val="16"/>
        </w:rPr>
        <w:t xml:space="preserve"> </w:t>
      </w:r>
      <w:r>
        <w:rPr>
          <w:color w:val="56575B"/>
          <w:sz w:val="16"/>
        </w:rPr>
        <w:t>to</w:t>
      </w:r>
      <w:r>
        <w:rPr>
          <w:color w:val="56575B"/>
          <w:spacing w:val="-4"/>
          <w:sz w:val="16"/>
        </w:rPr>
        <w:t xml:space="preserve"> </w:t>
      </w:r>
      <w:r>
        <w:rPr>
          <w:color w:val="56575B"/>
          <w:sz w:val="16"/>
        </w:rPr>
        <w:t>any new</w:t>
      </w:r>
      <w:r>
        <w:rPr>
          <w:color w:val="56575B"/>
          <w:spacing w:val="-2"/>
          <w:sz w:val="16"/>
        </w:rPr>
        <w:t xml:space="preserve"> </w:t>
      </w:r>
      <w:r>
        <w:rPr>
          <w:color w:val="56575B"/>
          <w:sz w:val="16"/>
        </w:rPr>
        <w:t>releases</w:t>
      </w:r>
      <w:r>
        <w:rPr>
          <w:color w:val="56575B"/>
          <w:spacing w:val="-2"/>
          <w:sz w:val="16"/>
        </w:rPr>
        <w:t xml:space="preserve"> </w:t>
      </w:r>
      <w:r>
        <w:rPr>
          <w:color w:val="56575B"/>
          <w:sz w:val="16"/>
        </w:rPr>
        <w:t>and</w:t>
      </w:r>
      <w:r>
        <w:rPr>
          <w:color w:val="56575B"/>
          <w:spacing w:val="-2"/>
          <w:sz w:val="16"/>
        </w:rPr>
        <w:t xml:space="preserve"> </w:t>
      </w:r>
      <w:r>
        <w:rPr>
          <w:color w:val="56575B"/>
          <w:sz w:val="16"/>
        </w:rPr>
        <w:t>any</w:t>
      </w:r>
      <w:r>
        <w:rPr>
          <w:color w:val="56575B"/>
          <w:spacing w:val="-2"/>
          <w:sz w:val="16"/>
        </w:rPr>
        <w:t xml:space="preserve"> </w:t>
      </w:r>
      <w:r>
        <w:rPr>
          <w:color w:val="56575B"/>
          <w:sz w:val="16"/>
        </w:rPr>
        <w:t>parameterisation,</w:t>
      </w:r>
      <w:r>
        <w:rPr>
          <w:color w:val="56575B"/>
          <w:spacing w:val="-2"/>
          <w:sz w:val="16"/>
        </w:rPr>
        <w:t xml:space="preserve"> </w:t>
      </w:r>
      <w:r>
        <w:rPr>
          <w:color w:val="56575B"/>
          <w:sz w:val="16"/>
        </w:rPr>
        <w:t>modifications or</w:t>
      </w:r>
      <w:r>
        <w:rPr>
          <w:color w:val="56575B"/>
          <w:spacing w:val="-2"/>
          <w:sz w:val="16"/>
        </w:rPr>
        <w:t xml:space="preserve"> </w:t>
      </w:r>
      <w:r>
        <w:rPr>
          <w:color w:val="56575B"/>
          <w:sz w:val="16"/>
        </w:rPr>
        <w:t>translations made</w:t>
      </w:r>
      <w:r>
        <w:rPr>
          <w:color w:val="56575B"/>
          <w:spacing w:val="-4"/>
          <w:sz w:val="16"/>
        </w:rPr>
        <w:t xml:space="preserve"> </w:t>
      </w:r>
      <w:r>
        <w:rPr>
          <w:color w:val="56575B"/>
          <w:sz w:val="16"/>
        </w:rPr>
        <w:t>by</w:t>
      </w:r>
      <w:r>
        <w:rPr>
          <w:color w:val="56575B"/>
          <w:spacing w:val="-2"/>
          <w:sz w:val="16"/>
        </w:rPr>
        <w:t xml:space="preserve"> </w:t>
      </w:r>
      <w:r>
        <w:rPr>
          <w:color w:val="56575B"/>
          <w:sz w:val="16"/>
        </w:rPr>
        <w:t>the</w:t>
      </w:r>
      <w:r>
        <w:rPr>
          <w:color w:val="56575B"/>
          <w:spacing w:val="-2"/>
          <w:sz w:val="16"/>
        </w:rPr>
        <w:t xml:space="preserve"> </w:t>
      </w:r>
      <w:r>
        <w:rPr>
          <w:color w:val="56575B"/>
          <w:sz w:val="16"/>
        </w:rPr>
        <w:t>Bank</w:t>
      </w:r>
      <w:r>
        <w:rPr>
          <w:color w:val="56575B"/>
          <w:spacing w:val="-4"/>
          <w:sz w:val="16"/>
        </w:rPr>
        <w:t xml:space="preserve"> </w:t>
      </w:r>
      <w:r>
        <w:rPr>
          <w:color w:val="56575B"/>
          <w:sz w:val="16"/>
        </w:rPr>
        <w:t>or</w:t>
      </w:r>
      <w:r>
        <w:rPr>
          <w:color w:val="56575B"/>
          <w:spacing w:val="-2"/>
          <w:sz w:val="16"/>
        </w:rPr>
        <w:t xml:space="preserve"> </w:t>
      </w:r>
      <w:r>
        <w:rPr>
          <w:color w:val="56575B"/>
          <w:sz w:val="16"/>
        </w:rPr>
        <w:t>its</w:t>
      </w:r>
      <w:r>
        <w:rPr>
          <w:color w:val="56575B"/>
          <w:spacing w:val="-2"/>
          <w:sz w:val="16"/>
        </w:rPr>
        <w:t xml:space="preserve"> </w:t>
      </w:r>
      <w:r>
        <w:rPr>
          <w:color w:val="56575B"/>
          <w:sz w:val="16"/>
        </w:rPr>
        <w:t>agents),</w:t>
      </w:r>
      <w:r>
        <w:rPr>
          <w:color w:val="56575B"/>
          <w:spacing w:val="-2"/>
          <w:sz w:val="16"/>
        </w:rPr>
        <w:t xml:space="preserve"> </w:t>
      </w:r>
      <w:r>
        <w:rPr>
          <w:color w:val="56575B"/>
          <w:sz w:val="16"/>
        </w:rPr>
        <w:t>and further</w:t>
      </w:r>
      <w:r>
        <w:rPr>
          <w:color w:val="56575B"/>
          <w:spacing w:val="-2"/>
          <w:sz w:val="16"/>
        </w:rPr>
        <w:t xml:space="preserve"> </w:t>
      </w:r>
      <w:r>
        <w:rPr>
          <w:color w:val="56575B"/>
          <w:sz w:val="16"/>
        </w:rPr>
        <w:t>acknowledges that</w:t>
      </w:r>
      <w:r>
        <w:rPr>
          <w:color w:val="56575B"/>
          <w:spacing w:val="-4"/>
          <w:sz w:val="16"/>
        </w:rPr>
        <w:t xml:space="preserve"> </w:t>
      </w:r>
      <w:r>
        <w:rPr>
          <w:color w:val="56575B"/>
          <w:sz w:val="16"/>
        </w:rPr>
        <w:t>the copyright and</w:t>
      </w:r>
      <w:r>
        <w:rPr>
          <w:color w:val="56575B"/>
          <w:spacing w:val="-2"/>
          <w:sz w:val="16"/>
        </w:rPr>
        <w:t xml:space="preserve"> </w:t>
      </w:r>
      <w:r>
        <w:rPr>
          <w:color w:val="56575B"/>
          <w:sz w:val="16"/>
        </w:rPr>
        <w:t>other industrial intellectual property and marketing rights in such software</w:t>
      </w:r>
      <w:r>
        <w:rPr>
          <w:color w:val="56575B"/>
          <w:spacing w:val="-2"/>
          <w:sz w:val="16"/>
        </w:rPr>
        <w:t xml:space="preserve"> </w:t>
      </w:r>
      <w:r>
        <w:rPr>
          <w:color w:val="56575B"/>
          <w:sz w:val="16"/>
        </w:rPr>
        <w:t>and documentation shall be and shall remain the sole property of the Bank as aforesaid.</w:t>
      </w:r>
    </w:p>
    <w:p w14:paraId="6206320F">
      <w:pPr>
        <w:pStyle w:val="9"/>
        <w:spacing w:before="37"/>
      </w:pPr>
    </w:p>
    <w:p w14:paraId="23336337">
      <w:pPr>
        <w:pStyle w:val="11"/>
        <w:numPr>
          <w:ilvl w:val="1"/>
          <w:numId w:val="1"/>
        </w:numPr>
        <w:tabs>
          <w:tab w:val="left" w:pos="1145"/>
        </w:tabs>
        <w:spacing w:before="0" w:after="0" w:line="292" w:lineRule="auto"/>
        <w:ind w:left="1145" w:right="872" w:hanging="723"/>
        <w:jc w:val="left"/>
        <w:rPr>
          <w:sz w:val="16"/>
        </w:rPr>
      </w:pPr>
      <w:r>
        <w:rPr>
          <w:color w:val="56575B"/>
          <w:sz w:val="16"/>
        </w:rPr>
        <w:t>The</w:t>
      </w:r>
      <w:r>
        <w:rPr>
          <w:color w:val="56575B"/>
          <w:spacing w:val="-6"/>
          <w:sz w:val="16"/>
        </w:rPr>
        <w:t xml:space="preserve"> </w:t>
      </w:r>
      <w:r>
        <w:rPr>
          <w:color w:val="56575B"/>
          <w:sz w:val="16"/>
        </w:rPr>
        <w:t>Client shall indemnify</w:t>
      </w:r>
      <w:r>
        <w:rPr>
          <w:color w:val="56575B"/>
          <w:spacing w:val="-2"/>
          <w:sz w:val="16"/>
        </w:rPr>
        <w:t xml:space="preserve"> </w:t>
      </w:r>
      <w:r>
        <w:rPr>
          <w:color w:val="56575B"/>
          <w:sz w:val="16"/>
        </w:rPr>
        <w:t>the</w:t>
      </w:r>
      <w:r>
        <w:rPr>
          <w:color w:val="56575B"/>
          <w:spacing w:val="-4"/>
          <w:sz w:val="16"/>
        </w:rPr>
        <w:t xml:space="preserve"> </w:t>
      </w:r>
      <w:r>
        <w:rPr>
          <w:color w:val="56575B"/>
          <w:sz w:val="16"/>
        </w:rPr>
        <w:t>Bank</w:t>
      </w:r>
      <w:r>
        <w:rPr>
          <w:color w:val="56575B"/>
          <w:spacing w:val="-2"/>
          <w:sz w:val="16"/>
        </w:rPr>
        <w:t xml:space="preserve"> </w:t>
      </w:r>
      <w:r>
        <w:rPr>
          <w:color w:val="56575B"/>
          <w:sz w:val="16"/>
        </w:rPr>
        <w:t>against</w:t>
      </w:r>
      <w:r>
        <w:rPr>
          <w:color w:val="56575B"/>
          <w:spacing w:val="-2"/>
          <w:sz w:val="16"/>
        </w:rPr>
        <w:t xml:space="preserve"> </w:t>
      </w:r>
      <w:r>
        <w:rPr>
          <w:color w:val="56575B"/>
          <w:sz w:val="16"/>
        </w:rPr>
        <w:t>any</w:t>
      </w:r>
      <w:r>
        <w:rPr>
          <w:color w:val="56575B"/>
          <w:spacing w:val="-2"/>
          <w:sz w:val="16"/>
        </w:rPr>
        <w:t xml:space="preserve"> </w:t>
      </w:r>
      <w:r>
        <w:rPr>
          <w:color w:val="56575B"/>
          <w:sz w:val="16"/>
        </w:rPr>
        <w:t>claims</w:t>
      </w:r>
      <w:r>
        <w:rPr>
          <w:color w:val="56575B"/>
          <w:spacing w:val="-2"/>
          <w:sz w:val="16"/>
        </w:rPr>
        <w:t xml:space="preserve"> </w:t>
      </w:r>
      <w:r>
        <w:rPr>
          <w:color w:val="56575B"/>
          <w:sz w:val="16"/>
        </w:rPr>
        <w:t>for</w:t>
      </w:r>
      <w:r>
        <w:rPr>
          <w:color w:val="56575B"/>
          <w:spacing w:val="-2"/>
          <w:sz w:val="16"/>
        </w:rPr>
        <w:t xml:space="preserve"> </w:t>
      </w:r>
      <w:r>
        <w:rPr>
          <w:color w:val="56575B"/>
          <w:sz w:val="16"/>
        </w:rPr>
        <w:t>damages</w:t>
      </w:r>
      <w:r>
        <w:rPr>
          <w:color w:val="56575B"/>
          <w:spacing w:val="-4"/>
          <w:sz w:val="16"/>
        </w:rPr>
        <w:t xml:space="preserve"> </w:t>
      </w:r>
      <w:r>
        <w:rPr>
          <w:color w:val="56575B"/>
          <w:sz w:val="16"/>
        </w:rPr>
        <w:t>or</w:t>
      </w:r>
      <w:r>
        <w:rPr>
          <w:color w:val="56575B"/>
          <w:spacing w:val="-4"/>
          <w:sz w:val="16"/>
        </w:rPr>
        <w:t xml:space="preserve"> </w:t>
      </w:r>
      <w:r>
        <w:rPr>
          <w:color w:val="56575B"/>
          <w:sz w:val="16"/>
        </w:rPr>
        <w:t>costs</w:t>
      </w:r>
      <w:r>
        <w:rPr>
          <w:color w:val="56575B"/>
          <w:spacing w:val="-2"/>
          <w:sz w:val="16"/>
        </w:rPr>
        <w:t xml:space="preserve"> </w:t>
      </w:r>
      <w:r>
        <w:rPr>
          <w:color w:val="56575B"/>
          <w:sz w:val="16"/>
        </w:rPr>
        <w:t>incurred</w:t>
      </w:r>
      <w:r>
        <w:rPr>
          <w:color w:val="56575B"/>
          <w:spacing w:val="-2"/>
          <w:sz w:val="16"/>
        </w:rPr>
        <w:t xml:space="preserve"> </w:t>
      </w:r>
      <w:r>
        <w:rPr>
          <w:color w:val="56575B"/>
          <w:sz w:val="16"/>
        </w:rPr>
        <w:t>by</w:t>
      </w:r>
      <w:r>
        <w:rPr>
          <w:color w:val="56575B"/>
          <w:spacing w:val="-2"/>
          <w:sz w:val="16"/>
        </w:rPr>
        <w:t xml:space="preserve"> </w:t>
      </w:r>
      <w:r>
        <w:rPr>
          <w:color w:val="56575B"/>
          <w:sz w:val="16"/>
        </w:rPr>
        <w:t>the</w:t>
      </w:r>
      <w:r>
        <w:rPr>
          <w:color w:val="56575B"/>
          <w:spacing w:val="-4"/>
          <w:sz w:val="16"/>
        </w:rPr>
        <w:t xml:space="preserve"> </w:t>
      </w:r>
      <w:r>
        <w:rPr>
          <w:color w:val="56575B"/>
          <w:sz w:val="16"/>
        </w:rPr>
        <w:t>Bank</w:t>
      </w:r>
      <w:r>
        <w:rPr>
          <w:color w:val="56575B"/>
          <w:spacing w:val="-4"/>
          <w:sz w:val="16"/>
        </w:rPr>
        <w:t xml:space="preserve"> </w:t>
      </w:r>
      <w:r>
        <w:rPr>
          <w:color w:val="56575B"/>
          <w:sz w:val="16"/>
        </w:rPr>
        <w:t>in</w:t>
      </w:r>
      <w:r>
        <w:rPr>
          <w:color w:val="56575B"/>
          <w:spacing w:val="-2"/>
          <w:sz w:val="16"/>
        </w:rPr>
        <w:t xml:space="preserve"> </w:t>
      </w:r>
      <w:r>
        <w:rPr>
          <w:color w:val="56575B"/>
          <w:sz w:val="16"/>
        </w:rPr>
        <w:t>consequence</w:t>
      </w:r>
      <w:r>
        <w:rPr>
          <w:color w:val="56575B"/>
          <w:spacing w:val="-4"/>
          <w:sz w:val="16"/>
        </w:rPr>
        <w:t xml:space="preserve"> </w:t>
      </w:r>
      <w:r>
        <w:rPr>
          <w:color w:val="56575B"/>
          <w:sz w:val="16"/>
        </w:rPr>
        <w:t>of</w:t>
      </w:r>
      <w:r>
        <w:rPr>
          <w:color w:val="56575B"/>
          <w:spacing w:val="-2"/>
          <w:sz w:val="16"/>
        </w:rPr>
        <w:t xml:space="preserve"> </w:t>
      </w:r>
      <w:r>
        <w:rPr>
          <w:color w:val="56575B"/>
          <w:sz w:val="16"/>
        </w:rPr>
        <w:t>breach</w:t>
      </w:r>
      <w:r>
        <w:rPr>
          <w:color w:val="56575B"/>
          <w:spacing w:val="-4"/>
          <w:sz w:val="16"/>
        </w:rPr>
        <w:t xml:space="preserve"> </w:t>
      </w:r>
      <w:r>
        <w:rPr>
          <w:color w:val="56575B"/>
          <w:sz w:val="16"/>
        </w:rPr>
        <w:t>of</w:t>
      </w:r>
      <w:r>
        <w:rPr>
          <w:color w:val="56575B"/>
          <w:spacing w:val="-2"/>
          <w:sz w:val="16"/>
        </w:rPr>
        <w:t xml:space="preserve"> </w:t>
      </w:r>
      <w:r>
        <w:rPr>
          <w:color w:val="56575B"/>
          <w:sz w:val="16"/>
        </w:rPr>
        <w:t>copyright through</w:t>
      </w:r>
      <w:r>
        <w:rPr>
          <w:color w:val="56575B"/>
          <w:spacing w:val="22"/>
          <w:sz w:val="16"/>
        </w:rPr>
        <w:t xml:space="preserve"> </w:t>
      </w:r>
      <w:r>
        <w:rPr>
          <w:color w:val="56575B"/>
          <w:sz w:val="16"/>
        </w:rPr>
        <w:t>release</w:t>
      </w:r>
      <w:r>
        <w:rPr>
          <w:color w:val="56575B"/>
          <w:spacing w:val="26"/>
          <w:sz w:val="16"/>
        </w:rPr>
        <w:t xml:space="preserve"> </w:t>
      </w:r>
      <w:r>
        <w:rPr>
          <w:color w:val="56575B"/>
          <w:sz w:val="16"/>
        </w:rPr>
        <w:t>of</w:t>
      </w:r>
      <w:r>
        <w:rPr>
          <w:color w:val="56575B"/>
          <w:spacing w:val="24"/>
          <w:sz w:val="16"/>
        </w:rPr>
        <w:t xml:space="preserve"> </w:t>
      </w:r>
      <w:r>
        <w:rPr>
          <w:color w:val="56575B"/>
          <w:sz w:val="16"/>
        </w:rPr>
        <w:t>such</w:t>
      </w:r>
      <w:r>
        <w:rPr>
          <w:color w:val="56575B"/>
          <w:spacing w:val="26"/>
          <w:sz w:val="16"/>
        </w:rPr>
        <w:t xml:space="preserve"> </w:t>
      </w:r>
      <w:r>
        <w:rPr>
          <w:color w:val="56575B"/>
          <w:sz w:val="16"/>
        </w:rPr>
        <w:t>documents,</w:t>
      </w:r>
      <w:r>
        <w:rPr>
          <w:color w:val="56575B"/>
          <w:spacing w:val="32"/>
          <w:sz w:val="16"/>
        </w:rPr>
        <w:t xml:space="preserve"> </w:t>
      </w:r>
      <w:r>
        <w:rPr>
          <w:color w:val="56575B"/>
          <w:sz w:val="16"/>
        </w:rPr>
        <w:t>software</w:t>
      </w:r>
      <w:r>
        <w:rPr>
          <w:color w:val="56575B"/>
          <w:spacing w:val="22"/>
          <w:sz w:val="16"/>
        </w:rPr>
        <w:t xml:space="preserve"> </w:t>
      </w:r>
      <w:r>
        <w:rPr>
          <w:color w:val="56575B"/>
          <w:sz w:val="16"/>
        </w:rPr>
        <w:t>and/or</w:t>
      </w:r>
      <w:r>
        <w:rPr>
          <w:color w:val="56575B"/>
          <w:spacing w:val="28"/>
          <w:sz w:val="16"/>
        </w:rPr>
        <w:t xml:space="preserve"> </w:t>
      </w:r>
      <w:r>
        <w:rPr>
          <w:color w:val="56575B"/>
          <w:sz w:val="16"/>
        </w:rPr>
        <w:t>copies</w:t>
      </w:r>
      <w:r>
        <w:rPr>
          <w:color w:val="56575B"/>
          <w:spacing w:val="24"/>
          <w:sz w:val="16"/>
        </w:rPr>
        <w:t xml:space="preserve"> </w:t>
      </w:r>
      <w:r>
        <w:rPr>
          <w:color w:val="56575B"/>
          <w:sz w:val="16"/>
        </w:rPr>
        <w:t>to</w:t>
      </w:r>
      <w:r>
        <w:rPr>
          <w:color w:val="56575B"/>
          <w:spacing w:val="22"/>
          <w:sz w:val="16"/>
        </w:rPr>
        <w:t xml:space="preserve"> </w:t>
      </w:r>
      <w:r>
        <w:rPr>
          <w:color w:val="56575B"/>
          <w:sz w:val="16"/>
        </w:rPr>
        <w:t>third</w:t>
      </w:r>
      <w:r>
        <w:rPr>
          <w:color w:val="56575B"/>
          <w:spacing w:val="28"/>
          <w:sz w:val="16"/>
        </w:rPr>
        <w:t xml:space="preserve"> </w:t>
      </w:r>
      <w:r>
        <w:rPr>
          <w:color w:val="56575B"/>
          <w:sz w:val="16"/>
        </w:rPr>
        <w:t>parties</w:t>
      </w:r>
      <w:r>
        <w:rPr>
          <w:color w:val="56575B"/>
          <w:spacing w:val="24"/>
          <w:sz w:val="16"/>
        </w:rPr>
        <w:t xml:space="preserve"> </w:t>
      </w:r>
      <w:r>
        <w:rPr>
          <w:color w:val="56575B"/>
          <w:sz w:val="16"/>
        </w:rPr>
        <w:t>without</w:t>
      </w:r>
      <w:r>
        <w:rPr>
          <w:color w:val="56575B"/>
          <w:spacing w:val="24"/>
          <w:sz w:val="16"/>
        </w:rPr>
        <w:t xml:space="preserve"> </w:t>
      </w:r>
      <w:r>
        <w:rPr>
          <w:color w:val="56575B"/>
          <w:sz w:val="16"/>
        </w:rPr>
        <w:t>the</w:t>
      </w:r>
      <w:r>
        <w:rPr>
          <w:color w:val="56575B"/>
          <w:spacing w:val="22"/>
          <w:sz w:val="16"/>
        </w:rPr>
        <w:t xml:space="preserve"> </w:t>
      </w:r>
      <w:r>
        <w:rPr>
          <w:color w:val="56575B"/>
          <w:sz w:val="16"/>
        </w:rPr>
        <w:t>written</w:t>
      </w:r>
      <w:r>
        <w:rPr>
          <w:color w:val="56575B"/>
          <w:spacing w:val="28"/>
          <w:sz w:val="16"/>
        </w:rPr>
        <w:t xml:space="preserve"> </w:t>
      </w:r>
      <w:r>
        <w:rPr>
          <w:color w:val="56575B"/>
          <w:sz w:val="16"/>
        </w:rPr>
        <w:t>consent</w:t>
      </w:r>
      <w:r>
        <w:rPr>
          <w:color w:val="56575B"/>
          <w:spacing w:val="29"/>
          <w:sz w:val="16"/>
        </w:rPr>
        <w:t xml:space="preserve"> </w:t>
      </w:r>
      <w:r>
        <w:rPr>
          <w:color w:val="56575B"/>
          <w:sz w:val="16"/>
        </w:rPr>
        <w:t>of</w:t>
      </w:r>
      <w:r>
        <w:rPr>
          <w:color w:val="56575B"/>
          <w:spacing w:val="27"/>
          <w:sz w:val="16"/>
        </w:rPr>
        <w:t xml:space="preserve"> </w:t>
      </w:r>
      <w:r>
        <w:rPr>
          <w:color w:val="56575B"/>
          <w:sz w:val="16"/>
        </w:rPr>
        <w:t>the</w:t>
      </w:r>
      <w:r>
        <w:rPr>
          <w:color w:val="56575B"/>
          <w:spacing w:val="28"/>
          <w:sz w:val="16"/>
        </w:rPr>
        <w:t xml:space="preserve"> </w:t>
      </w:r>
      <w:r>
        <w:rPr>
          <w:color w:val="56575B"/>
          <w:sz w:val="16"/>
        </w:rPr>
        <w:t>Bank.</w:t>
      </w:r>
    </w:p>
    <w:p w14:paraId="2879A49A">
      <w:pPr>
        <w:pStyle w:val="9"/>
        <w:spacing w:before="37"/>
      </w:pPr>
    </w:p>
    <w:p w14:paraId="72541519">
      <w:pPr>
        <w:pStyle w:val="11"/>
        <w:numPr>
          <w:ilvl w:val="1"/>
          <w:numId w:val="1"/>
        </w:numPr>
        <w:tabs>
          <w:tab w:val="left" w:pos="1145"/>
        </w:tabs>
        <w:spacing w:before="0" w:after="0" w:line="292" w:lineRule="auto"/>
        <w:ind w:left="1145" w:right="647" w:hanging="723"/>
        <w:jc w:val="left"/>
        <w:rPr>
          <w:sz w:val="16"/>
        </w:rPr>
      </w:pPr>
      <w:r>
        <w:rPr>
          <w:color w:val="56575B"/>
          <w:sz w:val="16"/>
        </w:rPr>
        <w:t>The</w:t>
      </w:r>
      <w:r>
        <w:rPr>
          <w:color w:val="56575B"/>
          <w:spacing w:val="-4"/>
          <w:sz w:val="16"/>
        </w:rPr>
        <w:t xml:space="preserve"> </w:t>
      </w:r>
      <w:r>
        <w:rPr>
          <w:color w:val="56575B"/>
          <w:sz w:val="16"/>
        </w:rPr>
        <w:t>Client undertakes</w:t>
      </w:r>
      <w:r>
        <w:rPr>
          <w:color w:val="56575B"/>
          <w:spacing w:val="-2"/>
          <w:sz w:val="16"/>
        </w:rPr>
        <w:t xml:space="preserve"> </w:t>
      </w:r>
      <w:r>
        <w:rPr>
          <w:color w:val="56575B"/>
          <w:sz w:val="16"/>
        </w:rPr>
        <w:t>not</w:t>
      </w:r>
      <w:r>
        <w:rPr>
          <w:color w:val="56575B"/>
          <w:spacing w:val="-2"/>
          <w:sz w:val="16"/>
        </w:rPr>
        <w:t xml:space="preserve"> </w:t>
      </w:r>
      <w:r>
        <w:rPr>
          <w:color w:val="56575B"/>
          <w:sz w:val="16"/>
        </w:rPr>
        <w:t>to</w:t>
      </w:r>
      <w:r>
        <w:rPr>
          <w:color w:val="56575B"/>
          <w:spacing w:val="-4"/>
          <w:sz w:val="16"/>
        </w:rPr>
        <w:t xml:space="preserve"> </w:t>
      </w:r>
      <w:r>
        <w:rPr>
          <w:color w:val="56575B"/>
          <w:sz w:val="16"/>
        </w:rPr>
        <w:t>make</w:t>
      </w:r>
      <w:r>
        <w:rPr>
          <w:color w:val="56575B"/>
          <w:spacing w:val="-1"/>
          <w:sz w:val="16"/>
        </w:rPr>
        <w:t xml:space="preserve"> </w:t>
      </w:r>
      <w:r>
        <w:rPr>
          <w:color w:val="56575B"/>
          <w:sz w:val="16"/>
        </w:rPr>
        <w:t>or</w:t>
      </w:r>
      <w:r>
        <w:rPr>
          <w:color w:val="56575B"/>
          <w:spacing w:val="-2"/>
          <w:sz w:val="16"/>
        </w:rPr>
        <w:t xml:space="preserve"> </w:t>
      </w:r>
      <w:r>
        <w:rPr>
          <w:color w:val="56575B"/>
          <w:sz w:val="16"/>
        </w:rPr>
        <w:t>allow</w:t>
      </w:r>
      <w:r>
        <w:rPr>
          <w:color w:val="56575B"/>
          <w:spacing w:val="-2"/>
          <w:sz w:val="16"/>
        </w:rPr>
        <w:t xml:space="preserve"> </w:t>
      </w:r>
      <w:r>
        <w:rPr>
          <w:color w:val="56575B"/>
          <w:sz w:val="16"/>
        </w:rPr>
        <w:t>to</w:t>
      </w:r>
      <w:r>
        <w:rPr>
          <w:color w:val="56575B"/>
          <w:spacing w:val="-2"/>
          <w:sz w:val="16"/>
        </w:rPr>
        <w:t xml:space="preserve"> </w:t>
      </w:r>
      <w:r>
        <w:rPr>
          <w:color w:val="56575B"/>
          <w:sz w:val="16"/>
        </w:rPr>
        <w:t>be</w:t>
      </w:r>
      <w:r>
        <w:rPr>
          <w:color w:val="56575B"/>
          <w:spacing w:val="-4"/>
          <w:sz w:val="16"/>
        </w:rPr>
        <w:t xml:space="preserve"> </w:t>
      </w:r>
      <w:r>
        <w:rPr>
          <w:color w:val="56575B"/>
          <w:sz w:val="16"/>
        </w:rPr>
        <w:t>made</w:t>
      </w:r>
      <w:r>
        <w:rPr>
          <w:color w:val="56575B"/>
          <w:spacing w:val="-2"/>
          <w:sz w:val="16"/>
        </w:rPr>
        <w:t xml:space="preserve"> </w:t>
      </w:r>
      <w:r>
        <w:rPr>
          <w:color w:val="56575B"/>
          <w:sz w:val="16"/>
        </w:rPr>
        <w:t>any</w:t>
      </w:r>
      <w:r>
        <w:rPr>
          <w:color w:val="56575B"/>
          <w:spacing w:val="-2"/>
          <w:sz w:val="16"/>
        </w:rPr>
        <w:t xml:space="preserve"> </w:t>
      </w:r>
      <w:r>
        <w:rPr>
          <w:color w:val="56575B"/>
          <w:sz w:val="16"/>
        </w:rPr>
        <w:t>copies of</w:t>
      </w:r>
      <w:r>
        <w:rPr>
          <w:color w:val="56575B"/>
          <w:spacing w:val="-2"/>
          <w:sz w:val="16"/>
        </w:rPr>
        <w:t xml:space="preserve"> </w:t>
      </w:r>
      <w:r>
        <w:rPr>
          <w:color w:val="56575B"/>
          <w:sz w:val="16"/>
        </w:rPr>
        <w:t>the</w:t>
      </w:r>
      <w:r>
        <w:rPr>
          <w:color w:val="56575B"/>
          <w:spacing w:val="-4"/>
          <w:sz w:val="16"/>
        </w:rPr>
        <w:t xml:space="preserve"> </w:t>
      </w:r>
      <w:r>
        <w:rPr>
          <w:color w:val="56575B"/>
          <w:sz w:val="16"/>
        </w:rPr>
        <w:t>software</w:t>
      </w:r>
      <w:r>
        <w:rPr>
          <w:color w:val="56575B"/>
          <w:spacing w:val="-1"/>
          <w:sz w:val="16"/>
        </w:rPr>
        <w:t xml:space="preserve"> </w:t>
      </w:r>
      <w:r>
        <w:rPr>
          <w:color w:val="56575B"/>
          <w:sz w:val="16"/>
        </w:rPr>
        <w:t>or</w:t>
      </w:r>
      <w:r>
        <w:rPr>
          <w:color w:val="56575B"/>
          <w:spacing w:val="-2"/>
          <w:sz w:val="16"/>
        </w:rPr>
        <w:t xml:space="preserve"> </w:t>
      </w:r>
      <w:r>
        <w:rPr>
          <w:color w:val="56575B"/>
          <w:sz w:val="16"/>
        </w:rPr>
        <w:t>documentation, which</w:t>
      </w:r>
      <w:r>
        <w:rPr>
          <w:color w:val="56575B"/>
          <w:spacing w:val="-4"/>
          <w:sz w:val="16"/>
        </w:rPr>
        <w:t xml:space="preserve"> </w:t>
      </w:r>
      <w:r>
        <w:rPr>
          <w:color w:val="56575B"/>
          <w:sz w:val="16"/>
        </w:rPr>
        <w:t>the</w:t>
      </w:r>
      <w:r>
        <w:rPr>
          <w:color w:val="56575B"/>
          <w:spacing w:val="-2"/>
          <w:sz w:val="16"/>
        </w:rPr>
        <w:t xml:space="preserve"> </w:t>
      </w:r>
      <w:r>
        <w:rPr>
          <w:color w:val="56575B"/>
          <w:sz w:val="16"/>
        </w:rPr>
        <w:t>Bank</w:t>
      </w:r>
      <w:r>
        <w:rPr>
          <w:color w:val="56575B"/>
          <w:spacing w:val="-4"/>
          <w:sz w:val="16"/>
        </w:rPr>
        <w:t xml:space="preserve"> </w:t>
      </w:r>
      <w:r>
        <w:rPr>
          <w:color w:val="56575B"/>
          <w:sz w:val="16"/>
        </w:rPr>
        <w:t>makes</w:t>
      </w:r>
      <w:r>
        <w:rPr>
          <w:color w:val="56575B"/>
          <w:spacing w:val="-2"/>
          <w:sz w:val="16"/>
        </w:rPr>
        <w:t xml:space="preserve"> </w:t>
      </w:r>
      <w:r>
        <w:rPr>
          <w:color w:val="56575B"/>
          <w:sz w:val="16"/>
        </w:rPr>
        <w:t>available</w:t>
      </w:r>
      <w:r>
        <w:rPr>
          <w:color w:val="56575B"/>
          <w:spacing w:val="-1"/>
          <w:sz w:val="16"/>
        </w:rPr>
        <w:t xml:space="preserve"> </w:t>
      </w:r>
      <w:r>
        <w:rPr>
          <w:color w:val="56575B"/>
          <w:sz w:val="16"/>
        </w:rPr>
        <w:t>to</w:t>
      </w:r>
      <w:r>
        <w:rPr>
          <w:color w:val="56575B"/>
          <w:spacing w:val="-2"/>
          <w:sz w:val="16"/>
        </w:rPr>
        <w:t xml:space="preserve"> </w:t>
      </w:r>
      <w:r>
        <w:rPr>
          <w:color w:val="56575B"/>
          <w:sz w:val="16"/>
        </w:rPr>
        <w:t>the Client without prior written consent to the Bank.</w:t>
      </w:r>
    </w:p>
    <w:p w14:paraId="00E1B5F5">
      <w:pPr>
        <w:pStyle w:val="9"/>
        <w:spacing w:before="39"/>
      </w:pPr>
    </w:p>
    <w:p w14:paraId="0B1A1683">
      <w:pPr>
        <w:pStyle w:val="11"/>
        <w:numPr>
          <w:ilvl w:val="1"/>
          <w:numId w:val="1"/>
        </w:numPr>
        <w:tabs>
          <w:tab w:val="left" w:pos="1145"/>
        </w:tabs>
        <w:spacing w:before="0" w:after="0" w:line="240" w:lineRule="auto"/>
        <w:ind w:left="1145" w:right="0" w:hanging="720"/>
        <w:jc w:val="left"/>
        <w:rPr>
          <w:sz w:val="16"/>
        </w:rPr>
      </w:pPr>
      <w:r>
        <w:rPr>
          <w:color w:val="56575B"/>
          <w:sz w:val="16"/>
        </w:rPr>
        <w:t>The</w:t>
      </w:r>
      <w:r>
        <w:rPr>
          <w:color w:val="56575B"/>
          <w:spacing w:val="-7"/>
          <w:sz w:val="16"/>
        </w:rPr>
        <w:t xml:space="preserve"> </w:t>
      </w:r>
      <w:r>
        <w:rPr>
          <w:color w:val="56575B"/>
          <w:sz w:val="16"/>
        </w:rPr>
        <w:t>Client</w:t>
      </w:r>
      <w:r>
        <w:rPr>
          <w:color w:val="56575B"/>
          <w:spacing w:val="-1"/>
          <w:sz w:val="16"/>
        </w:rPr>
        <w:t xml:space="preserve"> </w:t>
      </w:r>
      <w:r>
        <w:rPr>
          <w:color w:val="56575B"/>
          <w:sz w:val="16"/>
        </w:rPr>
        <w:t>shall</w:t>
      </w:r>
      <w:r>
        <w:rPr>
          <w:color w:val="56575B"/>
          <w:spacing w:val="-2"/>
          <w:sz w:val="16"/>
        </w:rPr>
        <w:t xml:space="preserve"> </w:t>
      </w:r>
      <w:r>
        <w:rPr>
          <w:color w:val="56575B"/>
          <w:sz w:val="16"/>
        </w:rPr>
        <w:t>not</w:t>
      </w:r>
      <w:r>
        <w:rPr>
          <w:color w:val="56575B"/>
          <w:spacing w:val="-1"/>
          <w:sz w:val="16"/>
        </w:rPr>
        <w:t xml:space="preserve"> </w:t>
      </w:r>
      <w:r>
        <w:rPr>
          <w:color w:val="56575B"/>
          <w:sz w:val="16"/>
        </w:rPr>
        <w:t>effect any</w:t>
      </w:r>
      <w:r>
        <w:rPr>
          <w:color w:val="56575B"/>
          <w:spacing w:val="-3"/>
          <w:sz w:val="16"/>
        </w:rPr>
        <w:t xml:space="preserve"> </w:t>
      </w:r>
      <w:r>
        <w:rPr>
          <w:color w:val="56575B"/>
          <w:sz w:val="16"/>
        </w:rPr>
        <w:t>modification of</w:t>
      </w:r>
      <w:r>
        <w:rPr>
          <w:color w:val="56575B"/>
          <w:spacing w:val="-1"/>
          <w:sz w:val="16"/>
        </w:rPr>
        <w:t xml:space="preserve"> </w:t>
      </w:r>
      <w:r>
        <w:rPr>
          <w:color w:val="56575B"/>
          <w:sz w:val="16"/>
        </w:rPr>
        <w:t>the</w:t>
      </w:r>
      <w:r>
        <w:rPr>
          <w:color w:val="56575B"/>
          <w:spacing w:val="-2"/>
          <w:sz w:val="16"/>
        </w:rPr>
        <w:t xml:space="preserve"> </w:t>
      </w:r>
      <w:r>
        <w:rPr>
          <w:color w:val="56575B"/>
          <w:sz w:val="16"/>
        </w:rPr>
        <w:t>software</w:t>
      </w:r>
      <w:r>
        <w:rPr>
          <w:color w:val="56575B"/>
          <w:spacing w:val="-2"/>
          <w:sz w:val="16"/>
        </w:rPr>
        <w:t xml:space="preserve"> </w:t>
      </w:r>
      <w:r>
        <w:rPr>
          <w:color w:val="56575B"/>
          <w:sz w:val="16"/>
        </w:rPr>
        <w:t>without</w:t>
      </w:r>
      <w:r>
        <w:rPr>
          <w:color w:val="56575B"/>
          <w:spacing w:val="2"/>
          <w:sz w:val="16"/>
        </w:rPr>
        <w:t xml:space="preserve"> </w:t>
      </w:r>
      <w:r>
        <w:rPr>
          <w:color w:val="56575B"/>
          <w:sz w:val="16"/>
        </w:rPr>
        <w:t>any prior</w:t>
      </w:r>
      <w:r>
        <w:rPr>
          <w:color w:val="56575B"/>
          <w:spacing w:val="-2"/>
          <w:sz w:val="16"/>
        </w:rPr>
        <w:t xml:space="preserve"> </w:t>
      </w:r>
      <w:r>
        <w:rPr>
          <w:color w:val="56575B"/>
          <w:sz w:val="16"/>
        </w:rPr>
        <w:t>written</w:t>
      </w:r>
      <w:r>
        <w:rPr>
          <w:color w:val="56575B"/>
          <w:spacing w:val="-2"/>
          <w:sz w:val="16"/>
        </w:rPr>
        <w:t xml:space="preserve"> </w:t>
      </w:r>
      <w:r>
        <w:rPr>
          <w:color w:val="56575B"/>
          <w:sz w:val="16"/>
        </w:rPr>
        <w:t>approval</w:t>
      </w:r>
      <w:r>
        <w:rPr>
          <w:color w:val="56575B"/>
          <w:spacing w:val="-2"/>
          <w:sz w:val="16"/>
        </w:rPr>
        <w:t xml:space="preserve"> </w:t>
      </w:r>
      <w:r>
        <w:rPr>
          <w:color w:val="56575B"/>
          <w:sz w:val="16"/>
        </w:rPr>
        <w:t>of</w:t>
      </w:r>
      <w:r>
        <w:rPr>
          <w:color w:val="56575B"/>
          <w:spacing w:val="-1"/>
          <w:sz w:val="16"/>
        </w:rPr>
        <w:t xml:space="preserve"> </w:t>
      </w:r>
      <w:r>
        <w:rPr>
          <w:color w:val="56575B"/>
          <w:sz w:val="16"/>
        </w:rPr>
        <w:t>the</w:t>
      </w:r>
      <w:r>
        <w:rPr>
          <w:color w:val="56575B"/>
          <w:spacing w:val="-1"/>
          <w:sz w:val="16"/>
        </w:rPr>
        <w:t xml:space="preserve"> </w:t>
      </w:r>
      <w:r>
        <w:rPr>
          <w:color w:val="56575B"/>
          <w:spacing w:val="-2"/>
          <w:sz w:val="16"/>
        </w:rPr>
        <w:t>Bank.</w:t>
      </w:r>
    </w:p>
    <w:p w14:paraId="5CEAD04D">
      <w:pPr>
        <w:pStyle w:val="9"/>
        <w:spacing w:before="46"/>
      </w:pPr>
    </w:p>
    <w:p w14:paraId="382C4DBD">
      <w:pPr>
        <w:pStyle w:val="6"/>
        <w:numPr>
          <w:ilvl w:val="0"/>
          <w:numId w:val="1"/>
        </w:numPr>
        <w:tabs>
          <w:tab w:val="left" w:pos="599"/>
        </w:tabs>
        <w:spacing w:before="0" w:after="0" w:line="240" w:lineRule="auto"/>
        <w:ind w:left="599" w:right="0" w:hanging="174"/>
        <w:jc w:val="left"/>
        <w:rPr>
          <w:color w:val="56575B"/>
        </w:rPr>
      </w:pPr>
      <w:bookmarkStart w:id="14" w:name="9.Confidentiality"/>
      <w:bookmarkEnd w:id="14"/>
      <w:r>
        <w:rPr>
          <w:color w:val="56575B"/>
          <w:spacing w:val="-2"/>
        </w:rPr>
        <w:t>Confidentiality</w:t>
      </w:r>
    </w:p>
    <w:p w14:paraId="5F2F6D0A">
      <w:pPr>
        <w:pStyle w:val="9"/>
        <w:spacing w:before="73"/>
        <w:rPr>
          <w:rFonts w:ascii="Arial"/>
          <w:b/>
        </w:rPr>
      </w:pPr>
    </w:p>
    <w:p w14:paraId="20F91A2E">
      <w:pPr>
        <w:pStyle w:val="11"/>
        <w:numPr>
          <w:ilvl w:val="1"/>
          <w:numId w:val="1"/>
        </w:numPr>
        <w:tabs>
          <w:tab w:val="left" w:pos="1145"/>
        </w:tabs>
        <w:spacing w:before="1" w:after="0" w:line="290" w:lineRule="auto"/>
        <w:ind w:left="1145" w:right="678" w:hanging="723"/>
        <w:jc w:val="left"/>
        <w:rPr>
          <w:sz w:val="16"/>
        </w:rPr>
      </w:pPr>
      <w:r>
        <w:rPr>
          <w:color w:val="56575B"/>
          <w:sz w:val="16"/>
        </w:rPr>
        <w:t>The</w:t>
      </w:r>
      <w:r>
        <w:rPr>
          <w:color w:val="56575B"/>
          <w:spacing w:val="-5"/>
          <w:sz w:val="16"/>
        </w:rPr>
        <w:t xml:space="preserve"> </w:t>
      </w:r>
      <w:r>
        <w:rPr>
          <w:color w:val="56575B"/>
          <w:sz w:val="16"/>
        </w:rPr>
        <w:t>Client</w:t>
      </w:r>
      <w:r>
        <w:rPr>
          <w:color w:val="56575B"/>
          <w:spacing w:val="-1"/>
          <w:sz w:val="16"/>
        </w:rPr>
        <w:t xml:space="preserve"> </w:t>
      </w:r>
      <w:r>
        <w:rPr>
          <w:color w:val="56575B"/>
          <w:sz w:val="16"/>
        </w:rPr>
        <w:t>acknowledges</w:t>
      </w:r>
      <w:r>
        <w:rPr>
          <w:color w:val="56575B"/>
          <w:spacing w:val="-1"/>
          <w:sz w:val="16"/>
        </w:rPr>
        <w:t xml:space="preserve"> </w:t>
      </w:r>
      <w:r>
        <w:rPr>
          <w:color w:val="56575B"/>
          <w:sz w:val="16"/>
        </w:rPr>
        <w:t>that</w:t>
      </w:r>
      <w:r>
        <w:rPr>
          <w:color w:val="56575B"/>
          <w:spacing w:val="-3"/>
          <w:sz w:val="16"/>
        </w:rPr>
        <w:t xml:space="preserve"> </w:t>
      </w:r>
      <w:r>
        <w:rPr>
          <w:color w:val="56575B"/>
          <w:sz w:val="16"/>
        </w:rPr>
        <w:t>the</w:t>
      </w:r>
      <w:r>
        <w:rPr>
          <w:color w:val="56575B"/>
          <w:spacing w:val="-5"/>
          <w:sz w:val="16"/>
        </w:rPr>
        <w:t xml:space="preserve"> </w:t>
      </w:r>
      <w:r>
        <w:rPr>
          <w:color w:val="56575B"/>
          <w:sz w:val="16"/>
        </w:rPr>
        <w:t>software</w:t>
      </w:r>
      <w:r>
        <w:rPr>
          <w:color w:val="56575B"/>
          <w:spacing w:val="-2"/>
          <w:sz w:val="16"/>
        </w:rPr>
        <w:t xml:space="preserve"> </w:t>
      </w:r>
      <w:r>
        <w:rPr>
          <w:color w:val="56575B"/>
          <w:sz w:val="16"/>
        </w:rPr>
        <w:t>and</w:t>
      </w:r>
      <w:r>
        <w:rPr>
          <w:color w:val="56575B"/>
          <w:spacing w:val="-3"/>
          <w:sz w:val="16"/>
        </w:rPr>
        <w:t xml:space="preserve"> </w:t>
      </w:r>
      <w:r>
        <w:rPr>
          <w:color w:val="56575B"/>
          <w:sz w:val="16"/>
        </w:rPr>
        <w:t>documentation</w:t>
      </w:r>
      <w:r>
        <w:rPr>
          <w:color w:val="56575B"/>
          <w:spacing w:val="-2"/>
          <w:sz w:val="16"/>
        </w:rPr>
        <w:t xml:space="preserve"> </w:t>
      </w:r>
      <w:r>
        <w:rPr>
          <w:color w:val="56575B"/>
          <w:sz w:val="16"/>
        </w:rPr>
        <w:t>constitute</w:t>
      </w:r>
      <w:r>
        <w:rPr>
          <w:color w:val="56575B"/>
          <w:spacing w:val="-2"/>
          <w:sz w:val="16"/>
        </w:rPr>
        <w:t xml:space="preserve"> </w:t>
      </w:r>
      <w:r>
        <w:rPr>
          <w:color w:val="56575B"/>
          <w:sz w:val="16"/>
        </w:rPr>
        <w:t>valuable</w:t>
      </w:r>
      <w:r>
        <w:rPr>
          <w:color w:val="56575B"/>
          <w:spacing w:val="-3"/>
          <w:sz w:val="16"/>
        </w:rPr>
        <w:t xml:space="preserve"> </w:t>
      </w:r>
      <w:r>
        <w:rPr>
          <w:color w:val="56575B"/>
          <w:sz w:val="16"/>
        </w:rPr>
        <w:t>and</w:t>
      </w:r>
      <w:r>
        <w:rPr>
          <w:color w:val="56575B"/>
          <w:spacing w:val="-3"/>
          <w:sz w:val="16"/>
        </w:rPr>
        <w:t xml:space="preserve"> </w:t>
      </w:r>
      <w:r>
        <w:rPr>
          <w:color w:val="56575B"/>
          <w:sz w:val="16"/>
        </w:rPr>
        <w:t>confidential</w:t>
      </w:r>
      <w:r>
        <w:rPr>
          <w:color w:val="56575B"/>
          <w:spacing w:val="-2"/>
          <w:sz w:val="16"/>
        </w:rPr>
        <w:t xml:space="preserve"> </w:t>
      </w:r>
      <w:r>
        <w:rPr>
          <w:color w:val="56575B"/>
          <w:sz w:val="16"/>
        </w:rPr>
        <w:t>property</w:t>
      </w:r>
      <w:r>
        <w:rPr>
          <w:color w:val="56575B"/>
          <w:spacing w:val="-1"/>
          <w:sz w:val="16"/>
        </w:rPr>
        <w:t xml:space="preserve"> </w:t>
      </w:r>
      <w:r>
        <w:rPr>
          <w:color w:val="56575B"/>
          <w:sz w:val="16"/>
        </w:rPr>
        <w:t>of</w:t>
      </w:r>
      <w:r>
        <w:rPr>
          <w:color w:val="56575B"/>
          <w:spacing w:val="-3"/>
          <w:sz w:val="16"/>
        </w:rPr>
        <w:t xml:space="preserve"> </w:t>
      </w:r>
      <w:r>
        <w:rPr>
          <w:color w:val="56575B"/>
          <w:sz w:val="16"/>
        </w:rPr>
        <w:t>the</w:t>
      </w:r>
      <w:r>
        <w:rPr>
          <w:color w:val="56575B"/>
          <w:spacing w:val="-5"/>
          <w:sz w:val="16"/>
        </w:rPr>
        <w:t xml:space="preserve"> </w:t>
      </w:r>
      <w:r>
        <w:rPr>
          <w:color w:val="56575B"/>
          <w:sz w:val="16"/>
        </w:rPr>
        <w:t>Bank</w:t>
      </w:r>
      <w:r>
        <w:rPr>
          <w:color w:val="56575B"/>
          <w:spacing w:val="-3"/>
          <w:sz w:val="16"/>
        </w:rPr>
        <w:t xml:space="preserve"> </w:t>
      </w:r>
      <w:r>
        <w:rPr>
          <w:color w:val="56575B"/>
          <w:sz w:val="16"/>
        </w:rPr>
        <w:t>and</w:t>
      </w:r>
      <w:r>
        <w:rPr>
          <w:color w:val="56575B"/>
          <w:spacing w:val="-3"/>
          <w:sz w:val="16"/>
        </w:rPr>
        <w:t xml:space="preserve"> </w:t>
      </w:r>
      <w:r>
        <w:rPr>
          <w:color w:val="56575B"/>
          <w:sz w:val="16"/>
        </w:rPr>
        <w:t>shall advise</w:t>
      </w:r>
      <w:r>
        <w:rPr>
          <w:color w:val="56575B"/>
          <w:spacing w:val="-5"/>
          <w:sz w:val="16"/>
        </w:rPr>
        <w:t xml:space="preserve"> </w:t>
      </w:r>
      <w:r>
        <w:rPr>
          <w:color w:val="56575B"/>
          <w:sz w:val="16"/>
        </w:rPr>
        <w:t>all its</w:t>
      </w:r>
      <w:r>
        <w:rPr>
          <w:color w:val="56575B"/>
          <w:spacing w:val="36"/>
          <w:sz w:val="16"/>
        </w:rPr>
        <w:t xml:space="preserve"> </w:t>
      </w:r>
      <w:r>
        <w:rPr>
          <w:color w:val="56575B"/>
          <w:sz w:val="16"/>
        </w:rPr>
        <w:t>employees</w:t>
      </w:r>
      <w:r>
        <w:rPr>
          <w:color w:val="56575B"/>
          <w:spacing w:val="38"/>
          <w:sz w:val="16"/>
        </w:rPr>
        <w:t xml:space="preserve"> </w:t>
      </w:r>
      <w:r>
        <w:rPr>
          <w:color w:val="56575B"/>
          <w:sz w:val="16"/>
        </w:rPr>
        <w:t>and other</w:t>
      </w:r>
      <w:r>
        <w:rPr>
          <w:color w:val="56575B"/>
          <w:spacing w:val="39"/>
          <w:sz w:val="16"/>
        </w:rPr>
        <w:t xml:space="preserve"> </w:t>
      </w:r>
      <w:r>
        <w:rPr>
          <w:color w:val="56575B"/>
          <w:sz w:val="16"/>
        </w:rPr>
        <w:t>persons</w:t>
      </w:r>
      <w:r>
        <w:rPr>
          <w:color w:val="56575B"/>
          <w:spacing w:val="38"/>
          <w:sz w:val="16"/>
        </w:rPr>
        <w:t xml:space="preserve"> </w:t>
      </w:r>
      <w:r>
        <w:rPr>
          <w:color w:val="56575B"/>
          <w:sz w:val="16"/>
        </w:rPr>
        <w:t>having access</w:t>
      </w:r>
      <w:r>
        <w:rPr>
          <w:color w:val="56575B"/>
          <w:spacing w:val="38"/>
          <w:sz w:val="16"/>
        </w:rPr>
        <w:t xml:space="preserve"> </w:t>
      </w:r>
      <w:r>
        <w:rPr>
          <w:color w:val="56575B"/>
          <w:sz w:val="16"/>
        </w:rPr>
        <w:t>to the</w:t>
      </w:r>
      <w:r>
        <w:rPr>
          <w:color w:val="56575B"/>
          <w:spacing w:val="36"/>
          <w:sz w:val="16"/>
        </w:rPr>
        <w:t xml:space="preserve"> </w:t>
      </w:r>
      <w:r>
        <w:rPr>
          <w:color w:val="56575B"/>
          <w:sz w:val="16"/>
        </w:rPr>
        <w:t>software</w:t>
      </w:r>
      <w:r>
        <w:rPr>
          <w:color w:val="56575B"/>
          <w:spacing w:val="39"/>
          <w:sz w:val="16"/>
        </w:rPr>
        <w:t xml:space="preserve"> </w:t>
      </w:r>
      <w:r>
        <w:rPr>
          <w:color w:val="56575B"/>
          <w:sz w:val="16"/>
        </w:rPr>
        <w:t>or</w:t>
      </w:r>
      <w:r>
        <w:rPr>
          <w:color w:val="56575B"/>
          <w:spacing w:val="40"/>
          <w:sz w:val="16"/>
        </w:rPr>
        <w:t xml:space="preserve"> </w:t>
      </w:r>
      <w:r>
        <w:rPr>
          <w:color w:val="56575B"/>
          <w:sz w:val="16"/>
        </w:rPr>
        <w:t>documentation</w:t>
      </w:r>
      <w:r>
        <w:rPr>
          <w:color w:val="56575B"/>
          <w:spacing w:val="40"/>
          <w:sz w:val="16"/>
        </w:rPr>
        <w:t xml:space="preserve"> </w:t>
      </w:r>
      <w:r>
        <w:rPr>
          <w:color w:val="56575B"/>
          <w:sz w:val="16"/>
        </w:rPr>
        <w:t>accordingly.</w:t>
      </w:r>
    </w:p>
    <w:p w14:paraId="6D92DB26">
      <w:pPr>
        <w:pStyle w:val="9"/>
        <w:spacing w:before="40"/>
      </w:pPr>
    </w:p>
    <w:p w14:paraId="3A32F05F">
      <w:pPr>
        <w:pStyle w:val="11"/>
        <w:numPr>
          <w:ilvl w:val="1"/>
          <w:numId w:val="1"/>
        </w:numPr>
        <w:tabs>
          <w:tab w:val="left" w:pos="1145"/>
        </w:tabs>
        <w:spacing w:before="0" w:after="0" w:line="290" w:lineRule="auto"/>
        <w:ind w:left="1145" w:right="800" w:hanging="723"/>
        <w:jc w:val="left"/>
        <w:rPr>
          <w:sz w:val="16"/>
        </w:rPr>
      </w:pPr>
      <w:r>
        <w:rPr>
          <w:color w:val="56575B"/>
          <w:sz w:val="16"/>
        </w:rPr>
        <w:t>Each</w:t>
      </w:r>
      <w:r>
        <w:rPr>
          <w:color w:val="56575B"/>
          <w:spacing w:val="-1"/>
          <w:sz w:val="16"/>
        </w:rPr>
        <w:t xml:space="preserve"> </w:t>
      </w:r>
      <w:r>
        <w:rPr>
          <w:color w:val="56575B"/>
          <w:sz w:val="16"/>
        </w:rPr>
        <w:t>party undertakes to</w:t>
      </w:r>
      <w:r>
        <w:rPr>
          <w:color w:val="56575B"/>
          <w:spacing w:val="-1"/>
          <w:sz w:val="16"/>
        </w:rPr>
        <w:t xml:space="preserve"> </w:t>
      </w:r>
      <w:r>
        <w:rPr>
          <w:color w:val="56575B"/>
          <w:sz w:val="16"/>
        </w:rPr>
        <w:t>treat as confidential all non-public information learned in the course of this relationship relating to</w:t>
      </w:r>
      <w:r>
        <w:rPr>
          <w:color w:val="56575B"/>
          <w:spacing w:val="-1"/>
          <w:sz w:val="16"/>
        </w:rPr>
        <w:t xml:space="preserve"> </w:t>
      </w:r>
      <w:r>
        <w:rPr>
          <w:color w:val="56575B"/>
          <w:sz w:val="16"/>
        </w:rPr>
        <w:t>the business, products and services of the other, to protect that information by using the same care and precautions as are or ought to be used in keeping</w:t>
      </w:r>
      <w:r>
        <w:rPr>
          <w:color w:val="56575B"/>
          <w:spacing w:val="-3"/>
          <w:sz w:val="16"/>
        </w:rPr>
        <w:t xml:space="preserve"> </w:t>
      </w:r>
      <w:r>
        <w:rPr>
          <w:color w:val="56575B"/>
          <w:sz w:val="16"/>
        </w:rPr>
        <w:t>confidential</w:t>
      </w:r>
      <w:r>
        <w:rPr>
          <w:color w:val="56575B"/>
          <w:spacing w:val="-2"/>
          <w:sz w:val="16"/>
        </w:rPr>
        <w:t xml:space="preserve"> </w:t>
      </w:r>
      <w:r>
        <w:rPr>
          <w:color w:val="56575B"/>
          <w:sz w:val="16"/>
        </w:rPr>
        <w:t>proprietary</w:t>
      </w:r>
      <w:r>
        <w:rPr>
          <w:color w:val="56575B"/>
          <w:spacing w:val="-1"/>
          <w:sz w:val="16"/>
        </w:rPr>
        <w:t xml:space="preserve"> </w:t>
      </w:r>
      <w:r>
        <w:rPr>
          <w:color w:val="56575B"/>
          <w:sz w:val="16"/>
        </w:rPr>
        <w:t>information.</w:t>
      </w:r>
      <w:r>
        <w:rPr>
          <w:color w:val="56575B"/>
          <w:spacing w:val="-1"/>
          <w:sz w:val="16"/>
        </w:rPr>
        <w:t xml:space="preserve"> </w:t>
      </w:r>
      <w:r>
        <w:rPr>
          <w:color w:val="56575B"/>
          <w:sz w:val="16"/>
        </w:rPr>
        <w:t>Such</w:t>
      </w:r>
      <w:r>
        <w:rPr>
          <w:color w:val="56575B"/>
          <w:spacing w:val="-3"/>
          <w:sz w:val="16"/>
        </w:rPr>
        <w:t xml:space="preserve"> </w:t>
      </w:r>
      <w:r>
        <w:rPr>
          <w:color w:val="56575B"/>
          <w:sz w:val="16"/>
        </w:rPr>
        <w:t>non-public</w:t>
      </w:r>
      <w:r>
        <w:rPr>
          <w:color w:val="56575B"/>
          <w:spacing w:val="-1"/>
          <w:sz w:val="16"/>
        </w:rPr>
        <w:t xml:space="preserve"> </w:t>
      </w:r>
      <w:r>
        <w:rPr>
          <w:color w:val="56575B"/>
          <w:sz w:val="16"/>
        </w:rPr>
        <w:t>information</w:t>
      </w:r>
      <w:r>
        <w:rPr>
          <w:color w:val="56575B"/>
          <w:spacing w:val="-2"/>
          <w:sz w:val="16"/>
        </w:rPr>
        <w:t xml:space="preserve"> </w:t>
      </w:r>
      <w:r>
        <w:rPr>
          <w:color w:val="56575B"/>
          <w:sz w:val="16"/>
        </w:rPr>
        <w:t>as</w:t>
      </w:r>
      <w:r>
        <w:rPr>
          <w:color w:val="56575B"/>
          <w:spacing w:val="-3"/>
          <w:sz w:val="16"/>
        </w:rPr>
        <w:t xml:space="preserve"> </w:t>
      </w:r>
      <w:r>
        <w:rPr>
          <w:color w:val="56575B"/>
          <w:sz w:val="16"/>
        </w:rPr>
        <w:t>is</w:t>
      </w:r>
      <w:r>
        <w:rPr>
          <w:color w:val="56575B"/>
          <w:spacing w:val="-3"/>
          <w:sz w:val="16"/>
        </w:rPr>
        <w:t xml:space="preserve"> </w:t>
      </w:r>
      <w:r>
        <w:rPr>
          <w:color w:val="56575B"/>
          <w:sz w:val="16"/>
        </w:rPr>
        <w:t>received</w:t>
      </w:r>
      <w:r>
        <w:rPr>
          <w:color w:val="56575B"/>
          <w:spacing w:val="-3"/>
          <w:sz w:val="16"/>
        </w:rPr>
        <w:t xml:space="preserve"> </w:t>
      </w:r>
      <w:r>
        <w:rPr>
          <w:color w:val="56575B"/>
          <w:sz w:val="16"/>
        </w:rPr>
        <w:t>from</w:t>
      </w:r>
      <w:r>
        <w:rPr>
          <w:color w:val="56575B"/>
          <w:spacing w:val="-1"/>
          <w:sz w:val="16"/>
        </w:rPr>
        <w:t xml:space="preserve"> </w:t>
      </w:r>
      <w:r>
        <w:rPr>
          <w:color w:val="56575B"/>
          <w:sz w:val="16"/>
        </w:rPr>
        <w:t>the</w:t>
      </w:r>
      <w:r>
        <w:rPr>
          <w:color w:val="56575B"/>
          <w:spacing w:val="-5"/>
          <w:sz w:val="16"/>
        </w:rPr>
        <w:t xml:space="preserve"> </w:t>
      </w:r>
      <w:r>
        <w:rPr>
          <w:color w:val="56575B"/>
          <w:sz w:val="16"/>
        </w:rPr>
        <w:t>other</w:t>
      </w:r>
      <w:r>
        <w:rPr>
          <w:color w:val="56575B"/>
          <w:spacing w:val="-3"/>
          <w:sz w:val="16"/>
        </w:rPr>
        <w:t xml:space="preserve"> </w:t>
      </w:r>
      <w:r>
        <w:rPr>
          <w:color w:val="56575B"/>
          <w:sz w:val="16"/>
        </w:rPr>
        <w:t>part</w:t>
      </w:r>
      <w:r>
        <w:rPr>
          <w:color w:val="56575B"/>
          <w:spacing w:val="-3"/>
          <w:sz w:val="16"/>
        </w:rPr>
        <w:t xml:space="preserve"> </w:t>
      </w:r>
      <w:r>
        <w:rPr>
          <w:color w:val="56575B"/>
          <w:sz w:val="16"/>
        </w:rPr>
        <w:t>shall not</w:t>
      </w:r>
      <w:r>
        <w:rPr>
          <w:color w:val="56575B"/>
          <w:spacing w:val="-3"/>
          <w:sz w:val="16"/>
        </w:rPr>
        <w:t xml:space="preserve"> </w:t>
      </w:r>
      <w:r>
        <w:rPr>
          <w:color w:val="56575B"/>
          <w:sz w:val="16"/>
        </w:rPr>
        <w:t>be</w:t>
      </w:r>
      <w:r>
        <w:rPr>
          <w:color w:val="56575B"/>
          <w:spacing w:val="-3"/>
          <w:sz w:val="16"/>
        </w:rPr>
        <w:t xml:space="preserve"> </w:t>
      </w:r>
      <w:r>
        <w:rPr>
          <w:color w:val="56575B"/>
          <w:sz w:val="16"/>
        </w:rPr>
        <w:t>disclosed</w:t>
      </w:r>
      <w:r>
        <w:rPr>
          <w:color w:val="56575B"/>
          <w:spacing w:val="-5"/>
          <w:sz w:val="16"/>
        </w:rPr>
        <w:t xml:space="preserve"> </w:t>
      </w:r>
      <w:r>
        <w:rPr>
          <w:color w:val="56575B"/>
          <w:sz w:val="16"/>
        </w:rPr>
        <w:t>or</w:t>
      </w:r>
      <w:r>
        <w:rPr>
          <w:color w:val="56575B"/>
          <w:spacing w:val="-3"/>
          <w:sz w:val="16"/>
        </w:rPr>
        <w:t xml:space="preserve"> </w:t>
      </w:r>
      <w:r>
        <w:rPr>
          <w:color w:val="56575B"/>
          <w:sz w:val="16"/>
        </w:rPr>
        <w:t>used, directly or indirectly, other than for the purposes of this relationship.</w:t>
      </w:r>
    </w:p>
    <w:p w14:paraId="0520D4BD">
      <w:pPr>
        <w:pStyle w:val="9"/>
        <w:spacing w:before="10"/>
      </w:pPr>
    </w:p>
    <w:p w14:paraId="1663ECD9">
      <w:pPr>
        <w:pStyle w:val="6"/>
        <w:numPr>
          <w:ilvl w:val="0"/>
          <w:numId w:val="1"/>
        </w:numPr>
        <w:tabs>
          <w:tab w:val="left" w:pos="697"/>
        </w:tabs>
        <w:spacing w:before="1" w:after="0" w:line="240" w:lineRule="auto"/>
        <w:ind w:left="697" w:right="0" w:hanging="272"/>
        <w:jc w:val="left"/>
        <w:rPr>
          <w:color w:val="56575B"/>
        </w:rPr>
      </w:pPr>
      <w:bookmarkStart w:id="15" w:name="10.Cession and Protection of Rights"/>
      <w:bookmarkEnd w:id="15"/>
      <w:r>
        <w:rPr>
          <w:color w:val="56575B"/>
          <w:spacing w:val="-2"/>
        </w:rPr>
        <w:t>Cession and</w:t>
      </w:r>
      <w:r>
        <w:rPr>
          <w:color w:val="56575B"/>
          <w:spacing w:val="-4"/>
        </w:rPr>
        <w:t xml:space="preserve"> </w:t>
      </w:r>
      <w:r>
        <w:rPr>
          <w:color w:val="56575B"/>
          <w:spacing w:val="-2"/>
        </w:rPr>
        <w:t>Protection of</w:t>
      </w:r>
      <w:r>
        <w:rPr>
          <w:color w:val="56575B"/>
          <w:spacing w:val="4"/>
        </w:rPr>
        <w:t xml:space="preserve"> </w:t>
      </w:r>
      <w:r>
        <w:rPr>
          <w:color w:val="56575B"/>
          <w:spacing w:val="-2"/>
        </w:rPr>
        <w:t>Rights</w:t>
      </w:r>
    </w:p>
    <w:p w14:paraId="0EB41DE7">
      <w:pPr>
        <w:pStyle w:val="9"/>
        <w:spacing w:before="71"/>
        <w:rPr>
          <w:rFonts w:ascii="Arial"/>
          <w:b/>
        </w:rPr>
      </w:pPr>
    </w:p>
    <w:p w14:paraId="2ABE8026">
      <w:pPr>
        <w:pStyle w:val="11"/>
        <w:numPr>
          <w:ilvl w:val="1"/>
          <w:numId w:val="1"/>
        </w:numPr>
        <w:tabs>
          <w:tab w:val="left" w:pos="1145"/>
        </w:tabs>
        <w:spacing w:before="0" w:after="0" w:line="292" w:lineRule="auto"/>
        <w:ind w:left="1145" w:right="819" w:hanging="723"/>
        <w:jc w:val="left"/>
        <w:rPr>
          <w:sz w:val="16"/>
        </w:rPr>
      </w:pPr>
      <w:r>
        <w:rPr>
          <w:color w:val="56575B"/>
          <w:sz w:val="16"/>
        </w:rPr>
        <w:t>The</w:t>
      </w:r>
      <w:r>
        <w:rPr>
          <w:color w:val="56575B"/>
          <w:spacing w:val="-4"/>
          <w:sz w:val="16"/>
        </w:rPr>
        <w:t xml:space="preserve"> </w:t>
      </w:r>
      <w:r>
        <w:rPr>
          <w:color w:val="56575B"/>
          <w:sz w:val="16"/>
        </w:rPr>
        <w:t>parties</w:t>
      </w:r>
      <w:r>
        <w:rPr>
          <w:color w:val="56575B"/>
          <w:spacing w:val="-2"/>
          <w:sz w:val="16"/>
        </w:rPr>
        <w:t xml:space="preserve"> </w:t>
      </w:r>
      <w:r>
        <w:rPr>
          <w:color w:val="56575B"/>
          <w:sz w:val="16"/>
        </w:rPr>
        <w:t>hereto</w:t>
      </w:r>
      <w:r>
        <w:rPr>
          <w:color w:val="56575B"/>
          <w:spacing w:val="-2"/>
          <w:sz w:val="16"/>
        </w:rPr>
        <w:t xml:space="preserve"> </w:t>
      </w:r>
      <w:r>
        <w:rPr>
          <w:color w:val="56575B"/>
          <w:sz w:val="16"/>
        </w:rPr>
        <w:t>agree</w:t>
      </w:r>
      <w:r>
        <w:rPr>
          <w:color w:val="56575B"/>
          <w:spacing w:val="-1"/>
          <w:sz w:val="16"/>
        </w:rPr>
        <w:t xml:space="preserve"> </w:t>
      </w:r>
      <w:r>
        <w:rPr>
          <w:color w:val="56575B"/>
          <w:sz w:val="16"/>
        </w:rPr>
        <w:t>that</w:t>
      </w:r>
      <w:r>
        <w:rPr>
          <w:color w:val="56575B"/>
          <w:spacing w:val="-2"/>
          <w:sz w:val="16"/>
        </w:rPr>
        <w:t xml:space="preserve"> </w:t>
      </w:r>
      <w:r>
        <w:rPr>
          <w:color w:val="56575B"/>
          <w:sz w:val="16"/>
        </w:rPr>
        <w:t>no</w:t>
      </w:r>
      <w:r>
        <w:rPr>
          <w:color w:val="56575B"/>
          <w:spacing w:val="-2"/>
          <w:sz w:val="16"/>
        </w:rPr>
        <w:t xml:space="preserve"> </w:t>
      </w:r>
      <w:r>
        <w:rPr>
          <w:color w:val="56575B"/>
          <w:sz w:val="16"/>
        </w:rPr>
        <w:t>party</w:t>
      </w:r>
      <w:r>
        <w:rPr>
          <w:color w:val="56575B"/>
          <w:spacing w:val="-2"/>
          <w:sz w:val="16"/>
        </w:rPr>
        <w:t xml:space="preserve"> </w:t>
      </w:r>
      <w:r>
        <w:rPr>
          <w:color w:val="56575B"/>
          <w:sz w:val="16"/>
        </w:rPr>
        <w:t>shall have</w:t>
      </w:r>
      <w:r>
        <w:rPr>
          <w:color w:val="56575B"/>
          <w:spacing w:val="-4"/>
          <w:sz w:val="16"/>
        </w:rPr>
        <w:t xml:space="preserve"> </w:t>
      </w:r>
      <w:r>
        <w:rPr>
          <w:color w:val="56575B"/>
          <w:sz w:val="16"/>
        </w:rPr>
        <w:t>the</w:t>
      </w:r>
      <w:r>
        <w:rPr>
          <w:color w:val="56575B"/>
          <w:spacing w:val="-4"/>
          <w:sz w:val="16"/>
        </w:rPr>
        <w:t xml:space="preserve"> </w:t>
      </w:r>
      <w:r>
        <w:rPr>
          <w:color w:val="56575B"/>
          <w:sz w:val="16"/>
        </w:rPr>
        <w:t>right to</w:t>
      </w:r>
      <w:r>
        <w:rPr>
          <w:color w:val="56575B"/>
          <w:spacing w:val="-4"/>
          <w:sz w:val="16"/>
        </w:rPr>
        <w:t xml:space="preserve"> </w:t>
      </w:r>
      <w:r>
        <w:rPr>
          <w:color w:val="56575B"/>
          <w:sz w:val="16"/>
        </w:rPr>
        <w:t>cede</w:t>
      </w:r>
      <w:r>
        <w:rPr>
          <w:color w:val="56575B"/>
          <w:spacing w:val="-2"/>
          <w:sz w:val="16"/>
        </w:rPr>
        <w:t xml:space="preserve"> </w:t>
      </w:r>
      <w:r>
        <w:rPr>
          <w:color w:val="56575B"/>
          <w:sz w:val="16"/>
        </w:rPr>
        <w:t>or</w:t>
      </w:r>
      <w:r>
        <w:rPr>
          <w:color w:val="56575B"/>
          <w:spacing w:val="-2"/>
          <w:sz w:val="16"/>
        </w:rPr>
        <w:t xml:space="preserve"> </w:t>
      </w:r>
      <w:r>
        <w:rPr>
          <w:color w:val="56575B"/>
          <w:sz w:val="16"/>
        </w:rPr>
        <w:t>assign</w:t>
      </w:r>
      <w:r>
        <w:rPr>
          <w:color w:val="56575B"/>
          <w:spacing w:val="-2"/>
          <w:sz w:val="16"/>
        </w:rPr>
        <w:t xml:space="preserve"> </w:t>
      </w:r>
      <w:r>
        <w:rPr>
          <w:color w:val="56575B"/>
          <w:sz w:val="16"/>
        </w:rPr>
        <w:t>its</w:t>
      </w:r>
      <w:r>
        <w:rPr>
          <w:color w:val="56575B"/>
          <w:spacing w:val="-2"/>
          <w:sz w:val="16"/>
        </w:rPr>
        <w:t xml:space="preserve"> </w:t>
      </w:r>
      <w:r>
        <w:rPr>
          <w:color w:val="56575B"/>
          <w:sz w:val="16"/>
        </w:rPr>
        <w:t>respective</w:t>
      </w:r>
      <w:r>
        <w:rPr>
          <w:color w:val="56575B"/>
          <w:spacing w:val="-1"/>
          <w:sz w:val="16"/>
        </w:rPr>
        <w:t xml:space="preserve"> </w:t>
      </w:r>
      <w:r>
        <w:rPr>
          <w:color w:val="56575B"/>
          <w:sz w:val="16"/>
        </w:rPr>
        <w:t>rights</w:t>
      </w:r>
      <w:r>
        <w:rPr>
          <w:color w:val="56575B"/>
          <w:spacing w:val="-2"/>
          <w:sz w:val="16"/>
        </w:rPr>
        <w:t xml:space="preserve"> </w:t>
      </w:r>
      <w:r>
        <w:rPr>
          <w:color w:val="56575B"/>
          <w:sz w:val="16"/>
        </w:rPr>
        <w:t>in</w:t>
      </w:r>
      <w:r>
        <w:rPr>
          <w:color w:val="56575B"/>
          <w:spacing w:val="-2"/>
          <w:sz w:val="16"/>
        </w:rPr>
        <w:t xml:space="preserve"> </w:t>
      </w:r>
      <w:r>
        <w:rPr>
          <w:color w:val="56575B"/>
          <w:sz w:val="16"/>
        </w:rPr>
        <w:t>terms</w:t>
      </w:r>
      <w:r>
        <w:rPr>
          <w:color w:val="56575B"/>
          <w:spacing w:val="-2"/>
          <w:sz w:val="16"/>
        </w:rPr>
        <w:t xml:space="preserve"> </w:t>
      </w:r>
      <w:r>
        <w:rPr>
          <w:color w:val="56575B"/>
          <w:sz w:val="16"/>
        </w:rPr>
        <w:t>of</w:t>
      </w:r>
      <w:r>
        <w:rPr>
          <w:color w:val="56575B"/>
          <w:spacing w:val="-2"/>
          <w:sz w:val="16"/>
        </w:rPr>
        <w:t xml:space="preserve"> </w:t>
      </w:r>
      <w:r>
        <w:rPr>
          <w:color w:val="56575B"/>
          <w:sz w:val="16"/>
        </w:rPr>
        <w:t>this agreement</w:t>
      </w:r>
      <w:r>
        <w:rPr>
          <w:color w:val="56575B"/>
          <w:spacing w:val="-2"/>
          <w:sz w:val="16"/>
        </w:rPr>
        <w:t xml:space="preserve"> </w:t>
      </w:r>
      <w:r>
        <w:rPr>
          <w:color w:val="56575B"/>
          <w:sz w:val="16"/>
        </w:rPr>
        <w:t>to</w:t>
      </w:r>
      <w:r>
        <w:rPr>
          <w:color w:val="56575B"/>
          <w:spacing w:val="-2"/>
          <w:sz w:val="16"/>
        </w:rPr>
        <w:t xml:space="preserve"> </w:t>
      </w:r>
      <w:r>
        <w:rPr>
          <w:color w:val="56575B"/>
          <w:sz w:val="16"/>
        </w:rPr>
        <w:t>a</w:t>
      </w:r>
      <w:r>
        <w:rPr>
          <w:color w:val="56575B"/>
          <w:spacing w:val="-4"/>
          <w:sz w:val="16"/>
        </w:rPr>
        <w:t xml:space="preserve"> </w:t>
      </w:r>
      <w:r>
        <w:rPr>
          <w:color w:val="56575B"/>
          <w:sz w:val="16"/>
        </w:rPr>
        <w:t>third</w:t>
      </w:r>
      <w:r>
        <w:rPr>
          <w:color w:val="56575B"/>
          <w:spacing w:val="-2"/>
          <w:sz w:val="16"/>
        </w:rPr>
        <w:t xml:space="preserve"> </w:t>
      </w:r>
      <w:r>
        <w:rPr>
          <w:color w:val="56575B"/>
          <w:sz w:val="16"/>
        </w:rPr>
        <w:t>party without the express written approval of the other.</w:t>
      </w:r>
    </w:p>
    <w:p w14:paraId="5B77FE01">
      <w:pPr>
        <w:pStyle w:val="9"/>
        <w:spacing w:before="8"/>
      </w:pPr>
    </w:p>
    <w:p w14:paraId="46410AF1">
      <w:pPr>
        <w:pStyle w:val="6"/>
        <w:numPr>
          <w:ilvl w:val="0"/>
          <w:numId w:val="1"/>
        </w:numPr>
        <w:tabs>
          <w:tab w:val="left" w:pos="687"/>
        </w:tabs>
        <w:spacing w:before="0" w:after="0" w:line="240" w:lineRule="auto"/>
        <w:ind w:left="687" w:right="0" w:hanging="262"/>
        <w:jc w:val="left"/>
        <w:rPr>
          <w:color w:val="56575B"/>
        </w:rPr>
      </w:pPr>
      <w:bookmarkStart w:id="16" w:name="11.Domicilium Citandi Et Executandi"/>
      <w:bookmarkEnd w:id="16"/>
      <w:r>
        <w:rPr>
          <w:color w:val="56575B"/>
          <w:spacing w:val="-2"/>
        </w:rPr>
        <w:t>Domicilium Citandi</w:t>
      </w:r>
      <w:r>
        <w:rPr>
          <w:color w:val="56575B"/>
          <w:spacing w:val="-5"/>
        </w:rPr>
        <w:t xml:space="preserve"> </w:t>
      </w:r>
      <w:r>
        <w:rPr>
          <w:color w:val="56575B"/>
          <w:spacing w:val="-2"/>
        </w:rPr>
        <w:t>Et</w:t>
      </w:r>
      <w:r>
        <w:rPr>
          <w:color w:val="56575B"/>
          <w:spacing w:val="-4"/>
        </w:rPr>
        <w:t xml:space="preserve"> </w:t>
      </w:r>
      <w:r>
        <w:rPr>
          <w:color w:val="56575B"/>
          <w:spacing w:val="-2"/>
        </w:rPr>
        <w:t>Executandi</w:t>
      </w:r>
    </w:p>
    <w:p w14:paraId="483CF845">
      <w:pPr>
        <w:pStyle w:val="9"/>
        <w:tabs>
          <w:tab w:val="left" w:pos="1865"/>
          <w:tab w:val="left" w:pos="2585"/>
        </w:tabs>
        <w:spacing w:before="52" w:line="442" w:lineRule="exact"/>
        <w:ind w:left="425" w:right="3605"/>
      </w:pPr>
      <w:r>
        <w:rPr>
          <w:color w:val="56575B"/>
        </w:rPr>
        <w:t>The</w:t>
      </w:r>
      <w:r>
        <w:rPr>
          <w:color w:val="56575B"/>
          <w:spacing w:val="-7"/>
        </w:rPr>
        <w:t xml:space="preserve"> </w:t>
      </w:r>
      <w:r>
        <w:rPr>
          <w:color w:val="56575B"/>
        </w:rPr>
        <w:t>Bank’s</w:t>
      </w:r>
      <w:r>
        <w:rPr>
          <w:color w:val="56575B"/>
          <w:spacing w:val="-3"/>
        </w:rPr>
        <w:t xml:space="preserve"> </w:t>
      </w:r>
      <w:r>
        <w:rPr>
          <w:color w:val="56575B"/>
        </w:rPr>
        <w:t>domicilium</w:t>
      </w:r>
      <w:r>
        <w:rPr>
          <w:color w:val="56575B"/>
          <w:spacing w:val="-1"/>
        </w:rPr>
        <w:t xml:space="preserve"> </w:t>
      </w:r>
      <w:r>
        <w:rPr>
          <w:color w:val="56575B"/>
        </w:rPr>
        <w:t>et</w:t>
      </w:r>
      <w:r>
        <w:rPr>
          <w:color w:val="56575B"/>
          <w:spacing w:val="-3"/>
        </w:rPr>
        <w:t xml:space="preserve"> </w:t>
      </w:r>
      <w:r>
        <w:rPr>
          <w:color w:val="56575B"/>
        </w:rPr>
        <w:t>executandi</w:t>
      </w:r>
      <w:r>
        <w:rPr>
          <w:color w:val="56575B"/>
          <w:spacing w:val="-5"/>
        </w:rPr>
        <w:t xml:space="preserve"> </w:t>
      </w:r>
      <w:r>
        <w:rPr>
          <w:color w:val="56575B"/>
        </w:rPr>
        <w:t>for</w:t>
      </w:r>
      <w:r>
        <w:rPr>
          <w:color w:val="56575B"/>
          <w:spacing w:val="-5"/>
        </w:rPr>
        <w:t xml:space="preserve"> </w:t>
      </w:r>
      <w:r>
        <w:rPr>
          <w:color w:val="56575B"/>
        </w:rPr>
        <w:t>all</w:t>
      </w:r>
      <w:r>
        <w:rPr>
          <w:color w:val="56575B"/>
          <w:spacing w:val="-2"/>
        </w:rPr>
        <w:t xml:space="preserve"> </w:t>
      </w:r>
      <w:r>
        <w:rPr>
          <w:color w:val="56575B"/>
        </w:rPr>
        <w:t>notices</w:t>
      </w:r>
      <w:r>
        <w:rPr>
          <w:color w:val="56575B"/>
          <w:spacing w:val="-3"/>
        </w:rPr>
        <w:t xml:space="preserve"> </w:t>
      </w:r>
      <w:r>
        <w:rPr>
          <w:color w:val="56575B"/>
        </w:rPr>
        <w:t>and</w:t>
      </w:r>
      <w:r>
        <w:rPr>
          <w:color w:val="56575B"/>
          <w:spacing w:val="-5"/>
        </w:rPr>
        <w:t xml:space="preserve"> </w:t>
      </w:r>
      <w:r>
        <w:rPr>
          <w:color w:val="56575B"/>
        </w:rPr>
        <w:t>the</w:t>
      </w:r>
      <w:r>
        <w:rPr>
          <w:color w:val="56575B"/>
          <w:spacing w:val="-5"/>
        </w:rPr>
        <w:t xml:space="preserve"> </w:t>
      </w:r>
      <w:r>
        <w:rPr>
          <w:color w:val="56575B"/>
        </w:rPr>
        <w:t>service</w:t>
      </w:r>
      <w:r>
        <w:rPr>
          <w:color w:val="56575B"/>
          <w:spacing w:val="-7"/>
        </w:rPr>
        <w:t xml:space="preserve"> </w:t>
      </w:r>
      <w:r>
        <w:rPr>
          <w:color w:val="56575B"/>
        </w:rPr>
        <w:t>of</w:t>
      </w:r>
      <w:r>
        <w:rPr>
          <w:color w:val="56575B"/>
          <w:spacing w:val="-1"/>
        </w:rPr>
        <w:t xml:space="preserve"> </w:t>
      </w:r>
      <w:r>
        <w:rPr>
          <w:color w:val="56575B"/>
        </w:rPr>
        <w:t>all</w:t>
      </w:r>
      <w:r>
        <w:rPr>
          <w:color w:val="56575B"/>
          <w:spacing w:val="-2"/>
        </w:rPr>
        <w:t xml:space="preserve"> </w:t>
      </w:r>
      <w:r>
        <w:rPr>
          <w:color w:val="56575B"/>
        </w:rPr>
        <w:t>correspondence</w:t>
      </w:r>
      <w:r>
        <w:rPr>
          <w:color w:val="56575B"/>
          <w:spacing w:val="-2"/>
        </w:rPr>
        <w:t xml:space="preserve"> </w:t>
      </w:r>
      <w:r>
        <w:rPr>
          <w:color w:val="56575B"/>
        </w:rPr>
        <w:t>is</w:t>
      </w:r>
      <w:r>
        <w:rPr>
          <w:color w:val="56575B"/>
          <w:spacing w:val="-1"/>
        </w:rPr>
        <w:t xml:space="preserve"> </w:t>
      </w:r>
      <w:r>
        <w:rPr>
          <w:color w:val="56575B"/>
        </w:rPr>
        <w:t>as</w:t>
      </w:r>
      <w:r>
        <w:rPr>
          <w:color w:val="56575B"/>
          <w:spacing w:val="-6"/>
        </w:rPr>
        <w:t xml:space="preserve"> </w:t>
      </w:r>
      <w:r>
        <w:rPr>
          <w:color w:val="56575B"/>
        </w:rPr>
        <w:t>stated</w:t>
      </w:r>
      <w:r>
        <w:rPr>
          <w:color w:val="56575B"/>
          <w:spacing w:val="-5"/>
        </w:rPr>
        <w:t xml:space="preserve"> </w:t>
      </w:r>
      <w:r>
        <w:rPr>
          <w:color w:val="56575B"/>
        </w:rPr>
        <w:t>below: The</w:t>
      </w:r>
      <w:r>
        <w:rPr>
          <w:color w:val="56575B"/>
          <w:spacing w:val="-13"/>
        </w:rPr>
        <w:t xml:space="preserve"> </w:t>
      </w:r>
      <w:r>
        <w:rPr>
          <w:color w:val="56575B"/>
        </w:rPr>
        <w:t>Bank</w:t>
      </w:r>
      <w:r>
        <w:rPr>
          <w:color w:val="56575B"/>
        </w:rPr>
        <w:tab/>
      </w:r>
      <w:r>
        <w:rPr>
          <w:color w:val="56575B"/>
          <w:spacing w:val="-10"/>
        </w:rPr>
        <w:t>:</w:t>
      </w:r>
      <w:r>
        <w:rPr>
          <w:color w:val="56575B"/>
        </w:rPr>
        <w:tab/>
      </w:r>
      <w:r>
        <w:rPr>
          <w:color w:val="56575B"/>
        </w:rPr>
        <w:t>2nd Floor, Finance House</w:t>
      </w:r>
    </w:p>
    <w:p w14:paraId="493D72E2">
      <w:pPr>
        <w:pStyle w:val="9"/>
        <w:spacing w:line="163" w:lineRule="exact"/>
        <w:ind w:left="2585"/>
      </w:pPr>
      <w:r>
        <w:rPr>
          <w:color w:val="56575B"/>
          <w:spacing w:val="-2"/>
        </w:rPr>
        <w:t>62</w:t>
      </w:r>
      <w:r>
        <w:rPr>
          <w:color w:val="56575B"/>
          <w:spacing w:val="-13"/>
        </w:rPr>
        <w:t xml:space="preserve"> </w:t>
      </w:r>
      <w:r>
        <w:rPr>
          <w:color w:val="56575B"/>
          <w:spacing w:val="-2"/>
        </w:rPr>
        <w:t>Speke</w:t>
      </w:r>
      <w:r>
        <w:rPr>
          <w:color w:val="56575B"/>
          <w:spacing w:val="-3"/>
        </w:rPr>
        <w:t xml:space="preserve"> </w:t>
      </w:r>
      <w:r>
        <w:rPr>
          <w:color w:val="56575B"/>
          <w:spacing w:val="-2"/>
        </w:rPr>
        <w:t>Avenue</w:t>
      </w:r>
    </w:p>
    <w:p w14:paraId="77E24FB6">
      <w:pPr>
        <w:pStyle w:val="9"/>
        <w:spacing w:before="35"/>
        <w:ind w:left="2585"/>
      </w:pPr>
      <w:r>
        <w:rPr>
          <w:color w:val="56575B"/>
          <w:spacing w:val="-2"/>
        </w:rPr>
        <w:t>HARARE</w:t>
      </w:r>
    </w:p>
    <w:p w14:paraId="2068D95F">
      <w:pPr>
        <w:pStyle w:val="6"/>
        <w:numPr>
          <w:ilvl w:val="0"/>
          <w:numId w:val="1"/>
        </w:numPr>
        <w:tabs>
          <w:tab w:val="left" w:pos="699"/>
        </w:tabs>
        <w:spacing w:before="13" w:after="0" w:line="240" w:lineRule="auto"/>
        <w:ind w:left="699" w:right="0" w:hanging="274"/>
        <w:jc w:val="left"/>
        <w:rPr>
          <w:color w:val="56575B"/>
        </w:rPr>
      </w:pPr>
      <w:bookmarkStart w:id="17" w:name="12.Notices"/>
      <w:bookmarkEnd w:id="17"/>
      <w:r>
        <w:rPr>
          <w:color w:val="56575B"/>
          <w:spacing w:val="-2"/>
        </w:rPr>
        <w:t>Notices</w:t>
      </w:r>
    </w:p>
    <w:p w14:paraId="5999FDAF">
      <w:pPr>
        <w:pStyle w:val="9"/>
        <w:spacing w:before="73"/>
        <w:rPr>
          <w:rFonts w:ascii="Arial"/>
          <w:b/>
        </w:rPr>
      </w:pPr>
    </w:p>
    <w:p w14:paraId="3E487E40">
      <w:pPr>
        <w:pStyle w:val="11"/>
        <w:numPr>
          <w:ilvl w:val="1"/>
          <w:numId w:val="1"/>
        </w:numPr>
        <w:tabs>
          <w:tab w:val="left" w:pos="1145"/>
        </w:tabs>
        <w:spacing w:before="1" w:after="0" w:line="290" w:lineRule="auto"/>
        <w:ind w:left="1145" w:right="671" w:hanging="723"/>
        <w:jc w:val="left"/>
        <w:rPr>
          <w:sz w:val="16"/>
        </w:rPr>
      </w:pPr>
      <w:r>
        <w:rPr>
          <w:color w:val="56575B"/>
          <w:sz w:val="16"/>
        </w:rPr>
        <w:t>All written notices and communications by either party shall be deemed to have been received by the other party if sent by letter 14 (fourteen)</w:t>
      </w:r>
      <w:r>
        <w:rPr>
          <w:color w:val="56575B"/>
          <w:spacing w:val="-4"/>
          <w:sz w:val="16"/>
        </w:rPr>
        <w:t xml:space="preserve"> </w:t>
      </w:r>
      <w:r>
        <w:rPr>
          <w:color w:val="56575B"/>
          <w:sz w:val="16"/>
        </w:rPr>
        <w:t>days</w:t>
      </w:r>
      <w:r>
        <w:rPr>
          <w:color w:val="56575B"/>
          <w:spacing w:val="-2"/>
          <w:sz w:val="16"/>
        </w:rPr>
        <w:t xml:space="preserve"> </w:t>
      </w:r>
      <w:r>
        <w:rPr>
          <w:color w:val="56575B"/>
          <w:sz w:val="16"/>
        </w:rPr>
        <w:t>after</w:t>
      </w:r>
      <w:r>
        <w:rPr>
          <w:color w:val="56575B"/>
          <w:spacing w:val="-2"/>
          <w:sz w:val="16"/>
        </w:rPr>
        <w:t xml:space="preserve"> </w:t>
      </w:r>
      <w:r>
        <w:rPr>
          <w:color w:val="56575B"/>
          <w:sz w:val="16"/>
        </w:rPr>
        <w:t>having been</w:t>
      </w:r>
      <w:r>
        <w:rPr>
          <w:color w:val="56575B"/>
          <w:spacing w:val="-4"/>
          <w:sz w:val="16"/>
        </w:rPr>
        <w:t xml:space="preserve"> </w:t>
      </w:r>
      <w:r>
        <w:rPr>
          <w:color w:val="56575B"/>
          <w:sz w:val="16"/>
        </w:rPr>
        <w:t>posted:</w:t>
      </w:r>
      <w:r>
        <w:rPr>
          <w:color w:val="56575B"/>
          <w:spacing w:val="-2"/>
          <w:sz w:val="16"/>
        </w:rPr>
        <w:t xml:space="preserve"> </w:t>
      </w:r>
      <w:r>
        <w:rPr>
          <w:color w:val="56575B"/>
          <w:sz w:val="16"/>
        </w:rPr>
        <w:t>by</w:t>
      </w:r>
      <w:r>
        <w:rPr>
          <w:color w:val="56575B"/>
          <w:spacing w:val="-2"/>
          <w:sz w:val="16"/>
        </w:rPr>
        <w:t xml:space="preserve"> </w:t>
      </w:r>
      <w:r>
        <w:rPr>
          <w:color w:val="56575B"/>
          <w:sz w:val="16"/>
        </w:rPr>
        <w:t>hand</w:t>
      </w:r>
      <w:r>
        <w:rPr>
          <w:color w:val="56575B"/>
          <w:spacing w:val="-4"/>
          <w:sz w:val="16"/>
        </w:rPr>
        <w:t xml:space="preserve"> </w:t>
      </w:r>
      <w:r>
        <w:rPr>
          <w:color w:val="56575B"/>
          <w:sz w:val="16"/>
        </w:rPr>
        <w:t>delivery on</w:t>
      </w:r>
      <w:r>
        <w:rPr>
          <w:color w:val="56575B"/>
          <w:spacing w:val="-2"/>
          <w:sz w:val="16"/>
        </w:rPr>
        <w:t xml:space="preserve"> </w:t>
      </w:r>
      <w:r>
        <w:rPr>
          <w:color w:val="56575B"/>
          <w:sz w:val="16"/>
        </w:rPr>
        <w:t>date</w:t>
      </w:r>
      <w:r>
        <w:rPr>
          <w:color w:val="56575B"/>
          <w:spacing w:val="-4"/>
          <w:sz w:val="16"/>
        </w:rPr>
        <w:t xml:space="preserve"> </w:t>
      </w:r>
      <w:r>
        <w:rPr>
          <w:color w:val="56575B"/>
          <w:sz w:val="16"/>
        </w:rPr>
        <w:t>of</w:t>
      </w:r>
      <w:r>
        <w:rPr>
          <w:color w:val="56575B"/>
          <w:spacing w:val="-5"/>
          <w:sz w:val="16"/>
        </w:rPr>
        <w:t xml:space="preserve"> </w:t>
      </w:r>
      <w:r>
        <w:rPr>
          <w:color w:val="56575B"/>
          <w:sz w:val="16"/>
        </w:rPr>
        <w:t>receipt, by</w:t>
      </w:r>
      <w:r>
        <w:rPr>
          <w:color w:val="56575B"/>
          <w:spacing w:val="-4"/>
          <w:sz w:val="16"/>
        </w:rPr>
        <w:t xml:space="preserve"> </w:t>
      </w:r>
      <w:r>
        <w:rPr>
          <w:color w:val="56575B"/>
          <w:sz w:val="16"/>
        </w:rPr>
        <w:t>telex 12</w:t>
      </w:r>
      <w:r>
        <w:rPr>
          <w:color w:val="56575B"/>
          <w:spacing w:val="-2"/>
          <w:sz w:val="16"/>
        </w:rPr>
        <w:t xml:space="preserve"> </w:t>
      </w:r>
      <w:r>
        <w:rPr>
          <w:color w:val="56575B"/>
          <w:sz w:val="16"/>
        </w:rPr>
        <w:t>(twelve)</w:t>
      </w:r>
      <w:r>
        <w:rPr>
          <w:color w:val="56575B"/>
          <w:spacing w:val="-4"/>
          <w:sz w:val="16"/>
        </w:rPr>
        <w:t xml:space="preserve"> </w:t>
      </w:r>
      <w:r>
        <w:rPr>
          <w:color w:val="56575B"/>
          <w:sz w:val="16"/>
        </w:rPr>
        <w:t>hours after</w:t>
      </w:r>
      <w:r>
        <w:rPr>
          <w:color w:val="56575B"/>
          <w:spacing w:val="-2"/>
          <w:sz w:val="16"/>
        </w:rPr>
        <w:t xml:space="preserve"> </w:t>
      </w:r>
      <w:r>
        <w:rPr>
          <w:color w:val="56575B"/>
          <w:sz w:val="16"/>
        </w:rPr>
        <w:t>transmission</w:t>
      </w:r>
      <w:r>
        <w:rPr>
          <w:color w:val="56575B"/>
          <w:spacing w:val="-1"/>
          <w:sz w:val="16"/>
        </w:rPr>
        <w:t xml:space="preserve"> </w:t>
      </w:r>
      <w:r>
        <w:rPr>
          <w:color w:val="56575B"/>
          <w:sz w:val="16"/>
        </w:rPr>
        <w:t>and by</w:t>
      </w:r>
      <w:r>
        <w:rPr>
          <w:color w:val="56575B"/>
          <w:spacing w:val="-4"/>
          <w:sz w:val="16"/>
        </w:rPr>
        <w:t xml:space="preserve"> </w:t>
      </w:r>
      <w:r>
        <w:rPr>
          <w:color w:val="56575B"/>
          <w:sz w:val="16"/>
        </w:rPr>
        <w:t>fax</w:t>
      </w:r>
      <w:r>
        <w:rPr>
          <w:color w:val="56575B"/>
          <w:spacing w:val="-2"/>
          <w:sz w:val="16"/>
        </w:rPr>
        <w:t xml:space="preserve"> </w:t>
      </w:r>
      <w:r>
        <w:rPr>
          <w:color w:val="56575B"/>
          <w:sz w:val="16"/>
        </w:rPr>
        <w:t>at</w:t>
      </w:r>
      <w:r>
        <w:rPr>
          <w:color w:val="56575B"/>
          <w:spacing w:val="-2"/>
          <w:sz w:val="16"/>
        </w:rPr>
        <w:t xml:space="preserve"> </w:t>
      </w:r>
      <w:r>
        <w:rPr>
          <w:color w:val="56575B"/>
          <w:sz w:val="16"/>
        </w:rPr>
        <w:t>the time of transmission.</w:t>
      </w:r>
    </w:p>
    <w:p w14:paraId="673D798D">
      <w:pPr>
        <w:pStyle w:val="11"/>
        <w:spacing w:after="0" w:line="290" w:lineRule="auto"/>
        <w:jc w:val="left"/>
        <w:rPr>
          <w:sz w:val="16"/>
        </w:rPr>
        <w:sectPr>
          <w:pgSz w:w="11920" w:h="16850"/>
          <w:pgMar w:top="2060" w:right="141" w:bottom="1140" w:left="141" w:header="565" w:footer="954" w:gutter="0"/>
          <w:cols w:space="720" w:num="1"/>
        </w:sectPr>
      </w:pPr>
    </w:p>
    <w:p w14:paraId="134FB03D">
      <w:pPr>
        <w:pStyle w:val="6"/>
        <w:numPr>
          <w:ilvl w:val="0"/>
          <w:numId w:val="1"/>
        </w:numPr>
        <w:tabs>
          <w:tab w:val="left" w:pos="697"/>
        </w:tabs>
        <w:spacing w:before="162" w:after="0" w:line="240" w:lineRule="auto"/>
        <w:ind w:left="697" w:right="0" w:hanging="272"/>
        <w:jc w:val="left"/>
        <w:rPr>
          <w:color w:val="56575B"/>
        </w:rPr>
      </w:pPr>
      <w:bookmarkStart w:id="18" w:name="13.General"/>
      <w:bookmarkEnd w:id="18"/>
      <w:r>
        <w:rPr>
          <w:color w:val="56575B"/>
          <w:spacing w:val="-2"/>
        </w:rPr>
        <w:t>General</w:t>
      </w:r>
    </w:p>
    <w:p w14:paraId="570C405D">
      <w:pPr>
        <w:pStyle w:val="9"/>
        <w:spacing w:before="74"/>
        <w:rPr>
          <w:rFonts w:ascii="Arial"/>
          <w:b/>
        </w:rPr>
      </w:pPr>
    </w:p>
    <w:p w14:paraId="41F7206E">
      <w:pPr>
        <w:pStyle w:val="11"/>
        <w:numPr>
          <w:ilvl w:val="1"/>
          <w:numId w:val="1"/>
        </w:numPr>
        <w:tabs>
          <w:tab w:val="left" w:pos="1145"/>
        </w:tabs>
        <w:spacing w:before="0" w:after="0" w:line="290" w:lineRule="auto"/>
        <w:ind w:left="1145" w:right="1340" w:hanging="723"/>
        <w:jc w:val="left"/>
        <w:rPr>
          <w:sz w:val="16"/>
        </w:rPr>
      </w:pPr>
      <w:r>
        <w:rPr>
          <w:color w:val="56575B"/>
          <w:sz w:val="16"/>
        </w:rPr>
        <w:t>This</w:t>
      </w:r>
      <w:r>
        <w:rPr>
          <w:color w:val="56575B"/>
          <w:spacing w:val="-1"/>
          <w:sz w:val="16"/>
        </w:rPr>
        <w:t xml:space="preserve"> </w:t>
      </w:r>
      <w:r>
        <w:rPr>
          <w:color w:val="56575B"/>
          <w:sz w:val="16"/>
        </w:rPr>
        <w:t>agreement</w:t>
      </w:r>
      <w:r>
        <w:rPr>
          <w:color w:val="56575B"/>
          <w:spacing w:val="-3"/>
          <w:sz w:val="16"/>
        </w:rPr>
        <w:t xml:space="preserve"> </w:t>
      </w:r>
      <w:r>
        <w:rPr>
          <w:color w:val="56575B"/>
          <w:sz w:val="16"/>
        </w:rPr>
        <w:t>constitutes</w:t>
      </w:r>
      <w:r>
        <w:rPr>
          <w:color w:val="56575B"/>
          <w:spacing w:val="-3"/>
          <w:sz w:val="16"/>
        </w:rPr>
        <w:t xml:space="preserve"> </w:t>
      </w:r>
      <w:r>
        <w:rPr>
          <w:color w:val="56575B"/>
          <w:sz w:val="16"/>
        </w:rPr>
        <w:t>the</w:t>
      </w:r>
      <w:r>
        <w:rPr>
          <w:color w:val="56575B"/>
          <w:spacing w:val="-5"/>
          <w:sz w:val="16"/>
        </w:rPr>
        <w:t xml:space="preserve"> </w:t>
      </w:r>
      <w:r>
        <w:rPr>
          <w:color w:val="56575B"/>
          <w:sz w:val="16"/>
        </w:rPr>
        <w:t>whole</w:t>
      </w:r>
      <w:r>
        <w:rPr>
          <w:color w:val="56575B"/>
          <w:spacing w:val="-2"/>
          <w:sz w:val="16"/>
        </w:rPr>
        <w:t xml:space="preserve"> </w:t>
      </w:r>
      <w:r>
        <w:rPr>
          <w:color w:val="56575B"/>
          <w:sz w:val="16"/>
        </w:rPr>
        <w:t>agreement</w:t>
      </w:r>
      <w:r>
        <w:rPr>
          <w:color w:val="56575B"/>
          <w:spacing w:val="-1"/>
          <w:sz w:val="16"/>
        </w:rPr>
        <w:t xml:space="preserve"> </w:t>
      </w:r>
      <w:r>
        <w:rPr>
          <w:color w:val="56575B"/>
          <w:sz w:val="16"/>
        </w:rPr>
        <w:t>between</w:t>
      </w:r>
      <w:r>
        <w:rPr>
          <w:color w:val="56575B"/>
          <w:spacing w:val="-3"/>
          <w:sz w:val="16"/>
        </w:rPr>
        <w:t xml:space="preserve"> </w:t>
      </w:r>
      <w:r>
        <w:rPr>
          <w:color w:val="56575B"/>
          <w:sz w:val="16"/>
        </w:rPr>
        <w:t>the</w:t>
      </w:r>
      <w:r>
        <w:rPr>
          <w:color w:val="56575B"/>
          <w:spacing w:val="-5"/>
          <w:sz w:val="16"/>
        </w:rPr>
        <w:t xml:space="preserve"> </w:t>
      </w:r>
      <w:r>
        <w:rPr>
          <w:color w:val="56575B"/>
          <w:sz w:val="16"/>
        </w:rPr>
        <w:t>parties</w:t>
      </w:r>
      <w:r>
        <w:rPr>
          <w:color w:val="56575B"/>
          <w:spacing w:val="-3"/>
          <w:sz w:val="16"/>
        </w:rPr>
        <w:t xml:space="preserve"> </w:t>
      </w:r>
      <w:r>
        <w:rPr>
          <w:color w:val="56575B"/>
          <w:sz w:val="16"/>
        </w:rPr>
        <w:t>and</w:t>
      </w:r>
      <w:r>
        <w:rPr>
          <w:color w:val="56575B"/>
          <w:spacing w:val="-3"/>
          <w:sz w:val="16"/>
        </w:rPr>
        <w:t xml:space="preserve"> </w:t>
      </w:r>
      <w:r>
        <w:rPr>
          <w:color w:val="56575B"/>
          <w:sz w:val="16"/>
        </w:rPr>
        <w:t>no</w:t>
      </w:r>
      <w:r>
        <w:rPr>
          <w:color w:val="56575B"/>
          <w:spacing w:val="-3"/>
          <w:sz w:val="16"/>
        </w:rPr>
        <w:t xml:space="preserve"> </w:t>
      </w:r>
      <w:r>
        <w:rPr>
          <w:color w:val="56575B"/>
          <w:sz w:val="16"/>
        </w:rPr>
        <w:t>addition</w:t>
      </w:r>
      <w:r>
        <w:rPr>
          <w:color w:val="56575B"/>
          <w:spacing w:val="-3"/>
          <w:sz w:val="16"/>
        </w:rPr>
        <w:t xml:space="preserve"> </w:t>
      </w:r>
      <w:r>
        <w:rPr>
          <w:color w:val="56575B"/>
          <w:sz w:val="16"/>
        </w:rPr>
        <w:t>to,</w:t>
      </w:r>
      <w:r>
        <w:rPr>
          <w:color w:val="56575B"/>
          <w:spacing w:val="-3"/>
          <w:sz w:val="16"/>
        </w:rPr>
        <w:t xml:space="preserve"> </w:t>
      </w:r>
      <w:r>
        <w:rPr>
          <w:color w:val="56575B"/>
          <w:sz w:val="16"/>
        </w:rPr>
        <w:t>variation</w:t>
      </w:r>
      <w:r>
        <w:rPr>
          <w:color w:val="56575B"/>
          <w:spacing w:val="-3"/>
          <w:sz w:val="16"/>
        </w:rPr>
        <w:t xml:space="preserve"> </w:t>
      </w:r>
      <w:r>
        <w:rPr>
          <w:color w:val="56575B"/>
          <w:sz w:val="16"/>
        </w:rPr>
        <w:t>of</w:t>
      </w:r>
      <w:r>
        <w:rPr>
          <w:color w:val="56575B"/>
          <w:spacing w:val="-1"/>
          <w:sz w:val="16"/>
        </w:rPr>
        <w:t xml:space="preserve"> </w:t>
      </w:r>
      <w:r>
        <w:rPr>
          <w:color w:val="56575B"/>
          <w:sz w:val="16"/>
        </w:rPr>
        <w:t>or</w:t>
      </w:r>
      <w:r>
        <w:rPr>
          <w:color w:val="56575B"/>
          <w:spacing w:val="-3"/>
          <w:sz w:val="16"/>
        </w:rPr>
        <w:t xml:space="preserve"> </w:t>
      </w:r>
      <w:r>
        <w:rPr>
          <w:color w:val="56575B"/>
          <w:sz w:val="16"/>
        </w:rPr>
        <w:t>agreed</w:t>
      </w:r>
      <w:r>
        <w:rPr>
          <w:color w:val="56575B"/>
          <w:spacing w:val="-3"/>
          <w:sz w:val="16"/>
        </w:rPr>
        <w:t xml:space="preserve"> </w:t>
      </w:r>
      <w:r>
        <w:rPr>
          <w:color w:val="56575B"/>
          <w:sz w:val="16"/>
        </w:rPr>
        <w:t>cancellation</w:t>
      </w:r>
      <w:r>
        <w:rPr>
          <w:color w:val="56575B"/>
          <w:spacing w:val="-2"/>
          <w:sz w:val="16"/>
        </w:rPr>
        <w:t xml:space="preserve"> </w:t>
      </w:r>
      <w:r>
        <w:rPr>
          <w:color w:val="56575B"/>
          <w:sz w:val="16"/>
        </w:rPr>
        <w:t>of</w:t>
      </w:r>
      <w:r>
        <w:rPr>
          <w:color w:val="56575B"/>
          <w:spacing w:val="-3"/>
          <w:sz w:val="16"/>
        </w:rPr>
        <w:t xml:space="preserve"> </w:t>
      </w:r>
      <w:r>
        <w:rPr>
          <w:color w:val="56575B"/>
          <w:sz w:val="16"/>
        </w:rPr>
        <w:t>this agreement shall be of any force or effect unless reduced to writing and signed by both parties.</w:t>
      </w:r>
    </w:p>
    <w:p w14:paraId="326E3BA0">
      <w:pPr>
        <w:pStyle w:val="9"/>
        <w:spacing w:before="43"/>
      </w:pPr>
    </w:p>
    <w:p w14:paraId="270298EA">
      <w:pPr>
        <w:pStyle w:val="11"/>
        <w:numPr>
          <w:ilvl w:val="1"/>
          <w:numId w:val="1"/>
        </w:numPr>
        <w:tabs>
          <w:tab w:val="left" w:pos="1145"/>
        </w:tabs>
        <w:spacing w:before="0" w:after="0" w:line="283" w:lineRule="auto"/>
        <w:ind w:left="1145" w:right="1405" w:hanging="723"/>
        <w:jc w:val="left"/>
        <w:rPr>
          <w:sz w:val="16"/>
        </w:rPr>
      </w:pPr>
      <w:r>
        <w:rPr>
          <w:color w:val="56575B"/>
          <w:sz w:val="16"/>
        </w:rPr>
        <w:t>The</w:t>
      </w:r>
      <w:r>
        <w:rPr>
          <w:color w:val="56575B"/>
          <w:spacing w:val="-5"/>
          <w:sz w:val="16"/>
        </w:rPr>
        <w:t xml:space="preserve"> </w:t>
      </w:r>
      <w:r>
        <w:rPr>
          <w:color w:val="56575B"/>
          <w:sz w:val="16"/>
        </w:rPr>
        <w:t>parties</w:t>
      </w:r>
      <w:r>
        <w:rPr>
          <w:color w:val="56575B"/>
          <w:spacing w:val="-3"/>
          <w:sz w:val="16"/>
        </w:rPr>
        <w:t xml:space="preserve"> </w:t>
      </w:r>
      <w:r>
        <w:rPr>
          <w:color w:val="56575B"/>
          <w:sz w:val="16"/>
        </w:rPr>
        <w:t>hereby</w:t>
      </w:r>
      <w:r>
        <w:rPr>
          <w:color w:val="56575B"/>
          <w:spacing w:val="-1"/>
          <w:sz w:val="16"/>
        </w:rPr>
        <w:t xml:space="preserve"> </w:t>
      </w:r>
      <w:r>
        <w:rPr>
          <w:color w:val="56575B"/>
          <w:sz w:val="16"/>
        </w:rPr>
        <w:t>consent</w:t>
      </w:r>
      <w:r>
        <w:rPr>
          <w:color w:val="56575B"/>
          <w:spacing w:val="-3"/>
          <w:sz w:val="16"/>
        </w:rPr>
        <w:t xml:space="preserve"> </w:t>
      </w:r>
      <w:r>
        <w:rPr>
          <w:color w:val="56575B"/>
          <w:sz w:val="16"/>
        </w:rPr>
        <w:t>to</w:t>
      </w:r>
      <w:r>
        <w:rPr>
          <w:color w:val="56575B"/>
          <w:spacing w:val="-5"/>
          <w:sz w:val="16"/>
        </w:rPr>
        <w:t xml:space="preserve"> </w:t>
      </w:r>
      <w:r>
        <w:rPr>
          <w:color w:val="56575B"/>
          <w:sz w:val="16"/>
        </w:rPr>
        <w:t>the</w:t>
      </w:r>
      <w:r>
        <w:rPr>
          <w:color w:val="56575B"/>
          <w:spacing w:val="-3"/>
          <w:sz w:val="16"/>
        </w:rPr>
        <w:t xml:space="preserve"> </w:t>
      </w:r>
      <w:r>
        <w:rPr>
          <w:color w:val="56575B"/>
          <w:sz w:val="16"/>
        </w:rPr>
        <w:t>jurisdiction</w:t>
      </w:r>
      <w:r>
        <w:rPr>
          <w:color w:val="56575B"/>
          <w:spacing w:val="-2"/>
          <w:sz w:val="16"/>
        </w:rPr>
        <w:t xml:space="preserve"> </w:t>
      </w:r>
      <w:r>
        <w:rPr>
          <w:color w:val="56575B"/>
          <w:sz w:val="16"/>
        </w:rPr>
        <w:t>of</w:t>
      </w:r>
      <w:r>
        <w:rPr>
          <w:color w:val="56575B"/>
          <w:spacing w:val="-3"/>
          <w:sz w:val="16"/>
        </w:rPr>
        <w:t xml:space="preserve"> </w:t>
      </w:r>
      <w:r>
        <w:rPr>
          <w:color w:val="56575B"/>
          <w:sz w:val="16"/>
        </w:rPr>
        <w:t>the</w:t>
      </w:r>
      <w:r>
        <w:rPr>
          <w:color w:val="56575B"/>
          <w:spacing w:val="-3"/>
          <w:sz w:val="16"/>
        </w:rPr>
        <w:t xml:space="preserve"> </w:t>
      </w:r>
      <w:r>
        <w:rPr>
          <w:color w:val="56575B"/>
          <w:sz w:val="16"/>
        </w:rPr>
        <w:t>‘Zimbabwean Magistrates</w:t>
      </w:r>
      <w:r>
        <w:rPr>
          <w:color w:val="56575B"/>
          <w:spacing w:val="-3"/>
          <w:sz w:val="16"/>
        </w:rPr>
        <w:t xml:space="preserve"> </w:t>
      </w:r>
      <w:r>
        <w:rPr>
          <w:color w:val="56575B"/>
          <w:sz w:val="16"/>
        </w:rPr>
        <w:t>Court</w:t>
      </w:r>
      <w:r>
        <w:rPr>
          <w:color w:val="56575B"/>
          <w:spacing w:val="-1"/>
          <w:sz w:val="16"/>
        </w:rPr>
        <w:t xml:space="preserve"> </w:t>
      </w:r>
      <w:r>
        <w:rPr>
          <w:color w:val="56575B"/>
          <w:sz w:val="16"/>
        </w:rPr>
        <w:t>notwithstanding</w:t>
      </w:r>
      <w:r>
        <w:rPr>
          <w:color w:val="56575B"/>
          <w:spacing w:val="-2"/>
          <w:sz w:val="16"/>
        </w:rPr>
        <w:t xml:space="preserve"> </w:t>
      </w:r>
      <w:r>
        <w:rPr>
          <w:color w:val="56575B"/>
          <w:sz w:val="16"/>
        </w:rPr>
        <w:t>that</w:t>
      </w:r>
      <w:r>
        <w:rPr>
          <w:color w:val="56575B"/>
          <w:spacing w:val="-1"/>
          <w:sz w:val="16"/>
        </w:rPr>
        <w:t xml:space="preserve"> </w:t>
      </w:r>
      <w:r>
        <w:rPr>
          <w:color w:val="56575B"/>
          <w:sz w:val="16"/>
        </w:rPr>
        <w:t>the</w:t>
      </w:r>
      <w:r>
        <w:rPr>
          <w:color w:val="56575B"/>
          <w:spacing w:val="-5"/>
          <w:sz w:val="16"/>
        </w:rPr>
        <w:t xml:space="preserve"> </w:t>
      </w:r>
      <w:r>
        <w:rPr>
          <w:color w:val="56575B"/>
          <w:sz w:val="16"/>
        </w:rPr>
        <w:t>claim</w:t>
      </w:r>
      <w:r>
        <w:rPr>
          <w:color w:val="56575B"/>
          <w:spacing w:val="-1"/>
          <w:sz w:val="16"/>
        </w:rPr>
        <w:t xml:space="preserve"> </w:t>
      </w:r>
      <w:r>
        <w:rPr>
          <w:color w:val="56575B"/>
          <w:sz w:val="16"/>
        </w:rPr>
        <w:t>exceeds</w:t>
      </w:r>
      <w:r>
        <w:rPr>
          <w:color w:val="56575B"/>
          <w:spacing w:val="-3"/>
          <w:sz w:val="16"/>
        </w:rPr>
        <w:t xml:space="preserve"> </w:t>
      </w:r>
      <w:r>
        <w:rPr>
          <w:color w:val="56575B"/>
          <w:sz w:val="16"/>
        </w:rPr>
        <w:t>such jurisdiction.</w:t>
      </w:r>
      <w:r>
        <w:rPr>
          <w:color w:val="56575B"/>
          <w:spacing w:val="32"/>
          <w:sz w:val="16"/>
        </w:rPr>
        <w:t xml:space="preserve"> </w:t>
      </w:r>
      <w:r>
        <w:rPr>
          <w:color w:val="56575B"/>
          <w:sz w:val="16"/>
        </w:rPr>
        <w:t>The Bank</w:t>
      </w:r>
      <w:r>
        <w:rPr>
          <w:color w:val="56575B"/>
          <w:spacing w:val="30"/>
          <w:sz w:val="16"/>
        </w:rPr>
        <w:t xml:space="preserve"> </w:t>
      </w:r>
      <w:r>
        <w:rPr>
          <w:color w:val="56575B"/>
          <w:sz w:val="16"/>
        </w:rPr>
        <w:t>may, however,</w:t>
      </w:r>
      <w:r>
        <w:rPr>
          <w:color w:val="56575B"/>
          <w:spacing w:val="32"/>
          <w:sz w:val="16"/>
        </w:rPr>
        <w:t xml:space="preserve"> </w:t>
      </w:r>
      <w:r>
        <w:rPr>
          <w:color w:val="56575B"/>
          <w:sz w:val="16"/>
        </w:rPr>
        <w:t>at its</w:t>
      </w:r>
      <w:r>
        <w:rPr>
          <w:color w:val="56575B"/>
          <w:spacing w:val="32"/>
          <w:sz w:val="16"/>
        </w:rPr>
        <w:t xml:space="preserve"> </w:t>
      </w:r>
      <w:r>
        <w:rPr>
          <w:color w:val="56575B"/>
          <w:sz w:val="16"/>
        </w:rPr>
        <w:t>sole discretion institute</w:t>
      </w:r>
      <w:r>
        <w:rPr>
          <w:color w:val="56575B"/>
          <w:spacing w:val="33"/>
          <w:sz w:val="16"/>
        </w:rPr>
        <w:t xml:space="preserve"> </w:t>
      </w:r>
      <w:r>
        <w:rPr>
          <w:color w:val="56575B"/>
          <w:sz w:val="16"/>
        </w:rPr>
        <w:t>proceedings in</w:t>
      </w:r>
      <w:r>
        <w:rPr>
          <w:color w:val="56575B"/>
          <w:spacing w:val="39"/>
          <w:sz w:val="16"/>
        </w:rPr>
        <w:t xml:space="preserve"> </w:t>
      </w:r>
      <w:r>
        <w:rPr>
          <w:color w:val="56575B"/>
          <w:sz w:val="16"/>
        </w:rPr>
        <w:t>any</w:t>
      </w:r>
      <w:r>
        <w:rPr>
          <w:color w:val="56575B"/>
          <w:spacing w:val="32"/>
          <w:sz w:val="16"/>
        </w:rPr>
        <w:t xml:space="preserve"> </w:t>
      </w:r>
      <w:r>
        <w:rPr>
          <w:color w:val="56575B"/>
          <w:sz w:val="16"/>
        </w:rPr>
        <w:t>other</w:t>
      </w:r>
      <w:r>
        <w:rPr>
          <w:color w:val="56575B"/>
          <w:spacing w:val="33"/>
          <w:sz w:val="16"/>
        </w:rPr>
        <w:t xml:space="preserve"> </w:t>
      </w:r>
      <w:r>
        <w:rPr>
          <w:color w:val="56575B"/>
          <w:sz w:val="16"/>
        </w:rPr>
        <w:t>court.</w:t>
      </w:r>
    </w:p>
    <w:p w14:paraId="7CFC86E8">
      <w:pPr>
        <w:pStyle w:val="9"/>
        <w:spacing w:before="44"/>
      </w:pPr>
    </w:p>
    <w:p w14:paraId="680060FB">
      <w:pPr>
        <w:pStyle w:val="11"/>
        <w:numPr>
          <w:ilvl w:val="1"/>
          <w:numId w:val="1"/>
        </w:numPr>
        <w:tabs>
          <w:tab w:val="left" w:pos="1145"/>
        </w:tabs>
        <w:spacing w:before="0" w:after="0" w:line="240" w:lineRule="auto"/>
        <w:ind w:left="1145" w:right="0" w:hanging="720"/>
        <w:jc w:val="left"/>
        <w:rPr>
          <w:sz w:val="16"/>
        </w:rPr>
      </w:pPr>
      <w:r>
        <w:rPr>
          <w:color w:val="56575B"/>
          <w:sz w:val="16"/>
        </w:rPr>
        <w:t>The</w:t>
      </w:r>
      <w:r>
        <w:rPr>
          <w:color w:val="56575B"/>
          <w:spacing w:val="-10"/>
          <w:sz w:val="16"/>
        </w:rPr>
        <w:t xml:space="preserve"> </w:t>
      </w:r>
      <w:r>
        <w:rPr>
          <w:color w:val="56575B"/>
          <w:sz w:val="16"/>
        </w:rPr>
        <w:t>terms</w:t>
      </w:r>
      <w:r>
        <w:rPr>
          <w:color w:val="56575B"/>
          <w:spacing w:val="-7"/>
          <w:sz w:val="16"/>
        </w:rPr>
        <w:t xml:space="preserve"> </w:t>
      </w:r>
      <w:r>
        <w:rPr>
          <w:color w:val="56575B"/>
          <w:sz w:val="16"/>
        </w:rPr>
        <w:t>and</w:t>
      </w:r>
      <w:r>
        <w:rPr>
          <w:color w:val="56575B"/>
          <w:spacing w:val="-4"/>
          <w:sz w:val="16"/>
        </w:rPr>
        <w:t xml:space="preserve"> </w:t>
      </w:r>
      <w:r>
        <w:rPr>
          <w:color w:val="56575B"/>
          <w:sz w:val="16"/>
        </w:rPr>
        <w:t>conditions</w:t>
      </w:r>
      <w:r>
        <w:rPr>
          <w:color w:val="56575B"/>
          <w:spacing w:val="-4"/>
          <w:sz w:val="16"/>
        </w:rPr>
        <w:t xml:space="preserve"> </w:t>
      </w:r>
      <w:r>
        <w:rPr>
          <w:color w:val="56575B"/>
          <w:sz w:val="16"/>
        </w:rPr>
        <w:t>of</w:t>
      </w:r>
      <w:r>
        <w:rPr>
          <w:color w:val="56575B"/>
          <w:spacing w:val="-5"/>
          <w:sz w:val="16"/>
        </w:rPr>
        <w:t xml:space="preserve"> </w:t>
      </w:r>
      <w:r>
        <w:rPr>
          <w:color w:val="56575B"/>
          <w:sz w:val="16"/>
        </w:rPr>
        <w:t>this</w:t>
      </w:r>
      <w:r>
        <w:rPr>
          <w:color w:val="56575B"/>
          <w:spacing w:val="-2"/>
          <w:sz w:val="16"/>
        </w:rPr>
        <w:t xml:space="preserve"> </w:t>
      </w:r>
      <w:r>
        <w:rPr>
          <w:color w:val="56575B"/>
          <w:sz w:val="16"/>
        </w:rPr>
        <w:t>agreement</w:t>
      </w:r>
      <w:r>
        <w:rPr>
          <w:color w:val="56575B"/>
          <w:spacing w:val="-2"/>
          <w:sz w:val="16"/>
        </w:rPr>
        <w:t xml:space="preserve"> </w:t>
      </w:r>
      <w:r>
        <w:rPr>
          <w:color w:val="56575B"/>
          <w:sz w:val="16"/>
        </w:rPr>
        <w:t>shall</w:t>
      </w:r>
      <w:r>
        <w:rPr>
          <w:color w:val="56575B"/>
          <w:spacing w:val="-7"/>
          <w:sz w:val="16"/>
        </w:rPr>
        <w:t xml:space="preserve"> </w:t>
      </w:r>
      <w:r>
        <w:rPr>
          <w:color w:val="56575B"/>
          <w:sz w:val="16"/>
        </w:rPr>
        <w:t>be</w:t>
      </w:r>
      <w:r>
        <w:rPr>
          <w:color w:val="56575B"/>
          <w:spacing w:val="-6"/>
          <w:sz w:val="16"/>
        </w:rPr>
        <w:t xml:space="preserve"> </w:t>
      </w:r>
      <w:r>
        <w:rPr>
          <w:color w:val="56575B"/>
          <w:sz w:val="16"/>
        </w:rPr>
        <w:t>construed</w:t>
      </w:r>
      <w:r>
        <w:rPr>
          <w:color w:val="56575B"/>
          <w:spacing w:val="-6"/>
          <w:sz w:val="16"/>
        </w:rPr>
        <w:t xml:space="preserve"> </w:t>
      </w:r>
      <w:r>
        <w:rPr>
          <w:color w:val="56575B"/>
          <w:sz w:val="16"/>
        </w:rPr>
        <w:t>in</w:t>
      </w:r>
      <w:r>
        <w:rPr>
          <w:color w:val="56575B"/>
          <w:spacing w:val="-6"/>
          <w:sz w:val="16"/>
        </w:rPr>
        <w:t xml:space="preserve"> </w:t>
      </w:r>
      <w:r>
        <w:rPr>
          <w:color w:val="56575B"/>
          <w:sz w:val="16"/>
        </w:rPr>
        <w:t>terms</w:t>
      </w:r>
      <w:r>
        <w:rPr>
          <w:color w:val="56575B"/>
          <w:spacing w:val="-4"/>
          <w:sz w:val="16"/>
        </w:rPr>
        <w:t xml:space="preserve"> </w:t>
      </w:r>
      <w:r>
        <w:rPr>
          <w:color w:val="56575B"/>
          <w:sz w:val="16"/>
        </w:rPr>
        <w:t>of</w:t>
      </w:r>
      <w:r>
        <w:rPr>
          <w:color w:val="56575B"/>
          <w:spacing w:val="-3"/>
          <w:sz w:val="16"/>
        </w:rPr>
        <w:t xml:space="preserve"> </w:t>
      </w:r>
      <w:r>
        <w:rPr>
          <w:color w:val="56575B"/>
          <w:sz w:val="16"/>
        </w:rPr>
        <w:t>the</w:t>
      </w:r>
      <w:r>
        <w:rPr>
          <w:color w:val="56575B"/>
          <w:spacing w:val="-8"/>
          <w:sz w:val="16"/>
        </w:rPr>
        <w:t xml:space="preserve"> </w:t>
      </w:r>
      <w:r>
        <w:rPr>
          <w:color w:val="56575B"/>
          <w:sz w:val="16"/>
        </w:rPr>
        <w:t>laws</w:t>
      </w:r>
      <w:r>
        <w:rPr>
          <w:color w:val="56575B"/>
          <w:spacing w:val="-4"/>
          <w:sz w:val="16"/>
        </w:rPr>
        <w:t xml:space="preserve"> </w:t>
      </w:r>
      <w:r>
        <w:rPr>
          <w:color w:val="56575B"/>
          <w:sz w:val="16"/>
        </w:rPr>
        <w:t>of</w:t>
      </w:r>
      <w:r>
        <w:rPr>
          <w:color w:val="56575B"/>
          <w:spacing w:val="-2"/>
          <w:sz w:val="16"/>
        </w:rPr>
        <w:t xml:space="preserve"> Zimbabwe.</w:t>
      </w:r>
    </w:p>
    <w:p w14:paraId="765DFC11">
      <w:pPr>
        <w:pStyle w:val="9"/>
        <w:spacing w:before="79"/>
      </w:pPr>
    </w:p>
    <w:p w14:paraId="557FC21C">
      <w:pPr>
        <w:pStyle w:val="11"/>
        <w:numPr>
          <w:ilvl w:val="1"/>
          <w:numId w:val="1"/>
        </w:numPr>
        <w:tabs>
          <w:tab w:val="left" w:pos="1145"/>
        </w:tabs>
        <w:spacing w:before="1" w:after="0" w:line="290" w:lineRule="auto"/>
        <w:ind w:left="1145" w:right="857" w:hanging="723"/>
        <w:jc w:val="left"/>
        <w:rPr>
          <w:sz w:val="16"/>
        </w:rPr>
      </w:pPr>
      <w:r>
        <w:rPr>
          <w:color w:val="56575B"/>
          <w:sz w:val="16"/>
        </w:rPr>
        <w:t>For</w:t>
      </w:r>
      <w:r>
        <w:rPr>
          <w:color w:val="56575B"/>
          <w:spacing w:val="-1"/>
          <w:sz w:val="16"/>
        </w:rPr>
        <w:t xml:space="preserve"> </w:t>
      </w:r>
      <w:r>
        <w:rPr>
          <w:color w:val="56575B"/>
          <w:sz w:val="16"/>
        </w:rPr>
        <w:t>purposes of proving a claim by the</w:t>
      </w:r>
      <w:r>
        <w:rPr>
          <w:color w:val="56575B"/>
          <w:spacing w:val="-1"/>
          <w:sz w:val="16"/>
        </w:rPr>
        <w:t xml:space="preserve"> </w:t>
      </w:r>
      <w:r>
        <w:rPr>
          <w:color w:val="56575B"/>
          <w:sz w:val="16"/>
        </w:rPr>
        <w:t>Bank a certificate issued under hand of any director, head of</w:t>
      </w:r>
      <w:r>
        <w:rPr>
          <w:color w:val="56575B"/>
          <w:spacing w:val="-2"/>
          <w:sz w:val="16"/>
        </w:rPr>
        <w:t xml:space="preserve"> </w:t>
      </w:r>
      <w:r>
        <w:rPr>
          <w:color w:val="56575B"/>
          <w:sz w:val="16"/>
        </w:rPr>
        <w:t>department, senior manager for</w:t>
      </w:r>
      <w:r>
        <w:rPr>
          <w:color w:val="56575B"/>
          <w:spacing w:val="-1"/>
          <w:sz w:val="16"/>
        </w:rPr>
        <w:t xml:space="preserve"> </w:t>
      </w:r>
      <w:r>
        <w:rPr>
          <w:color w:val="56575B"/>
          <w:sz w:val="16"/>
        </w:rPr>
        <w:t>the time</w:t>
      </w:r>
      <w:r>
        <w:rPr>
          <w:color w:val="56575B"/>
          <w:spacing w:val="-2"/>
          <w:sz w:val="16"/>
        </w:rPr>
        <w:t xml:space="preserve"> </w:t>
      </w:r>
      <w:r>
        <w:rPr>
          <w:color w:val="56575B"/>
          <w:sz w:val="16"/>
        </w:rPr>
        <w:t>being</w:t>
      </w:r>
      <w:r>
        <w:rPr>
          <w:color w:val="56575B"/>
          <w:spacing w:val="-2"/>
          <w:sz w:val="16"/>
        </w:rPr>
        <w:t xml:space="preserve"> </w:t>
      </w:r>
      <w:r>
        <w:rPr>
          <w:color w:val="56575B"/>
          <w:sz w:val="16"/>
        </w:rPr>
        <w:t>of</w:t>
      </w:r>
      <w:r>
        <w:rPr>
          <w:color w:val="56575B"/>
          <w:spacing w:val="-2"/>
          <w:sz w:val="16"/>
        </w:rPr>
        <w:t xml:space="preserve"> </w:t>
      </w:r>
      <w:r>
        <w:rPr>
          <w:color w:val="56575B"/>
          <w:sz w:val="16"/>
        </w:rPr>
        <w:t>the</w:t>
      </w:r>
      <w:r>
        <w:rPr>
          <w:color w:val="56575B"/>
          <w:spacing w:val="-2"/>
          <w:sz w:val="16"/>
        </w:rPr>
        <w:t xml:space="preserve"> </w:t>
      </w:r>
      <w:r>
        <w:rPr>
          <w:color w:val="56575B"/>
          <w:sz w:val="16"/>
        </w:rPr>
        <w:t>Bank</w:t>
      </w:r>
      <w:r>
        <w:rPr>
          <w:color w:val="56575B"/>
          <w:spacing w:val="-4"/>
          <w:sz w:val="16"/>
        </w:rPr>
        <w:t xml:space="preserve"> </w:t>
      </w:r>
      <w:r>
        <w:rPr>
          <w:color w:val="56575B"/>
          <w:sz w:val="16"/>
        </w:rPr>
        <w:t>(whose</w:t>
      </w:r>
      <w:r>
        <w:rPr>
          <w:color w:val="56575B"/>
          <w:spacing w:val="-2"/>
          <w:sz w:val="16"/>
        </w:rPr>
        <w:t xml:space="preserve"> </w:t>
      </w:r>
      <w:r>
        <w:rPr>
          <w:color w:val="56575B"/>
          <w:sz w:val="16"/>
        </w:rPr>
        <w:t>appointment</w:t>
      </w:r>
      <w:r>
        <w:rPr>
          <w:color w:val="56575B"/>
          <w:spacing w:val="-2"/>
          <w:sz w:val="16"/>
        </w:rPr>
        <w:t xml:space="preserve"> </w:t>
      </w:r>
      <w:r>
        <w:rPr>
          <w:color w:val="56575B"/>
          <w:sz w:val="16"/>
        </w:rPr>
        <w:t>and</w:t>
      </w:r>
      <w:r>
        <w:rPr>
          <w:color w:val="56575B"/>
          <w:spacing w:val="-2"/>
          <w:sz w:val="16"/>
        </w:rPr>
        <w:t xml:space="preserve"> </w:t>
      </w:r>
      <w:r>
        <w:rPr>
          <w:color w:val="56575B"/>
          <w:sz w:val="16"/>
        </w:rPr>
        <w:t>authority</w:t>
      </w:r>
      <w:r>
        <w:rPr>
          <w:color w:val="56575B"/>
          <w:spacing w:val="-2"/>
          <w:sz w:val="16"/>
        </w:rPr>
        <w:t xml:space="preserve"> </w:t>
      </w:r>
      <w:r>
        <w:rPr>
          <w:color w:val="56575B"/>
          <w:sz w:val="16"/>
        </w:rPr>
        <w:t>it shall not</w:t>
      </w:r>
      <w:r>
        <w:rPr>
          <w:color w:val="56575B"/>
          <w:spacing w:val="-2"/>
          <w:sz w:val="16"/>
        </w:rPr>
        <w:t xml:space="preserve"> </w:t>
      </w:r>
      <w:r>
        <w:rPr>
          <w:color w:val="56575B"/>
          <w:sz w:val="16"/>
        </w:rPr>
        <w:t>be</w:t>
      </w:r>
      <w:r>
        <w:rPr>
          <w:color w:val="56575B"/>
          <w:spacing w:val="-2"/>
          <w:sz w:val="16"/>
        </w:rPr>
        <w:t xml:space="preserve"> </w:t>
      </w:r>
      <w:r>
        <w:rPr>
          <w:color w:val="56575B"/>
          <w:sz w:val="16"/>
        </w:rPr>
        <w:t>necessary</w:t>
      </w:r>
      <w:r>
        <w:rPr>
          <w:color w:val="56575B"/>
          <w:spacing w:val="-2"/>
          <w:sz w:val="16"/>
        </w:rPr>
        <w:t xml:space="preserve"> </w:t>
      </w:r>
      <w:r>
        <w:rPr>
          <w:color w:val="56575B"/>
          <w:sz w:val="16"/>
        </w:rPr>
        <w:t>to</w:t>
      </w:r>
      <w:r>
        <w:rPr>
          <w:color w:val="56575B"/>
          <w:spacing w:val="-2"/>
          <w:sz w:val="16"/>
        </w:rPr>
        <w:t xml:space="preserve"> </w:t>
      </w:r>
      <w:r>
        <w:rPr>
          <w:color w:val="56575B"/>
          <w:sz w:val="16"/>
        </w:rPr>
        <w:t>prove)</w:t>
      </w:r>
      <w:r>
        <w:rPr>
          <w:color w:val="56575B"/>
          <w:spacing w:val="-4"/>
          <w:sz w:val="16"/>
        </w:rPr>
        <w:t xml:space="preserve"> </w:t>
      </w:r>
      <w:r>
        <w:rPr>
          <w:color w:val="56575B"/>
          <w:sz w:val="16"/>
        </w:rPr>
        <w:t>setting out</w:t>
      </w:r>
      <w:r>
        <w:rPr>
          <w:color w:val="56575B"/>
          <w:spacing w:val="-2"/>
          <w:sz w:val="16"/>
        </w:rPr>
        <w:t xml:space="preserve"> </w:t>
      </w:r>
      <w:r>
        <w:rPr>
          <w:color w:val="56575B"/>
          <w:sz w:val="16"/>
        </w:rPr>
        <w:t>such</w:t>
      </w:r>
      <w:r>
        <w:rPr>
          <w:color w:val="56575B"/>
          <w:spacing w:val="-2"/>
          <w:sz w:val="16"/>
        </w:rPr>
        <w:t xml:space="preserve"> </w:t>
      </w:r>
      <w:r>
        <w:rPr>
          <w:color w:val="56575B"/>
          <w:sz w:val="16"/>
        </w:rPr>
        <w:t>amount</w:t>
      </w:r>
      <w:r>
        <w:rPr>
          <w:color w:val="56575B"/>
          <w:spacing w:val="-2"/>
          <w:sz w:val="16"/>
        </w:rPr>
        <w:t xml:space="preserve"> </w:t>
      </w:r>
      <w:r>
        <w:rPr>
          <w:color w:val="56575B"/>
          <w:sz w:val="16"/>
        </w:rPr>
        <w:t>owing</w:t>
      </w:r>
      <w:r>
        <w:rPr>
          <w:color w:val="56575B"/>
          <w:spacing w:val="-2"/>
          <w:sz w:val="16"/>
        </w:rPr>
        <w:t xml:space="preserve"> </w:t>
      </w:r>
      <w:r>
        <w:rPr>
          <w:color w:val="56575B"/>
          <w:sz w:val="16"/>
        </w:rPr>
        <w:t>by</w:t>
      </w:r>
      <w:r>
        <w:rPr>
          <w:color w:val="56575B"/>
          <w:spacing w:val="-2"/>
          <w:sz w:val="16"/>
        </w:rPr>
        <w:t xml:space="preserve"> </w:t>
      </w:r>
      <w:r>
        <w:rPr>
          <w:color w:val="56575B"/>
          <w:sz w:val="16"/>
        </w:rPr>
        <w:t>the</w:t>
      </w:r>
      <w:r>
        <w:rPr>
          <w:color w:val="56575B"/>
          <w:spacing w:val="-2"/>
          <w:sz w:val="16"/>
        </w:rPr>
        <w:t xml:space="preserve"> </w:t>
      </w:r>
      <w:r>
        <w:rPr>
          <w:color w:val="56575B"/>
          <w:sz w:val="16"/>
        </w:rPr>
        <w:t>Client, shall be prima facie proof of that amount or fact, and shall be valid and sufficient for purposes of obtaining summary judgment in any competent</w:t>
      </w:r>
      <w:r>
        <w:rPr>
          <w:color w:val="56575B"/>
          <w:spacing w:val="-6"/>
          <w:sz w:val="16"/>
        </w:rPr>
        <w:t xml:space="preserve"> </w:t>
      </w:r>
      <w:r>
        <w:rPr>
          <w:color w:val="56575B"/>
          <w:sz w:val="16"/>
        </w:rPr>
        <w:t>court.</w:t>
      </w:r>
    </w:p>
    <w:p w14:paraId="46624B65">
      <w:pPr>
        <w:pStyle w:val="9"/>
      </w:pPr>
    </w:p>
    <w:p w14:paraId="7E33C5DC">
      <w:pPr>
        <w:pStyle w:val="9"/>
        <w:spacing w:before="11"/>
      </w:pPr>
    </w:p>
    <w:p w14:paraId="4E158528">
      <w:pPr>
        <w:pStyle w:val="6"/>
        <w:numPr>
          <w:ilvl w:val="0"/>
          <w:numId w:val="1"/>
        </w:numPr>
        <w:tabs>
          <w:tab w:val="left" w:pos="697"/>
        </w:tabs>
        <w:spacing w:before="0" w:after="0" w:line="240" w:lineRule="auto"/>
        <w:ind w:left="697" w:right="0" w:hanging="272"/>
        <w:jc w:val="left"/>
        <w:rPr>
          <w:color w:val="56575B"/>
        </w:rPr>
      </w:pPr>
      <w:bookmarkStart w:id="19" w:name="14.Obligations of the customer"/>
      <w:bookmarkEnd w:id="19"/>
      <w:r>
        <w:rPr>
          <w:color w:val="56575B"/>
        </w:rPr>
        <w:t>Obligations</w:t>
      </w:r>
      <w:r>
        <w:rPr>
          <w:color w:val="56575B"/>
          <w:spacing w:val="-12"/>
        </w:rPr>
        <w:t xml:space="preserve"> </w:t>
      </w:r>
      <w:r>
        <w:rPr>
          <w:color w:val="56575B"/>
        </w:rPr>
        <w:t>of</w:t>
      </w:r>
      <w:r>
        <w:rPr>
          <w:color w:val="56575B"/>
          <w:spacing w:val="-9"/>
        </w:rPr>
        <w:t xml:space="preserve"> </w:t>
      </w:r>
      <w:r>
        <w:rPr>
          <w:color w:val="56575B"/>
        </w:rPr>
        <w:t>the</w:t>
      </w:r>
      <w:r>
        <w:rPr>
          <w:color w:val="56575B"/>
          <w:spacing w:val="-5"/>
        </w:rPr>
        <w:t xml:space="preserve"> </w:t>
      </w:r>
      <w:r>
        <w:rPr>
          <w:color w:val="56575B"/>
          <w:spacing w:val="-2"/>
        </w:rPr>
        <w:t>customer</w:t>
      </w:r>
    </w:p>
    <w:p w14:paraId="41C51D8F">
      <w:pPr>
        <w:pStyle w:val="9"/>
        <w:spacing w:before="81"/>
        <w:rPr>
          <w:rFonts w:ascii="Arial"/>
          <w:b/>
        </w:rPr>
      </w:pPr>
    </w:p>
    <w:p w14:paraId="1D0DAE8E">
      <w:pPr>
        <w:pStyle w:val="11"/>
        <w:numPr>
          <w:ilvl w:val="1"/>
          <w:numId w:val="1"/>
        </w:numPr>
        <w:tabs>
          <w:tab w:val="left" w:pos="1145"/>
        </w:tabs>
        <w:spacing w:before="0" w:after="0" w:line="240" w:lineRule="auto"/>
        <w:ind w:left="1145" w:right="0" w:hanging="720"/>
        <w:jc w:val="left"/>
        <w:rPr>
          <w:sz w:val="16"/>
        </w:rPr>
      </w:pPr>
      <w:r>
        <w:rPr>
          <w:color w:val="56575B"/>
          <w:spacing w:val="-2"/>
          <w:sz w:val="16"/>
        </w:rPr>
        <w:t>Provide</w:t>
      </w:r>
      <w:r>
        <w:rPr>
          <w:color w:val="56575B"/>
          <w:spacing w:val="-4"/>
          <w:sz w:val="16"/>
        </w:rPr>
        <w:t xml:space="preserve"> </w:t>
      </w:r>
      <w:r>
        <w:rPr>
          <w:color w:val="56575B"/>
          <w:spacing w:val="-2"/>
          <w:sz w:val="16"/>
        </w:rPr>
        <w:t>accurate</w:t>
      </w:r>
      <w:r>
        <w:rPr>
          <w:color w:val="56575B"/>
          <w:sz w:val="16"/>
        </w:rPr>
        <w:t xml:space="preserve"> </w:t>
      </w:r>
      <w:r>
        <w:rPr>
          <w:color w:val="56575B"/>
          <w:spacing w:val="-2"/>
          <w:sz w:val="16"/>
        </w:rPr>
        <w:t>information</w:t>
      </w:r>
      <w:r>
        <w:rPr>
          <w:color w:val="56575B"/>
          <w:spacing w:val="3"/>
          <w:sz w:val="16"/>
        </w:rPr>
        <w:t xml:space="preserve"> </w:t>
      </w:r>
      <w:r>
        <w:rPr>
          <w:color w:val="56575B"/>
          <w:spacing w:val="-2"/>
          <w:sz w:val="16"/>
        </w:rPr>
        <w:t>on</w:t>
      </w:r>
      <w:r>
        <w:rPr>
          <w:color w:val="56575B"/>
          <w:spacing w:val="-1"/>
          <w:sz w:val="16"/>
        </w:rPr>
        <w:t xml:space="preserve"> </w:t>
      </w:r>
      <w:r>
        <w:rPr>
          <w:color w:val="56575B"/>
          <w:spacing w:val="-2"/>
          <w:sz w:val="16"/>
        </w:rPr>
        <w:t>the</w:t>
      </w:r>
      <w:r>
        <w:rPr>
          <w:color w:val="56575B"/>
          <w:sz w:val="16"/>
        </w:rPr>
        <w:t xml:space="preserve"> </w:t>
      </w:r>
      <w:r>
        <w:rPr>
          <w:color w:val="56575B"/>
          <w:spacing w:val="-2"/>
          <w:sz w:val="16"/>
        </w:rPr>
        <w:t>Application</w:t>
      </w:r>
      <w:r>
        <w:rPr>
          <w:color w:val="56575B"/>
          <w:spacing w:val="3"/>
          <w:sz w:val="16"/>
        </w:rPr>
        <w:t xml:space="preserve"> </w:t>
      </w:r>
      <w:r>
        <w:rPr>
          <w:color w:val="56575B"/>
          <w:spacing w:val="-2"/>
          <w:sz w:val="16"/>
        </w:rPr>
        <w:t>form</w:t>
      </w:r>
      <w:r>
        <w:rPr>
          <w:color w:val="56575B"/>
          <w:sz w:val="16"/>
        </w:rPr>
        <w:t xml:space="preserve"> </w:t>
      </w:r>
      <w:r>
        <w:rPr>
          <w:color w:val="56575B"/>
          <w:spacing w:val="-2"/>
          <w:sz w:val="16"/>
        </w:rPr>
        <w:t>pertaining</w:t>
      </w:r>
      <w:r>
        <w:rPr>
          <w:color w:val="56575B"/>
          <w:spacing w:val="3"/>
          <w:sz w:val="16"/>
        </w:rPr>
        <w:t xml:space="preserve"> </w:t>
      </w:r>
      <w:r>
        <w:rPr>
          <w:color w:val="56575B"/>
          <w:spacing w:val="-2"/>
          <w:sz w:val="16"/>
        </w:rPr>
        <w:t>to</w:t>
      </w:r>
      <w:r>
        <w:rPr>
          <w:color w:val="56575B"/>
          <w:spacing w:val="-3"/>
          <w:sz w:val="16"/>
        </w:rPr>
        <w:t xml:space="preserve"> </w:t>
      </w:r>
      <w:r>
        <w:rPr>
          <w:color w:val="56575B"/>
          <w:spacing w:val="-2"/>
          <w:sz w:val="16"/>
        </w:rPr>
        <w:t>users</w:t>
      </w:r>
      <w:r>
        <w:rPr>
          <w:color w:val="56575B"/>
          <w:spacing w:val="2"/>
          <w:sz w:val="16"/>
        </w:rPr>
        <w:t xml:space="preserve"> </w:t>
      </w:r>
      <w:r>
        <w:rPr>
          <w:color w:val="56575B"/>
          <w:spacing w:val="-2"/>
          <w:sz w:val="16"/>
        </w:rPr>
        <w:t>and</w:t>
      </w:r>
      <w:r>
        <w:rPr>
          <w:color w:val="56575B"/>
          <w:spacing w:val="3"/>
          <w:sz w:val="16"/>
        </w:rPr>
        <w:t xml:space="preserve"> </w:t>
      </w:r>
      <w:r>
        <w:rPr>
          <w:color w:val="56575B"/>
          <w:spacing w:val="-2"/>
          <w:sz w:val="16"/>
        </w:rPr>
        <w:t>the</w:t>
      </w:r>
      <w:r>
        <w:rPr>
          <w:color w:val="56575B"/>
          <w:spacing w:val="-1"/>
          <w:sz w:val="16"/>
        </w:rPr>
        <w:t xml:space="preserve"> </w:t>
      </w:r>
      <w:r>
        <w:rPr>
          <w:color w:val="56575B"/>
          <w:spacing w:val="-2"/>
          <w:sz w:val="16"/>
        </w:rPr>
        <w:t>required</w:t>
      </w:r>
      <w:r>
        <w:rPr>
          <w:color w:val="56575B"/>
          <w:spacing w:val="4"/>
          <w:sz w:val="16"/>
        </w:rPr>
        <w:t xml:space="preserve"> </w:t>
      </w:r>
      <w:r>
        <w:rPr>
          <w:color w:val="56575B"/>
          <w:spacing w:val="-2"/>
          <w:sz w:val="16"/>
        </w:rPr>
        <w:t>rights.</w:t>
      </w:r>
    </w:p>
    <w:p w14:paraId="485CC592">
      <w:pPr>
        <w:pStyle w:val="11"/>
        <w:numPr>
          <w:ilvl w:val="1"/>
          <w:numId w:val="1"/>
        </w:numPr>
        <w:tabs>
          <w:tab w:val="left" w:pos="1145"/>
        </w:tabs>
        <w:spacing w:before="42" w:after="0" w:line="240" w:lineRule="auto"/>
        <w:ind w:left="1145" w:right="0" w:hanging="720"/>
        <w:jc w:val="left"/>
        <w:rPr>
          <w:sz w:val="16"/>
        </w:rPr>
      </w:pPr>
      <w:r>
        <w:rPr>
          <w:color w:val="56575B"/>
          <w:sz w:val="16"/>
        </w:rPr>
        <w:t>Ensure</w:t>
      </w:r>
      <w:r>
        <w:rPr>
          <w:color w:val="56575B"/>
          <w:spacing w:val="-13"/>
          <w:sz w:val="16"/>
        </w:rPr>
        <w:t xml:space="preserve"> </w:t>
      </w:r>
      <w:r>
        <w:rPr>
          <w:color w:val="56575B"/>
          <w:sz w:val="16"/>
        </w:rPr>
        <w:t>that</w:t>
      </w:r>
      <w:r>
        <w:rPr>
          <w:color w:val="56575B"/>
          <w:spacing w:val="-11"/>
          <w:sz w:val="16"/>
        </w:rPr>
        <w:t xml:space="preserve"> </w:t>
      </w:r>
      <w:r>
        <w:rPr>
          <w:color w:val="56575B"/>
          <w:sz w:val="16"/>
        </w:rPr>
        <w:t>approvers</w:t>
      </w:r>
      <w:r>
        <w:rPr>
          <w:color w:val="56575B"/>
          <w:spacing w:val="-10"/>
          <w:sz w:val="16"/>
        </w:rPr>
        <w:t xml:space="preserve"> </w:t>
      </w:r>
      <w:r>
        <w:rPr>
          <w:color w:val="56575B"/>
          <w:sz w:val="16"/>
        </w:rPr>
        <w:t>validate</w:t>
      </w:r>
      <w:r>
        <w:rPr>
          <w:color w:val="56575B"/>
          <w:spacing w:val="-11"/>
          <w:sz w:val="16"/>
        </w:rPr>
        <w:t xml:space="preserve"> </w:t>
      </w:r>
      <w:r>
        <w:rPr>
          <w:color w:val="56575B"/>
          <w:sz w:val="16"/>
        </w:rPr>
        <w:t>and</w:t>
      </w:r>
      <w:r>
        <w:rPr>
          <w:color w:val="56575B"/>
          <w:spacing w:val="-11"/>
          <w:sz w:val="16"/>
        </w:rPr>
        <w:t xml:space="preserve"> </w:t>
      </w:r>
      <w:r>
        <w:rPr>
          <w:color w:val="56575B"/>
          <w:sz w:val="16"/>
        </w:rPr>
        <w:t>check</w:t>
      </w:r>
      <w:r>
        <w:rPr>
          <w:color w:val="56575B"/>
          <w:spacing w:val="-10"/>
          <w:sz w:val="16"/>
        </w:rPr>
        <w:t xml:space="preserve"> </w:t>
      </w:r>
      <w:r>
        <w:rPr>
          <w:color w:val="56575B"/>
          <w:sz w:val="16"/>
        </w:rPr>
        <w:t>all</w:t>
      </w:r>
      <w:r>
        <w:rPr>
          <w:color w:val="56575B"/>
          <w:spacing w:val="-11"/>
          <w:sz w:val="16"/>
        </w:rPr>
        <w:t xml:space="preserve"> </w:t>
      </w:r>
      <w:r>
        <w:rPr>
          <w:color w:val="56575B"/>
          <w:sz w:val="16"/>
        </w:rPr>
        <w:t>fields</w:t>
      </w:r>
      <w:r>
        <w:rPr>
          <w:color w:val="56575B"/>
          <w:spacing w:val="-10"/>
          <w:sz w:val="16"/>
        </w:rPr>
        <w:t xml:space="preserve"> </w:t>
      </w:r>
      <w:r>
        <w:rPr>
          <w:color w:val="56575B"/>
          <w:sz w:val="16"/>
        </w:rPr>
        <w:t>before</w:t>
      </w:r>
      <w:r>
        <w:rPr>
          <w:color w:val="56575B"/>
          <w:spacing w:val="-11"/>
          <w:sz w:val="16"/>
        </w:rPr>
        <w:t xml:space="preserve"> </w:t>
      </w:r>
      <w:r>
        <w:rPr>
          <w:color w:val="56575B"/>
          <w:sz w:val="16"/>
        </w:rPr>
        <w:t>approving</w:t>
      </w:r>
      <w:r>
        <w:rPr>
          <w:color w:val="56575B"/>
          <w:spacing w:val="-9"/>
          <w:sz w:val="16"/>
        </w:rPr>
        <w:t xml:space="preserve"> </w:t>
      </w:r>
      <w:r>
        <w:rPr>
          <w:color w:val="56575B"/>
          <w:spacing w:val="-2"/>
          <w:sz w:val="16"/>
        </w:rPr>
        <w:t>transactions.</w:t>
      </w:r>
    </w:p>
    <w:p w14:paraId="686D9A8A">
      <w:pPr>
        <w:pStyle w:val="11"/>
        <w:numPr>
          <w:ilvl w:val="1"/>
          <w:numId w:val="1"/>
        </w:numPr>
        <w:tabs>
          <w:tab w:val="left" w:pos="1145"/>
        </w:tabs>
        <w:spacing w:before="45" w:after="0" w:line="290" w:lineRule="auto"/>
        <w:ind w:left="1145" w:right="1317" w:hanging="723"/>
        <w:jc w:val="left"/>
        <w:rPr>
          <w:sz w:val="16"/>
        </w:rPr>
      </w:pPr>
      <w:r>
        <w:rPr>
          <w:color w:val="56575B"/>
          <w:sz w:val="16"/>
        </w:rPr>
        <w:t>Immediately</w:t>
      </w:r>
      <w:r>
        <w:rPr>
          <w:color w:val="56575B"/>
          <w:spacing w:val="-3"/>
          <w:sz w:val="16"/>
        </w:rPr>
        <w:t xml:space="preserve"> </w:t>
      </w:r>
      <w:r>
        <w:rPr>
          <w:color w:val="56575B"/>
          <w:sz w:val="16"/>
        </w:rPr>
        <w:t>notify</w:t>
      </w:r>
      <w:r>
        <w:rPr>
          <w:color w:val="56575B"/>
          <w:spacing w:val="-3"/>
          <w:sz w:val="16"/>
        </w:rPr>
        <w:t xml:space="preserve"> </w:t>
      </w:r>
      <w:r>
        <w:rPr>
          <w:color w:val="56575B"/>
          <w:sz w:val="16"/>
        </w:rPr>
        <w:t>the</w:t>
      </w:r>
      <w:r>
        <w:rPr>
          <w:color w:val="56575B"/>
          <w:spacing w:val="-10"/>
          <w:sz w:val="16"/>
        </w:rPr>
        <w:t xml:space="preserve"> </w:t>
      </w:r>
      <w:r>
        <w:rPr>
          <w:color w:val="56575B"/>
          <w:sz w:val="16"/>
        </w:rPr>
        <w:t>Bank</w:t>
      </w:r>
      <w:r>
        <w:rPr>
          <w:color w:val="56575B"/>
          <w:spacing w:val="-5"/>
          <w:sz w:val="16"/>
        </w:rPr>
        <w:t xml:space="preserve"> </w:t>
      </w:r>
      <w:r>
        <w:rPr>
          <w:color w:val="56575B"/>
          <w:sz w:val="16"/>
        </w:rPr>
        <w:t>of</w:t>
      </w:r>
      <w:r>
        <w:rPr>
          <w:color w:val="56575B"/>
          <w:spacing w:val="-6"/>
          <w:sz w:val="16"/>
        </w:rPr>
        <w:t xml:space="preserve"> </w:t>
      </w:r>
      <w:r>
        <w:rPr>
          <w:color w:val="56575B"/>
          <w:sz w:val="16"/>
        </w:rPr>
        <w:t>any</w:t>
      </w:r>
      <w:r>
        <w:rPr>
          <w:color w:val="56575B"/>
          <w:spacing w:val="-6"/>
          <w:sz w:val="16"/>
        </w:rPr>
        <w:t xml:space="preserve"> </w:t>
      </w:r>
      <w:r>
        <w:rPr>
          <w:color w:val="56575B"/>
          <w:sz w:val="16"/>
        </w:rPr>
        <w:t>changes</w:t>
      </w:r>
      <w:r>
        <w:rPr>
          <w:color w:val="56575B"/>
          <w:spacing w:val="-5"/>
          <w:sz w:val="16"/>
        </w:rPr>
        <w:t xml:space="preserve"> </w:t>
      </w:r>
      <w:r>
        <w:rPr>
          <w:color w:val="56575B"/>
          <w:sz w:val="16"/>
        </w:rPr>
        <w:t>in its</w:t>
      </w:r>
      <w:r>
        <w:rPr>
          <w:color w:val="56575B"/>
          <w:spacing w:val="-3"/>
          <w:sz w:val="16"/>
        </w:rPr>
        <w:t xml:space="preserve"> </w:t>
      </w:r>
      <w:r>
        <w:rPr>
          <w:color w:val="56575B"/>
          <w:sz w:val="16"/>
        </w:rPr>
        <w:t>operations</w:t>
      </w:r>
      <w:r>
        <w:rPr>
          <w:color w:val="56575B"/>
          <w:spacing w:val="-3"/>
          <w:sz w:val="16"/>
        </w:rPr>
        <w:t xml:space="preserve"> </w:t>
      </w:r>
      <w:r>
        <w:rPr>
          <w:color w:val="56575B"/>
          <w:sz w:val="16"/>
        </w:rPr>
        <w:t>or</w:t>
      </w:r>
      <w:r>
        <w:rPr>
          <w:color w:val="56575B"/>
          <w:spacing w:val="-5"/>
          <w:sz w:val="16"/>
        </w:rPr>
        <w:t xml:space="preserve"> </w:t>
      </w:r>
      <w:r>
        <w:rPr>
          <w:color w:val="56575B"/>
          <w:sz w:val="16"/>
        </w:rPr>
        <w:t>instructions</w:t>
      </w:r>
      <w:r>
        <w:rPr>
          <w:color w:val="56575B"/>
          <w:spacing w:val="-3"/>
          <w:sz w:val="16"/>
        </w:rPr>
        <w:t xml:space="preserve"> </w:t>
      </w:r>
      <w:r>
        <w:rPr>
          <w:color w:val="56575B"/>
          <w:sz w:val="16"/>
        </w:rPr>
        <w:t>that</w:t>
      </w:r>
      <w:r>
        <w:rPr>
          <w:color w:val="56575B"/>
          <w:spacing w:val="-3"/>
          <w:sz w:val="16"/>
        </w:rPr>
        <w:t xml:space="preserve"> </w:t>
      </w:r>
      <w:r>
        <w:rPr>
          <w:color w:val="56575B"/>
          <w:sz w:val="16"/>
        </w:rPr>
        <w:t>could</w:t>
      </w:r>
      <w:r>
        <w:rPr>
          <w:color w:val="56575B"/>
          <w:spacing w:val="-5"/>
          <w:sz w:val="16"/>
        </w:rPr>
        <w:t xml:space="preserve"> </w:t>
      </w:r>
      <w:r>
        <w:rPr>
          <w:color w:val="56575B"/>
          <w:sz w:val="16"/>
        </w:rPr>
        <w:t>have</w:t>
      </w:r>
      <w:r>
        <w:rPr>
          <w:color w:val="56575B"/>
          <w:spacing w:val="-7"/>
          <w:sz w:val="16"/>
        </w:rPr>
        <w:t xml:space="preserve"> </w:t>
      </w:r>
      <w:r>
        <w:rPr>
          <w:color w:val="56575B"/>
          <w:sz w:val="16"/>
        </w:rPr>
        <w:t>a</w:t>
      </w:r>
      <w:r>
        <w:rPr>
          <w:color w:val="56575B"/>
          <w:spacing w:val="-7"/>
          <w:sz w:val="16"/>
        </w:rPr>
        <w:t xml:space="preserve"> </w:t>
      </w:r>
      <w:r>
        <w:rPr>
          <w:color w:val="56575B"/>
          <w:sz w:val="16"/>
        </w:rPr>
        <w:t>material</w:t>
      </w:r>
      <w:r>
        <w:rPr>
          <w:color w:val="56575B"/>
          <w:spacing w:val="-7"/>
          <w:sz w:val="16"/>
        </w:rPr>
        <w:t xml:space="preserve"> </w:t>
      </w:r>
      <w:r>
        <w:rPr>
          <w:color w:val="56575B"/>
          <w:sz w:val="16"/>
        </w:rPr>
        <w:t>bearing</w:t>
      </w:r>
      <w:r>
        <w:rPr>
          <w:color w:val="56575B"/>
          <w:spacing w:val="-5"/>
          <w:sz w:val="16"/>
        </w:rPr>
        <w:t xml:space="preserve"> </w:t>
      </w:r>
      <w:r>
        <w:rPr>
          <w:color w:val="56575B"/>
          <w:sz w:val="16"/>
        </w:rPr>
        <w:t>on</w:t>
      </w:r>
      <w:r>
        <w:rPr>
          <w:color w:val="56575B"/>
          <w:spacing w:val="-5"/>
          <w:sz w:val="16"/>
        </w:rPr>
        <w:t xml:space="preserve"> </w:t>
      </w:r>
      <w:r>
        <w:rPr>
          <w:color w:val="56575B"/>
          <w:sz w:val="16"/>
        </w:rPr>
        <w:t>this</w:t>
      </w:r>
      <w:r>
        <w:rPr>
          <w:color w:val="56575B"/>
          <w:spacing w:val="-1"/>
          <w:sz w:val="16"/>
        </w:rPr>
        <w:t xml:space="preserve"> </w:t>
      </w:r>
      <w:r>
        <w:rPr>
          <w:color w:val="56575B"/>
          <w:sz w:val="16"/>
        </w:rPr>
        <w:t>agreement</w:t>
      </w:r>
      <w:r>
        <w:rPr>
          <w:color w:val="56575B"/>
          <w:spacing w:val="-3"/>
          <w:sz w:val="16"/>
        </w:rPr>
        <w:t xml:space="preserve"> </w:t>
      </w:r>
      <w:r>
        <w:rPr>
          <w:color w:val="56575B"/>
          <w:sz w:val="16"/>
        </w:rPr>
        <w:t>in full or in part</w:t>
      </w:r>
    </w:p>
    <w:p w14:paraId="5C0B6445">
      <w:pPr>
        <w:pStyle w:val="11"/>
        <w:numPr>
          <w:ilvl w:val="1"/>
          <w:numId w:val="1"/>
        </w:numPr>
        <w:tabs>
          <w:tab w:val="left" w:pos="1145"/>
        </w:tabs>
        <w:spacing w:before="0" w:after="0" w:line="177" w:lineRule="exact"/>
        <w:ind w:left="1145" w:right="0" w:hanging="720"/>
        <w:jc w:val="left"/>
        <w:rPr>
          <w:sz w:val="16"/>
        </w:rPr>
      </w:pPr>
      <w:r>
        <w:rPr>
          <w:color w:val="56575B"/>
          <w:sz w:val="16"/>
        </w:rPr>
        <w:t>Ensure</w:t>
      </w:r>
      <w:r>
        <w:rPr>
          <w:color w:val="56575B"/>
          <w:spacing w:val="-13"/>
          <w:sz w:val="16"/>
        </w:rPr>
        <w:t xml:space="preserve"> </w:t>
      </w:r>
      <w:r>
        <w:rPr>
          <w:color w:val="56575B"/>
          <w:sz w:val="16"/>
        </w:rPr>
        <w:t>that</w:t>
      </w:r>
      <w:r>
        <w:rPr>
          <w:color w:val="56575B"/>
          <w:spacing w:val="-11"/>
          <w:sz w:val="16"/>
        </w:rPr>
        <w:t xml:space="preserve"> </w:t>
      </w:r>
      <w:r>
        <w:rPr>
          <w:color w:val="56575B"/>
          <w:sz w:val="16"/>
        </w:rPr>
        <w:t>only</w:t>
      </w:r>
      <w:r>
        <w:rPr>
          <w:color w:val="56575B"/>
          <w:spacing w:val="-10"/>
          <w:sz w:val="16"/>
        </w:rPr>
        <w:t xml:space="preserve"> </w:t>
      </w:r>
      <w:r>
        <w:rPr>
          <w:color w:val="56575B"/>
          <w:sz w:val="16"/>
        </w:rPr>
        <w:t>authorized</w:t>
      </w:r>
      <w:r>
        <w:rPr>
          <w:color w:val="56575B"/>
          <w:spacing w:val="-11"/>
          <w:sz w:val="16"/>
        </w:rPr>
        <w:t xml:space="preserve"> </w:t>
      </w:r>
      <w:r>
        <w:rPr>
          <w:color w:val="56575B"/>
          <w:sz w:val="16"/>
        </w:rPr>
        <w:t>personnel</w:t>
      </w:r>
      <w:r>
        <w:rPr>
          <w:color w:val="56575B"/>
          <w:spacing w:val="-11"/>
          <w:sz w:val="16"/>
        </w:rPr>
        <w:t xml:space="preserve"> </w:t>
      </w:r>
      <w:r>
        <w:rPr>
          <w:color w:val="56575B"/>
          <w:sz w:val="16"/>
        </w:rPr>
        <w:t>have</w:t>
      </w:r>
      <w:r>
        <w:rPr>
          <w:color w:val="56575B"/>
          <w:spacing w:val="-10"/>
          <w:sz w:val="16"/>
        </w:rPr>
        <w:t xml:space="preserve"> </w:t>
      </w:r>
      <w:r>
        <w:rPr>
          <w:color w:val="56575B"/>
          <w:sz w:val="16"/>
        </w:rPr>
        <w:t>access</w:t>
      </w:r>
      <w:r>
        <w:rPr>
          <w:color w:val="56575B"/>
          <w:spacing w:val="-10"/>
          <w:sz w:val="16"/>
        </w:rPr>
        <w:t xml:space="preserve"> </w:t>
      </w:r>
      <w:r>
        <w:rPr>
          <w:color w:val="56575B"/>
          <w:sz w:val="16"/>
        </w:rPr>
        <w:t>to</w:t>
      </w:r>
      <w:r>
        <w:rPr>
          <w:color w:val="56575B"/>
          <w:spacing w:val="-11"/>
          <w:sz w:val="16"/>
        </w:rPr>
        <w:t xml:space="preserve"> </w:t>
      </w:r>
      <w:r>
        <w:rPr>
          <w:color w:val="56575B"/>
          <w:sz w:val="16"/>
        </w:rPr>
        <w:t>the</w:t>
      </w:r>
      <w:r>
        <w:rPr>
          <w:color w:val="56575B"/>
          <w:spacing w:val="-7"/>
          <w:sz w:val="16"/>
        </w:rPr>
        <w:t xml:space="preserve"> </w:t>
      </w:r>
      <w:r>
        <w:rPr>
          <w:color w:val="56575B"/>
          <w:sz w:val="16"/>
        </w:rPr>
        <w:t>Internet</w:t>
      </w:r>
      <w:r>
        <w:rPr>
          <w:color w:val="56575B"/>
          <w:spacing w:val="-7"/>
          <w:sz w:val="16"/>
        </w:rPr>
        <w:t xml:space="preserve"> </w:t>
      </w:r>
      <w:r>
        <w:rPr>
          <w:color w:val="56575B"/>
          <w:sz w:val="16"/>
        </w:rPr>
        <w:t>Banking</w:t>
      </w:r>
      <w:r>
        <w:rPr>
          <w:color w:val="56575B"/>
          <w:spacing w:val="-7"/>
          <w:sz w:val="16"/>
        </w:rPr>
        <w:t xml:space="preserve"> </w:t>
      </w:r>
      <w:r>
        <w:rPr>
          <w:color w:val="56575B"/>
          <w:sz w:val="16"/>
        </w:rPr>
        <w:t>system</w:t>
      </w:r>
      <w:r>
        <w:rPr>
          <w:color w:val="56575B"/>
          <w:spacing w:val="-10"/>
          <w:sz w:val="16"/>
        </w:rPr>
        <w:t xml:space="preserve"> </w:t>
      </w:r>
      <w:r>
        <w:rPr>
          <w:color w:val="56575B"/>
          <w:sz w:val="16"/>
        </w:rPr>
        <w:t>at</w:t>
      </w:r>
      <w:r>
        <w:rPr>
          <w:color w:val="56575B"/>
          <w:spacing w:val="-8"/>
          <w:sz w:val="16"/>
        </w:rPr>
        <w:t xml:space="preserve"> </w:t>
      </w:r>
      <w:r>
        <w:rPr>
          <w:color w:val="56575B"/>
          <w:sz w:val="16"/>
        </w:rPr>
        <w:t>all</w:t>
      </w:r>
      <w:r>
        <w:rPr>
          <w:color w:val="56575B"/>
          <w:spacing w:val="-10"/>
          <w:sz w:val="16"/>
        </w:rPr>
        <w:t xml:space="preserve"> </w:t>
      </w:r>
      <w:r>
        <w:rPr>
          <w:color w:val="56575B"/>
          <w:spacing w:val="-2"/>
          <w:sz w:val="16"/>
        </w:rPr>
        <w:t>times</w:t>
      </w:r>
    </w:p>
    <w:p w14:paraId="789B95DE">
      <w:pPr>
        <w:pStyle w:val="11"/>
        <w:numPr>
          <w:ilvl w:val="1"/>
          <w:numId w:val="1"/>
        </w:numPr>
        <w:tabs>
          <w:tab w:val="left" w:pos="1145"/>
        </w:tabs>
        <w:spacing w:before="0" w:after="0" w:line="181" w:lineRule="exact"/>
        <w:ind w:left="1145" w:right="0" w:hanging="720"/>
        <w:jc w:val="left"/>
        <w:rPr>
          <w:sz w:val="16"/>
        </w:rPr>
      </w:pPr>
      <w:r>
        <w:rPr>
          <w:color w:val="56575B"/>
          <w:spacing w:val="-2"/>
          <w:sz w:val="16"/>
        </w:rPr>
        <w:t>Frequently</w:t>
      </w:r>
      <w:r>
        <w:rPr>
          <w:color w:val="56575B"/>
          <w:spacing w:val="5"/>
          <w:sz w:val="16"/>
        </w:rPr>
        <w:t xml:space="preserve"> </w:t>
      </w:r>
      <w:r>
        <w:rPr>
          <w:color w:val="56575B"/>
          <w:spacing w:val="-2"/>
          <w:sz w:val="16"/>
        </w:rPr>
        <w:t>change</w:t>
      </w:r>
      <w:r>
        <w:rPr>
          <w:color w:val="56575B"/>
          <w:sz w:val="16"/>
        </w:rPr>
        <w:t xml:space="preserve"> </w:t>
      </w:r>
      <w:r>
        <w:rPr>
          <w:color w:val="56575B"/>
          <w:spacing w:val="-2"/>
          <w:sz w:val="16"/>
        </w:rPr>
        <w:t>passwords</w:t>
      </w:r>
      <w:r>
        <w:rPr>
          <w:color w:val="56575B"/>
          <w:spacing w:val="2"/>
          <w:sz w:val="16"/>
        </w:rPr>
        <w:t xml:space="preserve"> </w:t>
      </w:r>
      <w:r>
        <w:rPr>
          <w:color w:val="56575B"/>
          <w:spacing w:val="-2"/>
          <w:sz w:val="16"/>
        </w:rPr>
        <w:t>to</w:t>
      </w:r>
      <w:r>
        <w:rPr>
          <w:color w:val="56575B"/>
          <w:spacing w:val="-1"/>
          <w:sz w:val="16"/>
        </w:rPr>
        <w:t xml:space="preserve"> </w:t>
      </w:r>
      <w:r>
        <w:rPr>
          <w:color w:val="56575B"/>
          <w:spacing w:val="-2"/>
          <w:sz w:val="16"/>
        </w:rPr>
        <w:t>ensure</w:t>
      </w:r>
      <w:r>
        <w:rPr>
          <w:color w:val="56575B"/>
          <w:sz w:val="16"/>
        </w:rPr>
        <w:t xml:space="preserve"> </w:t>
      </w:r>
      <w:r>
        <w:rPr>
          <w:color w:val="56575B"/>
          <w:spacing w:val="-2"/>
          <w:sz w:val="16"/>
        </w:rPr>
        <w:t>security.</w:t>
      </w:r>
    </w:p>
    <w:p w14:paraId="799DF1BB">
      <w:pPr>
        <w:pStyle w:val="9"/>
        <w:spacing w:before="81"/>
      </w:pPr>
    </w:p>
    <w:p w14:paraId="559003A9">
      <w:pPr>
        <w:pStyle w:val="11"/>
        <w:numPr>
          <w:ilvl w:val="1"/>
          <w:numId w:val="1"/>
        </w:numPr>
        <w:tabs>
          <w:tab w:val="left" w:pos="1145"/>
        </w:tabs>
        <w:spacing w:before="0" w:after="0" w:line="240" w:lineRule="auto"/>
        <w:ind w:left="1145" w:right="0" w:hanging="720"/>
        <w:jc w:val="left"/>
        <w:rPr>
          <w:sz w:val="16"/>
        </w:rPr>
      </w:pPr>
      <w:r>
        <w:rPr>
          <w:color w:val="56575B"/>
          <w:sz w:val="16"/>
        </w:rPr>
        <w:t>Immediately</w:t>
      </w:r>
      <w:r>
        <w:rPr>
          <w:color w:val="56575B"/>
          <w:spacing w:val="-11"/>
          <w:sz w:val="16"/>
        </w:rPr>
        <w:t xml:space="preserve"> </w:t>
      </w:r>
      <w:r>
        <w:rPr>
          <w:color w:val="56575B"/>
          <w:sz w:val="16"/>
        </w:rPr>
        <w:t>notify</w:t>
      </w:r>
      <w:r>
        <w:rPr>
          <w:color w:val="56575B"/>
          <w:spacing w:val="-7"/>
          <w:sz w:val="16"/>
        </w:rPr>
        <w:t xml:space="preserve"> </w:t>
      </w:r>
      <w:r>
        <w:rPr>
          <w:color w:val="56575B"/>
          <w:sz w:val="16"/>
        </w:rPr>
        <w:t>the</w:t>
      </w:r>
      <w:r>
        <w:rPr>
          <w:color w:val="56575B"/>
          <w:spacing w:val="-11"/>
          <w:sz w:val="16"/>
        </w:rPr>
        <w:t xml:space="preserve"> </w:t>
      </w:r>
      <w:r>
        <w:rPr>
          <w:color w:val="56575B"/>
          <w:sz w:val="16"/>
        </w:rPr>
        <w:t>Bank</w:t>
      </w:r>
      <w:r>
        <w:rPr>
          <w:color w:val="56575B"/>
          <w:spacing w:val="-10"/>
          <w:sz w:val="16"/>
        </w:rPr>
        <w:t xml:space="preserve"> </w:t>
      </w:r>
      <w:r>
        <w:rPr>
          <w:color w:val="56575B"/>
          <w:sz w:val="16"/>
        </w:rPr>
        <w:t>to</w:t>
      </w:r>
      <w:r>
        <w:rPr>
          <w:color w:val="56575B"/>
          <w:spacing w:val="-9"/>
          <w:sz w:val="16"/>
        </w:rPr>
        <w:t xml:space="preserve"> </w:t>
      </w:r>
      <w:r>
        <w:rPr>
          <w:color w:val="56575B"/>
          <w:sz w:val="16"/>
        </w:rPr>
        <w:t>delete</w:t>
      </w:r>
      <w:r>
        <w:rPr>
          <w:color w:val="56575B"/>
          <w:spacing w:val="-8"/>
          <w:sz w:val="16"/>
        </w:rPr>
        <w:t xml:space="preserve"> </w:t>
      </w:r>
      <w:r>
        <w:rPr>
          <w:color w:val="56575B"/>
          <w:sz w:val="16"/>
        </w:rPr>
        <w:t>users</w:t>
      </w:r>
      <w:r>
        <w:rPr>
          <w:color w:val="56575B"/>
          <w:spacing w:val="-7"/>
          <w:sz w:val="16"/>
        </w:rPr>
        <w:t xml:space="preserve"> </w:t>
      </w:r>
      <w:r>
        <w:rPr>
          <w:color w:val="56575B"/>
          <w:sz w:val="16"/>
        </w:rPr>
        <w:t>who</w:t>
      </w:r>
      <w:r>
        <w:rPr>
          <w:color w:val="56575B"/>
          <w:spacing w:val="-9"/>
          <w:sz w:val="16"/>
        </w:rPr>
        <w:t xml:space="preserve"> </w:t>
      </w:r>
      <w:r>
        <w:rPr>
          <w:color w:val="56575B"/>
          <w:sz w:val="16"/>
        </w:rPr>
        <w:t>are</w:t>
      </w:r>
      <w:r>
        <w:rPr>
          <w:color w:val="56575B"/>
          <w:spacing w:val="-8"/>
          <w:sz w:val="16"/>
        </w:rPr>
        <w:t xml:space="preserve"> </w:t>
      </w:r>
      <w:r>
        <w:rPr>
          <w:color w:val="56575B"/>
          <w:sz w:val="16"/>
        </w:rPr>
        <w:t>no</w:t>
      </w:r>
      <w:r>
        <w:rPr>
          <w:color w:val="56575B"/>
          <w:spacing w:val="-9"/>
          <w:sz w:val="16"/>
        </w:rPr>
        <w:t xml:space="preserve"> </w:t>
      </w:r>
      <w:r>
        <w:rPr>
          <w:color w:val="56575B"/>
          <w:sz w:val="16"/>
        </w:rPr>
        <w:t>longer</w:t>
      </w:r>
      <w:r>
        <w:rPr>
          <w:color w:val="56575B"/>
          <w:spacing w:val="-8"/>
          <w:sz w:val="16"/>
        </w:rPr>
        <w:t xml:space="preserve"> </w:t>
      </w:r>
      <w:r>
        <w:rPr>
          <w:color w:val="56575B"/>
          <w:spacing w:val="-2"/>
          <w:sz w:val="16"/>
        </w:rPr>
        <w:t>required.</w:t>
      </w:r>
    </w:p>
    <w:sectPr>
      <w:pgSz w:w="11920" w:h="16850"/>
      <w:pgMar w:top="2060" w:right="141" w:bottom="1140" w:left="141" w:header="565" w:footer="9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Lucida Sans Unicode">
    <w:panose1 w:val="020B0602030504020204"/>
    <w:charset w:val="01"/>
    <w:family w:val="swiss"/>
    <w:pitch w:val="default"/>
    <w:sig w:usb0="80001AFF" w:usb1="0000396B" w:usb2="00000000" w:usb3="00000000" w:csb0="200000BF" w:csb1="D7F70000"/>
  </w:font>
  <w:font w:name="Trebuchet MS">
    <w:panose1 w:val="020B0603020202020204"/>
    <w:charset w:val="01"/>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1C761">
    <w:pPr>
      <w:pStyle w:val="9"/>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360045</wp:posOffset>
              </wp:positionH>
              <wp:positionV relativeFrom="page">
                <wp:posOffset>10290175</wp:posOffset>
              </wp:positionV>
              <wp:extent cx="6840220" cy="209550"/>
              <wp:effectExtent l="0" t="0" r="0" b="0"/>
              <wp:wrapNone/>
              <wp:docPr id="1" name="Graphic 1"/>
              <wp:cNvGraphicFramePr/>
              <a:graphic xmlns:a="http://schemas.openxmlformats.org/drawingml/2006/main">
                <a:graphicData uri="http://schemas.microsoft.com/office/word/2010/wordprocessingShape">
                  <wps:wsp>
                    <wps:cNvSpPr/>
                    <wps:spPr>
                      <a:xfrm>
                        <a:off x="0" y="0"/>
                        <a:ext cx="6840220" cy="209550"/>
                      </a:xfrm>
                      <a:custGeom>
                        <a:avLst/>
                        <a:gdLst/>
                        <a:ahLst/>
                        <a:cxnLst/>
                        <a:rect l="l" t="t" r="r" b="b"/>
                        <a:pathLst>
                          <a:path w="6840220" h="209550">
                            <a:moveTo>
                              <a:pt x="6840220" y="209550"/>
                            </a:moveTo>
                            <a:lnTo>
                              <a:pt x="0" y="209550"/>
                            </a:lnTo>
                            <a:lnTo>
                              <a:pt x="0" y="0"/>
                            </a:lnTo>
                            <a:lnTo>
                              <a:pt x="6840220" y="0"/>
                            </a:lnTo>
                            <a:lnTo>
                              <a:pt x="6840220" y="209550"/>
                            </a:lnTo>
                            <a:close/>
                          </a:path>
                        </a:pathLst>
                      </a:custGeom>
                      <a:solidFill>
                        <a:srgbClr val="56575B"/>
                      </a:solidFill>
                    </wps:spPr>
                    <wps:bodyPr wrap="square" lIns="0" tIns="0" rIns="0" bIns="0" rtlCol="0">
                      <a:noAutofit/>
                    </wps:bodyPr>
                  </wps:wsp>
                </a:graphicData>
              </a:graphic>
            </wp:anchor>
          </w:drawing>
        </mc:Choice>
        <mc:Fallback>
          <w:pict>
            <v:shape id="Graphic 1" o:spid="_x0000_s1026" o:spt="100" style="position:absolute;left:0pt;margin-left:28.35pt;margin-top:810.25pt;height:16.5pt;width:538.6pt;mso-position-horizontal-relative:page;mso-position-vertical-relative:page;z-index:-251649024;mso-width-relative:page;mso-height-relative:page;" fillcolor="#56575B" filled="t" stroked="f" coordsize="6840220,209550" o:gfxdata="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1jdKg&#10;2wAAAA0BAAAPAAAAAAAAAAEAIAAAACIAAABkcnMvZG93bnJldi54bWxQSwECFAAUAAAACACHTuJA&#10;gRE5eR4CAADpBAAADgAAAAAAAAABACAAAAAqAQAAZHJzL2Uyb0RvYy54bWxQSwUGAAAAAAYABgBZ&#10;AQAAugUAAAAA&#10;" path="m6840220,209550l0,209550,0,0,6840220,0,6840220,2095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6774815</wp:posOffset>
              </wp:positionH>
              <wp:positionV relativeFrom="page">
                <wp:posOffset>9951085</wp:posOffset>
              </wp:positionV>
              <wp:extent cx="433705" cy="111125"/>
              <wp:effectExtent l="0" t="0" r="0" b="0"/>
              <wp:wrapNone/>
              <wp:docPr id="2" name="Textbox 2"/>
              <wp:cNvGraphicFramePr/>
              <a:graphic xmlns:a="http://schemas.openxmlformats.org/drawingml/2006/main">
                <a:graphicData uri="http://schemas.microsoft.com/office/word/2010/wordprocessingShape">
                  <wps:wsp>
                    <wps:cNvSpPr txBox="1"/>
                    <wps:spPr>
                      <a:xfrm>
                        <a:off x="0" y="0"/>
                        <a:ext cx="433705" cy="111125"/>
                      </a:xfrm>
                      <a:prstGeom prst="rect">
                        <a:avLst/>
                      </a:prstGeom>
                    </wps:spPr>
                    <wps:txbx>
                      <w:txbxContent>
                        <w:p w14:paraId="1F28543C">
                          <w:pPr>
                            <w:spacing w:before="16"/>
                            <w:ind w:left="20" w:right="0" w:firstLine="0"/>
                            <w:jc w:val="left"/>
                            <w:rPr>
                              <w:rFonts w:ascii="Arial"/>
                              <w:b/>
                              <w:sz w:val="12"/>
                            </w:rPr>
                          </w:pPr>
                          <w:r>
                            <w:rPr>
                              <w:rFonts w:ascii="Arial"/>
                              <w:b/>
                              <w:color w:val="56575B"/>
                              <w:w w:val="105"/>
                              <w:sz w:val="12"/>
                            </w:rPr>
                            <w:t>Page</w:t>
                          </w:r>
                          <w:r>
                            <w:rPr>
                              <w:rFonts w:ascii="Arial"/>
                              <w:b/>
                              <w:color w:val="56575B"/>
                              <w:spacing w:val="-9"/>
                              <w:w w:val="105"/>
                              <w:sz w:val="12"/>
                            </w:rPr>
                            <w:t xml:space="preserve"> </w:t>
                          </w:r>
                          <w:r>
                            <w:rPr>
                              <w:rFonts w:ascii="Arial"/>
                              <w:b/>
                              <w:color w:val="56575B"/>
                              <w:w w:val="105"/>
                              <w:sz w:val="12"/>
                            </w:rPr>
                            <w:fldChar w:fldCharType="begin"/>
                          </w:r>
                          <w:r>
                            <w:rPr>
                              <w:rFonts w:ascii="Arial"/>
                              <w:b/>
                              <w:color w:val="56575B"/>
                              <w:w w:val="105"/>
                              <w:sz w:val="12"/>
                            </w:rPr>
                            <w:instrText xml:space="preserve"> PAGE </w:instrText>
                          </w:r>
                          <w:r>
                            <w:rPr>
                              <w:rFonts w:ascii="Arial"/>
                              <w:b/>
                              <w:color w:val="56575B"/>
                              <w:w w:val="105"/>
                              <w:sz w:val="12"/>
                            </w:rPr>
                            <w:fldChar w:fldCharType="separate"/>
                          </w:r>
                          <w:r>
                            <w:rPr>
                              <w:rFonts w:ascii="Arial"/>
                              <w:b/>
                              <w:color w:val="56575B"/>
                              <w:w w:val="105"/>
                              <w:sz w:val="12"/>
                            </w:rPr>
                            <w:t>1</w:t>
                          </w:r>
                          <w:r>
                            <w:rPr>
                              <w:rFonts w:ascii="Arial"/>
                              <w:b/>
                              <w:color w:val="56575B"/>
                              <w:w w:val="105"/>
                              <w:sz w:val="12"/>
                            </w:rPr>
                            <w:fldChar w:fldCharType="end"/>
                          </w:r>
                          <w:r>
                            <w:rPr>
                              <w:rFonts w:ascii="Arial"/>
                              <w:b/>
                              <w:color w:val="56575B"/>
                              <w:spacing w:val="-9"/>
                              <w:w w:val="105"/>
                              <w:sz w:val="12"/>
                            </w:rPr>
                            <w:t xml:space="preserve"> </w:t>
                          </w:r>
                          <w:r>
                            <w:rPr>
                              <w:rFonts w:ascii="Arial"/>
                              <w:b/>
                              <w:color w:val="56575B"/>
                              <w:w w:val="105"/>
                              <w:sz w:val="12"/>
                            </w:rPr>
                            <w:t>of</w:t>
                          </w:r>
                          <w:r>
                            <w:rPr>
                              <w:rFonts w:ascii="Arial"/>
                              <w:b/>
                              <w:color w:val="56575B"/>
                              <w:spacing w:val="-7"/>
                              <w:w w:val="105"/>
                              <w:sz w:val="12"/>
                            </w:rPr>
                            <w:t xml:space="preserve"> </w:t>
                          </w:r>
                          <w:r>
                            <w:rPr>
                              <w:rFonts w:ascii="Arial"/>
                              <w:b/>
                              <w:color w:val="56575B"/>
                              <w:spacing w:val="-10"/>
                              <w:w w:val="105"/>
                              <w:sz w:val="12"/>
                            </w:rPr>
                            <w:t>4</w:t>
                          </w:r>
                        </w:p>
                      </w:txbxContent>
                    </wps:txbx>
                    <wps:bodyPr wrap="square" lIns="0" tIns="0" rIns="0" bIns="0" rtlCol="0">
                      <a:noAutofit/>
                    </wps:bodyPr>
                  </wps:wsp>
                </a:graphicData>
              </a:graphic>
            </wp:anchor>
          </w:drawing>
        </mc:Choice>
        <mc:Fallback>
          <w:pict>
            <v:shape id="Textbox 2" o:spid="_x0000_s1026" o:spt="202" type="#_x0000_t202" style="position:absolute;left:0pt;margin-left:533.45pt;margin-top:783.55pt;height:8.75pt;width:34.15pt;mso-position-horizontal-relative:page;mso-position-vertical-relative:page;z-index:-251648000;mso-width-relative:page;mso-height-relative:page;" filled="f" stroked="f" coordsize="21600,21600" o:gfxdata="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Az643AAAAA8BAAAPAAAAAAAAAAEAIAAAACIAAABkcnMvZG93bnJldi54bWxQSwECFAAUAAAA&#10;CACHTuJAMqmKyrEBAABzAwAADgAAAAAAAAABACAAAAArAQAAZHJzL2Uyb0RvYy54bWxQSwUGAAAA&#10;AAYABgBZAQAATgUAAAAA&#10;">
              <v:fill on="f" focussize="0,0"/>
              <v:stroke on="f"/>
              <v:imagedata o:title=""/>
              <o:lock v:ext="edit" aspectratio="f"/>
              <v:textbox inset="0mm,0mm,0mm,0mm">
                <w:txbxContent>
                  <w:p w14:paraId="1F28543C">
                    <w:pPr>
                      <w:spacing w:before="16"/>
                      <w:ind w:left="20" w:right="0" w:firstLine="0"/>
                      <w:jc w:val="left"/>
                      <w:rPr>
                        <w:rFonts w:ascii="Arial"/>
                        <w:b/>
                        <w:sz w:val="12"/>
                      </w:rPr>
                    </w:pPr>
                    <w:r>
                      <w:rPr>
                        <w:rFonts w:ascii="Arial"/>
                        <w:b/>
                        <w:color w:val="56575B"/>
                        <w:w w:val="105"/>
                        <w:sz w:val="12"/>
                      </w:rPr>
                      <w:t>Page</w:t>
                    </w:r>
                    <w:r>
                      <w:rPr>
                        <w:rFonts w:ascii="Arial"/>
                        <w:b/>
                        <w:color w:val="56575B"/>
                        <w:spacing w:val="-9"/>
                        <w:w w:val="105"/>
                        <w:sz w:val="12"/>
                      </w:rPr>
                      <w:t xml:space="preserve"> </w:t>
                    </w:r>
                    <w:r>
                      <w:rPr>
                        <w:rFonts w:ascii="Arial"/>
                        <w:b/>
                        <w:color w:val="56575B"/>
                        <w:w w:val="105"/>
                        <w:sz w:val="12"/>
                      </w:rPr>
                      <w:fldChar w:fldCharType="begin"/>
                    </w:r>
                    <w:r>
                      <w:rPr>
                        <w:rFonts w:ascii="Arial"/>
                        <w:b/>
                        <w:color w:val="56575B"/>
                        <w:w w:val="105"/>
                        <w:sz w:val="12"/>
                      </w:rPr>
                      <w:instrText xml:space="preserve"> PAGE </w:instrText>
                    </w:r>
                    <w:r>
                      <w:rPr>
                        <w:rFonts w:ascii="Arial"/>
                        <w:b/>
                        <w:color w:val="56575B"/>
                        <w:w w:val="105"/>
                        <w:sz w:val="12"/>
                      </w:rPr>
                      <w:fldChar w:fldCharType="separate"/>
                    </w:r>
                    <w:r>
                      <w:rPr>
                        <w:rFonts w:ascii="Arial"/>
                        <w:b/>
                        <w:color w:val="56575B"/>
                        <w:w w:val="105"/>
                        <w:sz w:val="12"/>
                      </w:rPr>
                      <w:t>1</w:t>
                    </w:r>
                    <w:r>
                      <w:rPr>
                        <w:rFonts w:ascii="Arial"/>
                        <w:b/>
                        <w:color w:val="56575B"/>
                        <w:w w:val="105"/>
                        <w:sz w:val="12"/>
                      </w:rPr>
                      <w:fldChar w:fldCharType="end"/>
                    </w:r>
                    <w:r>
                      <w:rPr>
                        <w:rFonts w:ascii="Arial"/>
                        <w:b/>
                        <w:color w:val="56575B"/>
                        <w:spacing w:val="-9"/>
                        <w:w w:val="105"/>
                        <w:sz w:val="12"/>
                      </w:rPr>
                      <w:t xml:space="preserve"> </w:t>
                    </w:r>
                    <w:r>
                      <w:rPr>
                        <w:rFonts w:ascii="Arial"/>
                        <w:b/>
                        <w:color w:val="56575B"/>
                        <w:w w:val="105"/>
                        <w:sz w:val="12"/>
                      </w:rPr>
                      <w:t>of</w:t>
                    </w:r>
                    <w:r>
                      <w:rPr>
                        <w:rFonts w:ascii="Arial"/>
                        <w:b/>
                        <w:color w:val="56575B"/>
                        <w:spacing w:val="-7"/>
                        <w:w w:val="105"/>
                        <w:sz w:val="12"/>
                      </w:rPr>
                      <w:t xml:space="preserve"> </w:t>
                    </w:r>
                    <w:r>
                      <w:rPr>
                        <w:rFonts w:ascii="Arial"/>
                        <w:b/>
                        <w:color w:val="56575B"/>
                        <w:spacing w:val="-10"/>
                        <w:w w:val="105"/>
                        <w:sz w:val="12"/>
                      </w:rPr>
                      <w:t>4</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21593">
    <w:pPr>
      <w:pStyle w:val="9"/>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292100</wp:posOffset>
              </wp:positionH>
              <wp:positionV relativeFrom="page">
                <wp:posOffset>10077450</wp:posOffset>
              </wp:positionV>
              <wp:extent cx="6840220" cy="209550"/>
              <wp:effectExtent l="0" t="0" r="0" b="0"/>
              <wp:wrapNone/>
              <wp:docPr id="143" name="Graphic 143"/>
              <wp:cNvGraphicFramePr/>
              <a:graphic xmlns:a="http://schemas.openxmlformats.org/drawingml/2006/main">
                <a:graphicData uri="http://schemas.microsoft.com/office/word/2010/wordprocessingShape">
                  <wps:wsp>
                    <wps:cNvSpPr/>
                    <wps:spPr>
                      <a:xfrm>
                        <a:off x="0" y="0"/>
                        <a:ext cx="6840220" cy="209550"/>
                      </a:xfrm>
                      <a:custGeom>
                        <a:avLst/>
                        <a:gdLst/>
                        <a:ahLst/>
                        <a:cxnLst/>
                        <a:rect l="l" t="t" r="r" b="b"/>
                        <a:pathLst>
                          <a:path w="6840220" h="209550">
                            <a:moveTo>
                              <a:pt x="6840220" y="209550"/>
                            </a:moveTo>
                            <a:lnTo>
                              <a:pt x="0" y="209550"/>
                            </a:lnTo>
                            <a:lnTo>
                              <a:pt x="0" y="0"/>
                            </a:lnTo>
                            <a:lnTo>
                              <a:pt x="6840220" y="0"/>
                            </a:lnTo>
                            <a:lnTo>
                              <a:pt x="6840220" y="209550"/>
                            </a:lnTo>
                            <a:close/>
                          </a:path>
                        </a:pathLst>
                      </a:custGeom>
                      <a:solidFill>
                        <a:srgbClr val="56575B"/>
                      </a:solidFill>
                    </wps:spPr>
                    <wps:bodyPr wrap="square" lIns="0" tIns="0" rIns="0" bIns="0" rtlCol="0">
                      <a:noAutofit/>
                    </wps:bodyPr>
                  </wps:wsp>
                </a:graphicData>
              </a:graphic>
            </wp:anchor>
          </w:drawing>
        </mc:Choice>
        <mc:Fallback>
          <w:pict>
            <v:shape id="Graphic 143" o:spid="_x0000_s1026" o:spt="100" style="position:absolute;left:0pt;margin-left:23pt;margin-top:793.5pt;height:16.5pt;width:538.6pt;mso-position-horizontal-relative:page;mso-position-vertical-relative:page;z-index:-251644928;mso-width-relative:page;mso-height-relative:page;" fillcolor="#56575B" filled="t" stroked="f" coordsize="6840220,209550" o:gfxdata="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V+N&#10;xtkAAAANAQAADwAAAAAAAAABACAAAAAiAAAAZHJzL2Rvd25yZXYueG1sUEsBAhQAFAAAAAgAh07i&#10;QG405JMhAgAA7QQAAA4AAAAAAAAAAQAgAAAAKAEAAGRycy9lMm9Eb2MueG1sUEsFBgAAAAAGAAYA&#10;WQEAALsFAAAAAA==&#10;" path="m6840220,209550l0,209550,0,0,6840220,0,6840220,2095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6774815</wp:posOffset>
              </wp:positionH>
              <wp:positionV relativeFrom="page">
                <wp:posOffset>9951085</wp:posOffset>
              </wp:positionV>
              <wp:extent cx="433705" cy="111125"/>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433705" cy="111125"/>
                      </a:xfrm>
                      <a:prstGeom prst="rect">
                        <a:avLst/>
                      </a:prstGeom>
                    </wps:spPr>
                    <wps:txbx>
                      <w:txbxContent>
                        <w:p w14:paraId="784810EE">
                          <w:pPr>
                            <w:spacing w:before="16"/>
                            <w:ind w:left="20" w:right="0" w:firstLine="0"/>
                            <w:jc w:val="left"/>
                            <w:rPr>
                              <w:rFonts w:ascii="Arial"/>
                              <w:b/>
                              <w:sz w:val="12"/>
                            </w:rPr>
                          </w:pPr>
                          <w:r>
                            <w:rPr>
                              <w:rFonts w:ascii="Arial"/>
                              <w:b/>
                              <w:color w:val="56575B"/>
                              <w:w w:val="105"/>
                              <w:sz w:val="12"/>
                            </w:rPr>
                            <w:t>Page</w:t>
                          </w:r>
                          <w:r>
                            <w:rPr>
                              <w:rFonts w:ascii="Arial"/>
                              <w:b/>
                              <w:color w:val="56575B"/>
                              <w:spacing w:val="-9"/>
                              <w:w w:val="105"/>
                              <w:sz w:val="12"/>
                            </w:rPr>
                            <w:t xml:space="preserve"> </w:t>
                          </w:r>
                          <w:r>
                            <w:rPr>
                              <w:rFonts w:ascii="Arial"/>
                              <w:b/>
                              <w:color w:val="56575B"/>
                              <w:w w:val="105"/>
                              <w:sz w:val="12"/>
                            </w:rPr>
                            <w:fldChar w:fldCharType="begin"/>
                          </w:r>
                          <w:r>
                            <w:rPr>
                              <w:rFonts w:ascii="Arial"/>
                              <w:b/>
                              <w:color w:val="56575B"/>
                              <w:w w:val="105"/>
                              <w:sz w:val="12"/>
                            </w:rPr>
                            <w:instrText xml:space="preserve"> PAGE </w:instrText>
                          </w:r>
                          <w:r>
                            <w:rPr>
                              <w:rFonts w:ascii="Arial"/>
                              <w:b/>
                              <w:color w:val="56575B"/>
                              <w:w w:val="105"/>
                              <w:sz w:val="12"/>
                            </w:rPr>
                            <w:fldChar w:fldCharType="separate"/>
                          </w:r>
                          <w:r>
                            <w:rPr>
                              <w:rFonts w:ascii="Arial"/>
                              <w:b/>
                              <w:color w:val="56575B"/>
                              <w:w w:val="105"/>
                              <w:sz w:val="12"/>
                            </w:rPr>
                            <w:t>3</w:t>
                          </w:r>
                          <w:r>
                            <w:rPr>
                              <w:rFonts w:ascii="Arial"/>
                              <w:b/>
                              <w:color w:val="56575B"/>
                              <w:w w:val="105"/>
                              <w:sz w:val="12"/>
                            </w:rPr>
                            <w:fldChar w:fldCharType="end"/>
                          </w:r>
                          <w:r>
                            <w:rPr>
                              <w:rFonts w:ascii="Arial"/>
                              <w:b/>
                              <w:color w:val="56575B"/>
                              <w:spacing w:val="-9"/>
                              <w:w w:val="105"/>
                              <w:sz w:val="12"/>
                            </w:rPr>
                            <w:t xml:space="preserve"> </w:t>
                          </w:r>
                          <w:r>
                            <w:rPr>
                              <w:rFonts w:ascii="Arial"/>
                              <w:b/>
                              <w:color w:val="56575B"/>
                              <w:w w:val="105"/>
                              <w:sz w:val="12"/>
                            </w:rPr>
                            <w:t>of</w:t>
                          </w:r>
                          <w:r>
                            <w:rPr>
                              <w:rFonts w:ascii="Arial"/>
                              <w:b/>
                              <w:color w:val="56575B"/>
                              <w:spacing w:val="-7"/>
                              <w:w w:val="105"/>
                              <w:sz w:val="12"/>
                            </w:rPr>
                            <w:t xml:space="preserve"> </w:t>
                          </w:r>
                          <w:r>
                            <w:rPr>
                              <w:rFonts w:ascii="Arial"/>
                              <w:b/>
                              <w:color w:val="56575B"/>
                              <w:spacing w:val="-10"/>
                              <w:w w:val="105"/>
                              <w:sz w:val="12"/>
                            </w:rPr>
                            <w:t>4</w:t>
                          </w:r>
                        </w:p>
                      </w:txbxContent>
                    </wps:txbx>
                    <wps:bodyPr wrap="square" lIns="0" tIns="0" rIns="0" bIns="0" rtlCol="0">
                      <a:noAutofit/>
                    </wps:bodyPr>
                  </wps:wsp>
                </a:graphicData>
              </a:graphic>
            </wp:anchor>
          </w:drawing>
        </mc:Choice>
        <mc:Fallback>
          <w:pict>
            <v:shape id="Textbox 144" o:spid="_x0000_s1026" o:spt="202" type="#_x0000_t202" style="position:absolute;left:0pt;margin-left:533.45pt;margin-top:783.55pt;height:8.75pt;width:34.15pt;mso-position-horizontal-relative:page;mso-position-vertical-relative:page;z-index:-251644928;mso-width-relative:page;mso-height-relative:page;" filled="f" stroked="f" coordsize="21600,21600" o:gfxdata="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kDPrjcAAAADwEAAA8AAAAAAAAAAQAgAAAAIgAAAGRycy9kb3ducmV2LnhtbFBLAQIUABQA&#10;AAAIAIdO4kB/7KAuswEAAHcDAAAOAAAAAAAAAAEAIAAAACsBAABkcnMvZTJvRG9jLnhtbFBLBQYA&#10;AAAABgAGAFkBAABQBQAAAAA=&#10;">
              <v:fill on="f" focussize="0,0"/>
              <v:stroke on="f"/>
              <v:imagedata o:title=""/>
              <o:lock v:ext="edit" aspectratio="f"/>
              <v:textbox inset="0mm,0mm,0mm,0mm">
                <w:txbxContent>
                  <w:p w14:paraId="784810EE">
                    <w:pPr>
                      <w:spacing w:before="16"/>
                      <w:ind w:left="20" w:right="0" w:firstLine="0"/>
                      <w:jc w:val="left"/>
                      <w:rPr>
                        <w:rFonts w:ascii="Arial"/>
                        <w:b/>
                        <w:sz w:val="12"/>
                      </w:rPr>
                    </w:pPr>
                    <w:r>
                      <w:rPr>
                        <w:rFonts w:ascii="Arial"/>
                        <w:b/>
                        <w:color w:val="56575B"/>
                        <w:w w:val="105"/>
                        <w:sz w:val="12"/>
                      </w:rPr>
                      <w:t>Page</w:t>
                    </w:r>
                    <w:r>
                      <w:rPr>
                        <w:rFonts w:ascii="Arial"/>
                        <w:b/>
                        <w:color w:val="56575B"/>
                        <w:spacing w:val="-9"/>
                        <w:w w:val="105"/>
                        <w:sz w:val="12"/>
                      </w:rPr>
                      <w:t xml:space="preserve"> </w:t>
                    </w:r>
                    <w:r>
                      <w:rPr>
                        <w:rFonts w:ascii="Arial"/>
                        <w:b/>
                        <w:color w:val="56575B"/>
                        <w:w w:val="105"/>
                        <w:sz w:val="12"/>
                      </w:rPr>
                      <w:fldChar w:fldCharType="begin"/>
                    </w:r>
                    <w:r>
                      <w:rPr>
                        <w:rFonts w:ascii="Arial"/>
                        <w:b/>
                        <w:color w:val="56575B"/>
                        <w:w w:val="105"/>
                        <w:sz w:val="12"/>
                      </w:rPr>
                      <w:instrText xml:space="preserve"> PAGE </w:instrText>
                    </w:r>
                    <w:r>
                      <w:rPr>
                        <w:rFonts w:ascii="Arial"/>
                        <w:b/>
                        <w:color w:val="56575B"/>
                        <w:w w:val="105"/>
                        <w:sz w:val="12"/>
                      </w:rPr>
                      <w:fldChar w:fldCharType="separate"/>
                    </w:r>
                    <w:r>
                      <w:rPr>
                        <w:rFonts w:ascii="Arial"/>
                        <w:b/>
                        <w:color w:val="56575B"/>
                        <w:w w:val="105"/>
                        <w:sz w:val="12"/>
                      </w:rPr>
                      <w:t>3</w:t>
                    </w:r>
                    <w:r>
                      <w:rPr>
                        <w:rFonts w:ascii="Arial"/>
                        <w:b/>
                        <w:color w:val="56575B"/>
                        <w:w w:val="105"/>
                        <w:sz w:val="12"/>
                      </w:rPr>
                      <w:fldChar w:fldCharType="end"/>
                    </w:r>
                    <w:r>
                      <w:rPr>
                        <w:rFonts w:ascii="Arial"/>
                        <w:b/>
                        <w:color w:val="56575B"/>
                        <w:spacing w:val="-9"/>
                        <w:w w:val="105"/>
                        <w:sz w:val="12"/>
                      </w:rPr>
                      <w:t xml:space="preserve"> </w:t>
                    </w:r>
                    <w:r>
                      <w:rPr>
                        <w:rFonts w:ascii="Arial"/>
                        <w:b/>
                        <w:color w:val="56575B"/>
                        <w:w w:val="105"/>
                        <w:sz w:val="12"/>
                      </w:rPr>
                      <w:t>of</w:t>
                    </w:r>
                    <w:r>
                      <w:rPr>
                        <w:rFonts w:ascii="Arial"/>
                        <w:b/>
                        <w:color w:val="56575B"/>
                        <w:spacing w:val="-7"/>
                        <w:w w:val="105"/>
                        <w:sz w:val="12"/>
                      </w:rPr>
                      <w:t xml:space="preserve"> </w:t>
                    </w:r>
                    <w:r>
                      <w:rPr>
                        <w:rFonts w:ascii="Arial"/>
                        <w:b/>
                        <w:color w:val="56575B"/>
                        <w:spacing w:val="-10"/>
                        <w:w w:val="105"/>
                        <w:sz w:val="12"/>
                      </w:rPr>
                      <w:t>4</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E32AF">
    <w:pPr>
      <w:pStyle w:val="9"/>
      <w:spacing w:line="14" w:lineRule="auto"/>
      <w:rPr>
        <w:sz w:val="20"/>
      </w:rPr>
    </w:pPr>
    <w:r>
      <w:rPr>
        <w:sz w:val="20"/>
      </w:rPr>
      <mc:AlternateContent>
        <mc:Choice Requires="wpg">
          <w:drawing>
            <wp:anchor distT="0" distB="0" distL="0" distR="0" simplePos="0" relativeHeight="251668480" behindDoc="1" locked="0" layoutInCell="1" allowOverlap="1">
              <wp:simplePos x="0" y="0"/>
              <wp:positionH relativeFrom="page">
                <wp:posOffset>364490</wp:posOffset>
              </wp:positionH>
              <wp:positionV relativeFrom="page">
                <wp:posOffset>358775</wp:posOffset>
              </wp:positionV>
              <wp:extent cx="613410" cy="490220"/>
              <wp:effectExtent l="0" t="0" r="0" b="0"/>
              <wp:wrapNone/>
              <wp:docPr id="132" name="Group 132"/>
              <wp:cNvGraphicFramePr/>
              <a:graphic xmlns:a="http://schemas.openxmlformats.org/drawingml/2006/main">
                <a:graphicData uri="http://schemas.microsoft.com/office/word/2010/wordprocessingGroup">
                  <wpg:wgp>
                    <wpg:cNvGrpSpPr/>
                    <wpg:grpSpPr>
                      <a:xfrm>
                        <a:off x="0" y="0"/>
                        <a:ext cx="613410" cy="490220"/>
                        <a:chOff x="0" y="0"/>
                        <a:chExt cx="613410" cy="490220"/>
                      </a:xfrm>
                    </wpg:grpSpPr>
                    <wps:wsp>
                      <wps:cNvPr id="133" name="Graphic 133"/>
                      <wps:cNvSpPr/>
                      <wps:spPr>
                        <a:xfrm>
                          <a:off x="0" y="0"/>
                          <a:ext cx="591820" cy="490220"/>
                        </a:xfrm>
                        <a:custGeom>
                          <a:avLst/>
                          <a:gdLst/>
                          <a:ahLst/>
                          <a:cxnLst/>
                          <a:rect l="l" t="t" r="r" b="b"/>
                          <a:pathLst>
                            <a:path w="591820" h="490220">
                              <a:moveTo>
                                <a:pt x="318135" y="454660"/>
                              </a:moveTo>
                              <a:lnTo>
                                <a:pt x="315595" y="441960"/>
                              </a:lnTo>
                              <a:lnTo>
                                <a:pt x="296545" y="405130"/>
                              </a:lnTo>
                              <a:lnTo>
                                <a:pt x="278130" y="396875"/>
                              </a:lnTo>
                              <a:lnTo>
                                <a:pt x="140970" y="396875"/>
                              </a:lnTo>
                              <a:lnTo>
                                <a:pt x="267970" y="274955"/>
                              </a:lnTo>
                              <a:lnTo>
                                <a:pt x="276860" y="264160"/>
                              </a:lnTo>
                              <a:lnTo>
                                <a:pt x="281940" y="252095"/>
                              </a:lnTo>
                              <a:lnTo>
                                <a:pt x="283210" y="238125"/>
                              </a:lnTo>
                              <a:lnTo>
                                <a:pt x="279400" y="225425"/>
                              </a:lnTo>
                              <a:lnTo>
                                <a:pt x="274320" y="214630"/>
                              </a:lnTo>
                              <a:lnTo>
                                <a:pt x="266700" y="207010"/>
                              </a:lnTo>
                              <a:lnTo>
                                <a:pt x="256540" y="201295"/>
                              </a:lnTo>
                              <a:lnTo>
                                <a:pt x="245110" y="199390"/>
                              </a:lnTo>
                              <a:lnTo>
                                <a:pt x="40640" y="199390"/>
                              </a:lnTo>
                              <a:lnTo>
                                <a:pt x="20955" y="204470"/>
                              </a:lnTo>
                              <a:lnTo>
                                <a:pt x="6985" y="218440"/>
                              </a:lnTo>
                              <a:lnTo>
                                <a:pt x="635" y="236855"/>
                              </a:lnTo>
                              <a:lnTo>
                                <a:pt x="4445" y="257810"/>
                              </a:lnTo>
                              <a:lnTo>
                                <a:pt x="10795" y="267335"/>
                              </a:lnTo>
                              <a:lnTo>
                                <a:pt x="19685" y="274955"/>
                              </a:lnTo>
                              <a:lnTo>
                                <a:pt x="29845" y="279400"/>
                              </a:lnTo>
                              <a:lnTo>
                                <a:pt x="40640" y="280670"/>
                              </a:lnTo>
                              <a:lnTo>
                                <a:pt x="144780" y="280670"/>
                              </a:lnTo>
                              <a:lnTo>
                                <a:pt x="15240" y="404495"/>
                              </a:lnTo>
                              <a:lnTo>
                                <a:pt x="10160" y="410210"/>
                              </a:lnTo>
                              <a:lnTo>
                                <a:pt x="5715" y="416560"/>
                              </a:lnTo>
                              <a:lnTo>
                                <a:pt x="3175" y="423545"/>
                              </a:lnTo>
                              <a:lnTo>
                                <a:pt x="0" y="438150"/>
                              </a:lnTo>
                              <a:lnTo>
                                <a:pt x="0" y="440055"/>
                              </a:lnTo>
                              <a:lnTo>
                                <a:pt x="3175" y="454660"/>
                              </a:lnTo>
                              <a:lnTo>
                                <a:pt x="11430" y="466725"/>
                              </a:lnTo>
                              <a:lnTo>
                                <a:pt x="24130" y="474980"/>
                              </a:lnTo>
                              <a:lnTo>
                                <a:pt x="38735" y="478155"/>
                              </a:lnTo>
                              <a:lnTo>
                                <a:pt x="293370" y="478155"/>
                              </a:lnTo>
                              <a:lnTo>
                                <a:pt x="305435" y="474980"/>
                              </a:lnTo>
                              <a:lnTo>
                                <a:pt x="314325" y="466090"/>
                              </a:lnTo>
                              <a:lnTo>
                                <a:pt x="318135" y="454660"/>
                              </a:lnTo>
                              <a:close/>
                            </a:path>
                            <a:path w="591820" h="490220">
                              <a:moveTo>
                                <a:pt x="591820" y="410845"/>
                              </a:moveTo>
                              <a:lnTo>
                                <a:pt x="459740" y="410845"/>
                              </a:lnTo>
                              <a:lnTo>
                                <a:pt x="430530" y="404495"/>
                              </a:lnTo>
                              <a:lnTo>
                                <a:pt x="406400" y="388620"/>
                              </a:lnTo>
                              <a:lnTo>
                                <a:pt x="390525" y="364490"/>
                              </a:lnTo>
                              <a:lnTo>
                                <a:pt x="384175" y="334645"/>
                              </a:lnTo>
                              <a:lnTo>
                                <a:pt x="384810" y="333375"/>
                              </a:lnTo>
                              <a:lnTo>
                                <a:pt x="384810" y="330835"/>
                              </a:lnTo>
                              <a:lnTo>
                                <a:pt x="385445" y="328295"/>
                              </a:lnTo>
                              <a:lnTo>
                                <a:pt x="385445" y="324485"/>
                              </a:lnTo>
                              <a:lnTo>
                                <a:pt x="393700" y="298450"/>
                              </a:lnTo>
                              <a:lnTo>
                                <a:pt x="410210" y="278130"/>
                              </a:lnTo>
                              <a:lnTo>
                                <a:pt x="433070" y="264160"/>
                              </a:lnTo>
                              <a:lnTo>
                                <a:pt x="459740" y="259080"/>
                              </a:lnTo>
                              <a:lnTo>
                                <a:pt x="534670" y="259080"/>
                              </a:lnTo>
                              <a:lnTo>
                                <a:pt x="534670" y="201930"/>
                              </a:lnTo>
                              <a:lnTo>
                                <a:pt x="531495" y="200025"/>
                              </a:lnTo>
                              <a:lnTo>
                                <a:pt x="384175" y="200025"/>
                              </a:lnTo>
                              <a:lnTo>
                                <a:pt x="382905" y="41275"/>
                              </a:lnTo>
                              <a:lnTo>
                                <a:pt x="379730" y="26670"/>
                              </a:lnTo>
                              <a:lnTo>
                                <a:pt x="371475" y="14605"/>
                              </a:lnTo>
                              <a:lnTo>
                                <a:pt x="360045" y="6350"/>
                              </a:lnTo>
                              <a:lnTo>
                                <a:pt x="345440" y="3810"/>
                              </a:lnTo>
                              <a:lnTo>
                                <a:pt x="340360" y="3810"/>
                              </a:lnTo>
                              <a:lnTo>
                                <a:pt x="308610" y="1905"/>
                              </a:lnTo>
                              <a:lnTo>
                                <a:pt x="289560" y="0"/>
                              </a:lnTo>
                              <a:lnTo>
                                <a:pt x="285115" y="9525"/>
                              </a:lnTo>
                              <a:lnTo>
                                <a:pt x="290830" y="14605"/>
                              </a:lnTo>
                              <a:lnTo>
                                <a:pt x="344170" y="55880"/>
                              </a:lnTo>
                              <a:lnTo>
                                <a:pt x="304165" y="62865"/>
                              </a:lnTo>
                              <a:lnTo>
                                <a:pt x="306070" y="334645"/>
                              </a:lnTo>
                              <a:lnTo>
                                <a:pt x="313690" y="383540"/>
                              </a:lnTo>
                              <a:lnTo>
                                <a:pt x="335915" y="426720"/>
                              </a:lnTo>
                              <a:lnTo>
                                <a:pt x="368935" y="459740"/>
                              </a:lnTo>
                              <a:lnTo>
                                <a:pt x="411480" y="481965"/>
                              </a:lnTo>
                              <a:lnTo>
                                <a:pt x="459740" y="490220"/>
                              </a:lnTo>
                              <a:lnTo>
                                <a:pt x="508000" y="481965"/>
                              </a:lnTo>
                              <a:lnTo>
                                <a:pt x="550545" y="459740"/>
                              </a:lnTo>
                              <a:lnTo>
                                <a:pt x="583565" y="426720"/>
                              </a:lnTo>
                              <a:lnTo>
                                <a:pt x="591820" y="410845"/>
                              </a:lnTo>
                              <a:close/>
                            </a:path>
                          </a:pathLst>
                        </a:custGeom>
                        <a:solidFill>
                          <a:srgbClr val="008F46"/>
                        </a:solidFill>
                      </wps:spPr>
                      <wps:bodyPr wrap="square" lIns="0" tIns="0" rIns="0" bIns="0" rtlCol="0">
                        <a:noAutofit/>
                      </wps:bodyPr>
                    </wps:wsp>
                    <pic:pic xmlns:pic="http://schemas.openxmlformats.org/drawingml/2006/picture">
                      <pic:nvPicPr>
                        <pic:cNvPr id="134" name="Image 134"/>
                        <pic:cNvPicPr/>
                      </pic:nvPicPr>
                      <pic:blipFill>
                        <a:blip r:embed="rId1" cstate="print"/>
                        <a:stretch>
                          <a:fillRect/>
                        </a:stretch>
                      </pic:blipFill>
                      <pic:spPr>
                        <a:xfrm>
                          <a:off x="384175" y="179704"/>
                          <a:ext cx="229234" cy="231140"/>
                        </a:xfrm>
                        <a:prstGeom prst="rect">
                          <a:avLst/>
                        </a:prstGeom>
                      </pic:spPr>
                    </pic:pic>
                  </wpg:wgp>
                </a:graphicData>
              </a:graphic>
            </wp:anchor>
          </w:drawing>
        </mc:Choice>
        <mc:Fallback>
          <w:pict>
            <v:group id="_x0000_s1026" o:spid="_x0000_s1026" o:spt="203" style="position:absolute;left:0pt;margin-left:28.7pt;margin-top:28.25pt;height:38.6pt;width:48.3pt;mso-position-horizontal-relative:page;mso-position-vertical-relative:page;z-index:-251648000;mso-width-relative:page;mso-height-relative:page;" coordsize="613410,490220" o:gfxdata="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">
              <o:lock v:ext="edit" aspectratio="f"/>
              <v:shape id="Graphic 133" o:spid="_x0000_s1026" o:spt="100" style="position:absolute;left:0;top:0;height:490220;width:591820;" fillcolor="#008F46" filled="t" stroked="f" coordsize="591820,490220" o:gfxdata="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xrhvQAA&#10;ANwAAAAPAAAAAAAAAAEAIAAAACIAAABkcnMvZG93bnJldi54bWxQSwECFAAUAAAACACHTuJAMy8F&#10;njsAAAA5AAAAEAAAAAAAAAABACAAAAAMAQAAZHJzL3NoYXBleG1sLnhtbFBLBQYAAAAABgAGAFsB&#10;AAC2AwAAAAA=&#10;" path="m318135,454660l315595,441960,296545,405130,278130,396875,140970,396875,267970,274955,276860,264160,281940,252095,283210,238125,279400,225425,274320,214630,266700,207010,256540,201295,245110,199390,40640,199390,20955,204470,6985,218440,635,236855,4445,257810,10795,267335,19685,274955,29845,279400,40640,280670,144780,280670,15240,404495,10160,410210,5715,416560,3175,423545,0,438150,0,440055,3175,454660,11430,466725,24130,474980,38735,478155,293370,478155,305435,474980,314325,466090,318135,454660xem591820,410845l459740,410845,430530,404495,406400,388620,390525,364490,384175,334645,384810,333375,384810,330835,385445,328295,385445,324485,393700,298450,410210,278130,433070,264160,459740,259080,534670,259080,534670,201930,531495,200025,384175,200025,382905,41275,379730,26670,371475,14605,360045,6350,345440,3810,340360,3810,308610,1905,289560,0,285115,9525,290830,14605,344170,55880,304165,62865,306070,334645,313690,383540,335915,426720,368935,459740,411480,481965,459740,490220,508000,481965,550545,459740,583565,426720,591820,410845xe">
                <v:fill on="t" focussize="0,0"/>
                <v:stroke on="f"/>
                <v:imagedata o:title=""/>
                <o:lock v:ext="edit" aspectratio="f"/>
                <v:textbox inset="0mm,0mm,0mm,0mm"/>
              </v:shape>
              <v:shape id="Image 134" o:spid="_x0000_s1026" o:spt="75" type="#_x0000_t75" style="position:absolute;left:384175;top:179704;height:231140;width:229234;" filled="f" o:preferrelative="t" stroked="f" coordsize="21600,21600" o:gfxdata="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qsPDugAAANwA&#10;AAAPAAAAAAAAAAEAIAAAACIAAABkcnMvZG93bnJldi54bWxQSwECFAAUAAAACACHTuJAMy8FnjsA&#10;AAA5AAAAEAAAAAAAAAABACAAAAAJAQAAZHJzL3NoYXBleG1sLnhtbFBLBQYAAAAABgAGAFsBAACz&#10;AwAAAAA=&#10;">
                <v:fill on="f" focussize="0,0"/>
                <v:stroke on="f"/>
                <v:imagedata r:id="rId1" o:title=""/>
                <o:lock v:ext="edit" aspectratio="f"/>
              </v:shape>
            </v:group>
          </w:pict>
        </mc:Fallback>
      </mc:AlternateContent>
    </w:r>
    <w:r>
      <w:rPr>
        <w:sz w:val="20"/>
      </w:rPr>
      <mc:AlternateContent>
        <mc:Choice Requires="wpg">
          <w:drawing>
            <wp:anchor distT="0" distB="0" distL="0" distR="0" simplePos="0" relativeHeight="251669504" behindDoc="1" locked="0" layoutInCell="1" allowOverlap="1">
              <wp:simplePos x="0" y="0"/>
              <wp:positionH relativeFrom="page">
                <wp:posOffset>1068070</wp:posOffset>
              </wp:positionH>
              <wp:positionV relativeFrom="page">
                <wp:posOffset>612140</wp:posOffset>
              </wp:positionV>
              <wp:extent cx="546100" cy="180340"/>
              <wp:effectExtent l="0" t="0" r="0" b="0"/>
              <wp:wrapNone/>
              <wp:docPr id="135" name="Group 135"/>
              <wp:cNvGraphicFramePr/>
              <a:graphic xmlns:a="http://schemas.openxmlformats.org/drawingml/2006/main">
                <a:graphicData uri="http://schemas.microsoft.com/office/word/2010/wordprocessingGroup">
                  <wpg:wgp>
                    <wpg:cNvGrpSpPr/>
                    <wpg:grpSpPr>
                      <a:xfrm>
                        <a:off x="0" y="0"/>
                        <a:ext cx="546100" cy="180340"/>
                        <a:chOff x="0" y="0"/>
                        <a:chExt cx="546100" cy="180340"/>
                      </a:xfrm>
                    </wpg:grpSpPr>
                    <pic:pic xmlns:pic="http://schemas.openxmlformats.org/drawingml/2006/picture">
                      <pic:nvPicPr>
                        <pic:cNvPr id="136" name="Image 136"/>
                        <pic:cNvPicPr/>
                      </pic:nvPicPr>
                      <pic:blipFill>
                        <a:blip r:embed="rId2" cstate="print"/>
                        <a:stretch>
                          <a:fillRect/>
                        </a:stretch>
                      </pic:blipFill>
                      <pic:spPr>
                        <a:xfrm>
                          <a:off x="0" y="0"/>
                          <a:ext cx="153924" cy="144779"/>
                        </a:xfrm>
                        <a:prstGeom prst="rect">
                          <a:avLst/>
                        </a:prstGeom>
                      </pic:spPr>
                    </pic:pic>
                    <wps:wsp>
                      <wps:cNvPr id="137" name="Graphic 137"/>
                      <wps:cNvSpPr/>
                      <wps:spPr>
                        <a:xfrm>
                          <a:off x="174370" y="36957"/>
                          <a:ext cx="52705" cy="106045"/>
                        </a:xfrm>
                        <a:custGeom>
                          <a:avLst/>
                          <a:gdLst/>
                          <a:ahLst/>
                          <a:cxnLst/>
                          <a:rect l="l" t="t" r="r" b="b"/>
                          <a:pathLst>
                            <a:path w="52705" h="106045">
                              <a:moveTo>
                                <a:pt x="8890" y="106045"/>
                              </a:moveTo>
                              <a:lnTo>
                                <a:pt x="2540" y="106045"/>
                              </a:lnTo>
                              <a:lnTo>
                                <a:pt x="0" y="103505"/>
                              </a:lnTo>
                              <a:lnTo>
                                <a:pt x="0" y="30480"/>
                              </a:lnTo>
                              <a:lnTo>
                                <a:pt x="1905" y="17780"/>
                              </a:lnTo>
                              <a:lnTo>
                                <a:pt x="8255" y="7620"/>
                              </a:lnTo>
                              <a:lnTo>
                                <a:pt x="17780" y="1905"/>
                              </a:lnTo>
                              <a:lnTo>
                                <a:pt x="31115" y="0"/>
                              </a:lnTo>
                              <a:lnTo>
                                <a:pt x="38100" y="0"/>
                              </a:lnTo>
                              <a:lnTo>
                                <a:pt x="43180" y="635"/>
                              </a:lnTo>
                              <a:lnTo>
                                <a:pt x="50800" y="2540"/>
                              </a:lnTo>
                              <a:lnTo>
                                <a:pt x="52705" y="4445"/>
                              </a:lnTo>
                              <a:lnTo>
                                <a:pt x="52705" y="10160"/>
                              </a:lnTo>
                              <a:lnTo>
                                <a:pt x="50165" y="12700"/>
                              </a:lnTo>
                              <a:lnTo>
                                <a:pt x="43815" y="12700"/>
                              </a:lnTo>
                              <a:lnTo>
                                <a:pt x="36830" y="10795"/>
                              </a:lnTo>
                              <a:lnTo>
                                <a:pt x="31750" y="10795"/>
                              </a:lnTo>
                              <a:lnTo>
                                <a:pt x="22860" y="12065"/>
                              </a:lnTo>
                              <a:lnTo>
                                <a:pt x="16510" y="15875"/>
                              </a:lnTo>
                              <a:lnTo>
                                <a:pt x="12700" y="22225"/>
                              </a:lnTo>
                              <a:lnTo>
                                <a:pt x="11430" y="31115"/>
                              </a:lnTo>
                              <a:lnTo>
                                <a:pt x="11430" y="103505"/>
                              </a:lnTo>
                              <a:lnTo>
                                <a:pt x="8890" y="106045"/>
                              </a:lnTo>
                              <a:close/>
                            </a:path>
                          </a:pathLst>
                        </a:custGeom>
                        <a:solidFill>
                          <a:srgbClr val="56575B"/>
                        </a:solidFill>
                      </wps:spPr>
                      <wps:bodyPr wrap="square" lIns="0" tIns="0" rIns="0" bIns="0" rtlCol="0">
                        <a:noAutofit/>
                      </wps:bodyPr>
                    </wps:wsp>
                    <pic:pic xmlns:pic="http://schemas.openxmlformats.org/drawingml/2006/picture">
                      <pic:nvPicPr>
                        <pic:cNvPr id="138" name="Image 138"/>
                        <pic:cNvPicPr/>
                      </pic:nvPicPr>
                      <pic:blipFill>
                        <a:blip r:embed="rId3" cstate="print"/>
                        <a:stretch>
                          <a:fillRect/>
                        </a:stretch>
                      </pic:blipFill>
                      <pic:spPr>
                        <a:xfrm>
                          <a:off x="259079" y="36576"/>
                          <a:ext cx="184403" cy="143255"/>
                        </a:xfrm>
                        <a:prstGeom prst="rect">
                          <a:avLst/>
                        </a:prstGeom>
                      </pic:spPr>
                    </pic:pic>
                    <pic:pic xmlns:pic="http://schemas.openxmlformats.org/drawingml/2006/picture">
                      <pic:nvPicPr>
                        <pic:cNvPr id="139" name="Image 139"/>
                        <pic:cNvPicPr/>
                      </pic:nvPicPr>
                      <pic:blipFill>
                        <a:blip r:embed="rId4" cstate="print"/>
                        <a:stretch>
                          <a:fillRect/>
                        </a:stretch>
                      </pic:blipFill>
                      <pic:spPr>
                        <a:xfrm>
                          <a:off x="461772" y="38100"/>
                          <a:ext cx="83819" cy="106679"/>
                        </a:xfrm>
                        <a:prstGeom prst="rect">
                          <a:avLst/>
                        </a:prstGeom>
                      </pic:spPr>
                    </pic:pic>
                  </wpg:wgp>
                </a:graphicData>
              </a:graphic>
            </wp:anchor>
          </w:drawing>
        </mc:Choice>
        <mc:Fallback>
          <w:pict>
            <v:group id="_x0000_s1026" o:spid="_x0000_s1026" o:spt="203" style="position:absolute;left:0pt;margin-left:84.1pt;margin-top:48.2pt;height:14.2pt;width:43pt;mso-position-horizontal-relative:page;mso-position-vertical-relative:page;z-index:-251646976;mso-width-relative:page;mso-height-relative:page;" coordsize="546100,180340" o:gfxdata="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">
              <o:lock v:ext="edit" aspectratio="f"/>
              <v:shape id="Image 136" o:spid="_x0000_s1026" o:spt="75" type="#_x0000_t75" style="position:absolute;left:0;top:0;height:144779;width:153924;" filled="f" o:preferrelative="t" stroked="f" coordsize="21600,21600" o:gfxdata="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76zbsAAADc&#10;AAAADwAAAAAAAAABACAAAAAiAAAAZHJzL2Rvd25yZXYueG1sUEsBAhQAFAAAAAgAh07iQDMvBZ47&#10;AAAAOQAAABAAAAAAAAAAAQAgAAAACgEAAGRycy9zaGFwZXhtbC54bWxQSwUGAAAAAAYABgBbAQAA&#10;tAMAAAAA&#10;">
                <v:fill on="f" focussize="0,0"/>
                <v:stroke on="f"/>
                <v:imagedata r:id="rId2" o:title=""/>
                <o:lock v:ext="edit" aspectratio="f"/>
              </v:shape>
              <v:shape id="Graphic 137" o:spid="_x0000_s1026" o:spt="100" style="position:absolute;left:174370;top:36957;height:106045;width:52705;" fillcolor="#56575B" filled="t" stroked="f" coordsize="52705,106045" o:gfxdata="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t+n65AAAA3AAA&#10;AA8AAAAAAAAAAQAgAAAAIgAAAGRycy9kb3ducmV2LnhtbFBLAQIUABQAAAAIAIdO4kAzLwWeOwAA&#10;ADkAAAAQAAAAAAAAAAEAIAAAAAgBAABkcnMvc2hhcGV4bWwueG1sUEsFBgAAAAAGAAYAWwEAALID&#10;AAAAAA==&#10;" path="m8890,106045l2540,106045,0,103505,0,30480,1905,17780,8255,7620,17780,1905,31115,0,38100,0,43180,635,50800,2540,52705,4445,52705,10160,50165,12700,43815,12700,36830,10795,31750,10795,22860,12065,16510,15875,12700,22225,11430,31115,11430,103505,8890,106045xe">
                <v:fill on="t" focussize="0,0"/>
                <v:stroke on="f"/>
                <v:imagedata o:title=""/>
                <o:lock v:ext="edit" aspectratio="f"/>
                <v:textbox inset="0mm,0mm,0mm,0mm"/>
              </v:shape>
              <v:shape id="Image 138" o:spid="_x0000_s1026" o:spt="75" type="#_x0000_t75" style="position:absolute;left:259079;top:36576;height:143255;width:184403;" filled="f" o:preferrelative="t" stroked="f" coordsize="21600,21600" o:gfxdata="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eFqe/&#10;AAAA3AAAAA8AAAAAAAAAAQAgAAAAIgAAAGRycy9kb3ducmV2LnhtbFBLAQIUABQAAAAIAIdO4kAz&#10;LwWeOwAAADkAAAAQAAAAAAAAAAEAIAAAAA4BAABkcnMvc2hhcGV4bWwueG1sUEsFBgAAAAAGAAYA&#10;WwEAALgDAAAAAA==&#10;">
                <v:fill on="f" focussize="0,0"/>
                <v:stroke on="f"/>
                <v:imagedata r:id="rId3" o:title=""/>
                <o:lock v:ext="edit" aspectratio="f"/>
              </v:shape>
              <v:shape id="Image 139" o:spid="_x0000_s1026" o:spt="75" type="#_x0000_t75" style="position:absolute;left:461772;top:38100;height:106679;width:83819;" filled="f" o:preferrelative="t" stroked="f" coordsize="21600,21600" o:gfxdata="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nxtrsAAADc&#10;AAAADwAAAAAAAAABACAAAAAiAAAAZHJzL2Rvd25yZXYueG1sUEsBAhQAFAAAAAgAh07iQDMvBZ47&#10;AAAAOQAAABAAAAAAAAAAAQAgAAAACgEAAGRycy9zaGFwZXhtbC54bWxQSwUGAAAAAAYABgBbAQAA&#10;tAMAAAAA&#10;">
                <v:fill on="f" focussize="0,0"/>
                <v:stroke on="f"/>
                <v:imagedata r:id="rId4" o:title=""/>
                <o:lock v:ext="edit" aspectratio="f"/>
              </v:shape>
            </v:group>
          </w:pict>
        </mc:Fallback>
      </mc:AlternateContent>
    </w:r>
    <w:r>
      <w:rPr>
        <w:sz w:val="20"/>
      </w:rPr>
      <w:drawing>
        <wp:anchor distT="0" distB="0" distL="0" distR="0" simplePos="0" relativeHeight="251669504" behindDoc="1" locked="0" layoutInCell="1" allowOverlap="1">
          <wp:simplePos x="0" y="0"/>
          <wp:positionH relativeFrom="page">
            <wp:posOffset>4563745</wp:posOffset>
          </wp:positionH>
          <wp:positionV relativeFrom="page">
            <wp:posOffset>619760</wp:posOffset>
          </wp:positionV>
          <wp:extent cx="2635250" cy="168910"/>
          <wp:effectExtent l="0" t="0" r="0" b="0"/>
          <wp:wrapNone/>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 cstate="print"/>
                  <a:stretch>
                    <a:fillRect/>
                  </a:stretch>
                </pic:blipFill>
                <pic:spPr>
                  <a:xfrm>
                    <a:off x="0" y="0"/>
                    <a:ext cx="2634996" cy="169164"/>
                  </a:xfrm>
                  <a:prstGeom prst="rect">
                    <a:avLst/>
                  </a:prstGeom>
                </pic:spPr>
              </pic:pic>
            </a:graphicData>
          </a:graphic>
        </wp:anchor>
      </w:drawing>
    </w:r>
    <w:r>
      <w:rPr>
        <w:sz w:val="20"/>
      </w:rPr>
      <mc:AlternateContent>
        <mc:Choice Requires="wps">
          <w:drawing>
            <wp:anchor distT="0" distB="0" distL="0" distR="0" simplePos="0" relativeHeight="251670528" behindDoc="1" locked="0" layoutInCell="1" allowOverlap="1">
              <wp:simplePos x="0" y="0"/>
              <wp:positionH relativeFrom="page">
                <wp:posOffset>419100</wp:posOffset>
              </wp:positionH>
              <wp:positionV relativeFrom="page">
                <wp:posOffset>890905</wp:posOffset>
              </wp:positionV>
              <wp:extent cx="498475" cy="159385"/>
              <wp:effectExtent l="0" t="0" r="0" b="0"/>
              <wp:wrapNone/>
              <wp:docPr id="141" name="Graphic 141"/>
              <wp:cNvGraphicFramePr/>
              <a:graphic xmlns:a="http://schemas.openxmlformats.org/drawingml/2006/main">
                <a:graphicData uri="http://schemas.microsoft.com/office/word/2010/wordprocessingShape">
                  <wps:wsp>
                    <wps:cNvSpPr/>
                    <wps:spPr>
                      <a:xfrm>
                        <a:off x="0" y="0"/>
                        <a:ext cx="498475" cy="159385"/>
                      </a:xfrm>
                      <a:custGeom>
                        <a:avLst/>
                        <a:gdLst/>
                        <a:ahLst/>
                        <a:cxnLst/>
                        <a:rect l="l" t="t" r="r" b="b"/>
                        <a:pathLst>
                          <a:path w="498475" h="159385">
                            <a:moveTo>
                              <a:pt x="248920" y="159385"/>
                            </a:moveTo>
                            <a:lnTo>
                              <a:pt x="197484" y="155575"/>
                            </a:lnTo>
                            <a:lnTo>
                              <a:pt x="146684" y="143510"/>
                            </a:lnTo>
                            <a:lnTo>
                              <a:pt x="98425" y="124460"/>
                            </a:lnTo>
                            <a:lnTo>
                              <a:pt x="53340" y="97790"/>
                            </a:lnTo>
                            <a:lnTo>
                              <a:pt x="3175" y="52070"/>
                            </a:lnTo>
                            <a:lnTo>
                              <a:pt x="0" y="38735"/>
                            </a:lnTo>
                            <a:lnTo>
                              <a:pt x="10159" y="12065"/>
                            </a:lnTo>
                            <a:lnTo>
                              <a:pt x="48895" y="2540"/>
                            </a:lnTo>
                            <a:lnTo>
                              <a:pt x="60959" y="10160"/>
                            </a:lnTo>
                            <a:lnTo>
                              <a:pt x="102870" y="43180"/>
                            </a:lnTo>
                            <a:lnTo>
                              <a:pt x="148590" y="66675"/>
                            </a:lnTo>
                            <a:lnTo>
                              <a:pt x="198120" y="81280"/>
                            </a:lnTo>
                            <a:lnTo>
                              <a:pt x="248920" y="86360"/>
                            </a:lnTo>
                            <a:lnTo>
                              <a:pt x="300355" y="81280"/>
                            </a:lnTo>
                            <a:lnTo>
                              <a:pt x="349884" y="66675"/>
                            </a:lnTo>
                            <a:lnTo>
                              <a:pt x="396240" y="42545"/>
                            </a:lnTo>
                            <a:lnTo>
                              <a:pt x="438150" y="9525"/>
                            </a:lnTo>
                            <a:lnTo>
                              <a:pt x="450215" y="1905"/>
                            </a:lnTo>
                            <a:lnTo>
                              <a:pt x="488950" y="11430"/>
                            </a:lnTo>
                            <a:lnTo>
                              <a:pt x="498475" y="37465"/>
                            </a:lnTo>
                            <a:lnTo>
                              <a:pt x="487044" y="62865"/>
                            </a:lnTo>
                            <a:lnTo>
                              <a:pt x="445769" y="97155"/>
                            </a:lnTo>
                            <a:lnTo>
                              <a:pt x="400050" y="123825"/>
                            </a:lnTo>
                            <a:lnTo>
                              <a:pt x="351790" y="143510"/>
                            </a:lnTo>
                            <a:lnTo>
                              <a:pt x="300990" y="155575"/>
                            </a:lnTo>
                            <a:lnTo>
                              <a:pt x="248920" y="159385"/>
                            </a:lnTo>
                            <a:close/>
                          </a:path>
                        </a:pathLst>
                      </a:custGeom>
                      <a:solidFill>
                        <a:srgbClr val="7CC042"/>
                      </a:solidFill>
                    </wps:spPr>
                    <wps:bodyPr wrap="square" lIns="0" tIns="0" rIns="0" bIns="0" rtlCol="0">
                      <a:noAutofit/>
                    </wps:bodyPr>
                  </wps:wsp>
                </a:graphicData>
              </a:graphic>
            </wp:anchor>
          </w:drawing>
        </mc:Choice>
        <mc:Fallback>
          <w:pict>
            <v:shape id="Graphic 141" o:spid="_x0000_s1026" o:spt="100" style="position:absolute;left:0pt;margin-left:33pt;margin-top:70.15pt;height:12.55pt;width:39.25pt;mso-position-horizontal-relative:page;mso-position-vertical-relative:page;z-index:-251645952;mso-width-relative:page;mso-height-relative:page;" fillcolor="#7CC042" filled="t" stroked="f" coordsize="498475,159385" o:gfxdata="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" path="m248920,159385l197484,155575,146684,143510,98425,124460,53340,97790,3175,52070,0,38735,10159,12065,48895,2540,60959,10160,102870,43180,148590,66675,198120,81280,248920,86360,300355,81280,349884,66675,396240,42545,438150,9525,450215,1905,488950,11430,498475,37465,487044,62865,445769,97155,400050,123825,351790,143510,300990,155575,248920,159385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360045</wp:posOffset>
              </wp:positionH>
              <wp:positionV relativeFrom="page">
                <wp:posOffset>1303020</wp:posOffset>
              </wp:positionV>
              <wp:extent cx="6840220" cy="9525"/>
              <wp:effectExtent l="0" t="0" r="0" b="0"/>
              <wp:wrapNone/>
              <wp:docPr id="142" name="Graphic 142"/>
              <wp:cNvGraphicFramePr/>
              <a:graphic xmlns:a="http://schemas.openxmlformats.org/drawingml/2006/main">
                <a:graphicData uri="http://schemas.microsoft.com/office/word/2010/wordprocessingShape">
                  <wps:wsp>
                    <wps:cNvSpPr/>
                    <wps:spPr>
                      <a:xfrm>
                        <a:off x="0" y="0"/>
                        <a:ext cx="6840220" cy="9525"/>
                      </a:xfrm>
                      <a:custGeom>
                        <a:avLst/>
                        <a:gdLst/>
                        <a:ahLst/>
                        <a:cxnLst/>
                        <a:rect l="l" t="t" r="r" b="b"/>
                        <a:pathLst>
                          <a:path w="6840220" h="9525">
                            <a:moveTo>
                              <a:pt x="6840220" y="9004"/>
                            </a:moveTo>
                            <a:lnTo>
                              <a:pt x="0" y="9004"/>
                            </a:lnTo>
                            <a:lnTo>
                              <a:pt x="0" y="0"/>
                            </a:lnTo>
                            <a:lnTo>
                              <a:pt x="6840220" y="0"/>
                            </a:lnTo>
                            <a:lnTo>
                              <a:pt x="6840220" y="9004"/>
                            </a:lnTo>
                            <a:close/>
                          </a:path>
                        </a:pathLst>
                      </a:custGeom>
                      <a:solidFill>
                        <a:srgbClr val="56575B"/>
                      </a:solidFill>
                    </wps:spPr>
                    <wps:bodyPr wrap="square" lIns="0" tIns="0" rIns="0" bIns="0" rtlCol="0">
                      <a:noAutofit/>
                    </wps:bodyPr>
                  </wps:wsp>
                </a:graphicData>
              </a:graphic>
            </wp:anchor>
          </w:drawing>
        </mc:Choice>
        <mc:Fallback>
          <w:pict>
            <v:shape id="Graphic 142" o:spid="_x0000_s1026" o:spt="100" style="position:absolute;left:0pt;margin-left:28.35pt;margin-top:102.6pt;height:0.75pt;width:538.6pt;mso-position-horizontal-relative:page;mso-position-vertical-relative:page;z-index:-251645952;mso-width-relative:page;mso-height-relative:page;" fillcolor="#56575B" filled="t" stroked="f" coordsize="6840220,9525" o:gfxdata="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m0mFJ&#10;1wAAAAsBAAAPAAAAAAAAAAEAIAAAACIAAABkcnMvZG93bnJldi54bWxQSwECFAAUAAAACACHTuJA&#10;s9iV5iICAADjBAAADgAAAAAAAAABACAAAAAmAQAAZHJzL2Uyb0RvYy54bWxQSwUGAAAAAAYABgBZ&#10;AQAAugUAAAAA&#10;" path="m6840220,9004l0,9004,0,0,6840220,0,6840220,9004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lowerLetter"/>
      <w:lvlText w:val="(%1)"/>
      <w:lvlJc w:val="left"/>
      <w:pPr>
        <w:ind w:left="1145" w:hanging="720"/>
        <w:jc w:val="left"/>
      </w:pPr>
      <w:rPr>
        <w:rFonts w:hint="default" w:ascii="Microsoft Sans Serif" w:hAnsi="Microsoft Sans Serif" w:eastAsia="Microsoft Sans Serif" w:cs="Microsoft Sans Serif"/>
        <w:b w:val="0"/>
        <w:bCs w:val="0"/>
        <w:i w:val="0"/>
        <w:iCs w:val="0"/>
        <w:color w:val="56575B"/>
        <w:spacing w:val="-7"/>
        <w:w w:val="74"/>
        <w:sz w:val="16"/>
        <w:szCs w:val="16"/>
        <w:lang w:val="en-US" w:eastAsia="en-US" w:bidi="ar-SA"/>
      </w:rPr>
    </w:lvl>
    <w:lvl w:ilvl="1" w:tentative="0">
      <w:start w:val="0"/>
      <w:numFmt w:val="bullet"/>
      <w:lvlText w:val="•"/>
      <w:lvlJc w:val="left"/>
      <w:pPr>
        <w:ind w:left="2189" w:hanging="720"/>
      </w:pPr>
      <w:rPr>
        <w:rFonts w:hint="default"/>
        <w:lang w:val="en-US" w:eastAsia="en-US" w:bidi="ar-SA"/>
      </w:rPr>
    </w:lvl>
    <w:lvl w:ilvl="2" w:tentative="0">
      <w:start w:val="0"/>
      <w:numFmt w:val="bullet"/>
      <w:lvlText w:val="•"/>
      <w:lvlJc w:val="left"/>
      <w:pPr>
        <w:ind w:left="3239" w:hanging="720"/>
      </w:pPr>
      <w:rPr>
        <w:rFonts w:hint="default"/>
        <w:lang w:val="en-US" w:eastAsia="en-US" w:bidi="ar-SA"/>
      </w:rPr>
    </w:lvl>
    <w:lvl w:ilvl="3" w:tentative="0">
      <w:start w:val="0"/>
      <w:numFmt w:val="bullet"/>
      <w:lvlText w:val="•"/>
      <w:lvlJc w:val="left"/>
      <w:pPr>
        <w:ind w:left="4289" w:hanging="720"/>
      </w:pPr>
      <w:rPr>
        <w:rFonts w:hint="default"/>
        <w:lang w:val="en-US" w:eastAsia="en-US" w:bidi="ar-SA"/>
      </w:rPr>
    </w:lvl>
    <w:lvl w:ilvl="4" w:tentative="0">
      <w:start w:val="0"/>
      <w:numFmt w:val="bullet"/>
      <w:lvlText w:val="•"/>
      <w:lvlJc w:val="left"/>
      <w:pPr>
        <w:ind w:left="5339" w:hanging="720"/>
      </w:pPr>
      <w:rPr>
        <w:rFonts w:hint="default"/>
        <w:lang w:val="en-US" w:eastAsia="en-US" w:bidi="ar-SA"/>
      </w:rPr>
    </w:lvl>
    <w:lvl w:ilvl="5" w:tentative="0">
      <w:start w:val="0"/>
      <w:numFmt w:val="bullet"/>
      <w:lvlText w:val="•"/>
      <w:lvlJc w:val="left"/>
      <w:pPr>
        <w:ind w:left="6389" w:hanging="720"/>
      </w:pPr>
      <w:rPr>
        <w:rFonts w:hint="default"/>
        <w:lang w:val="en-US" w:eastAsia="en-US" w:bidi="ar-SA"/>
      </w:rPr>
    </w:lvl>
    <w:lvl w:ilvl="6" w:tentative="0">
      <w:start w:val="0"/>
      <w:numFmt w:val="bullet"/>
      <w:lvlText w:val="•"/>
      <w:lvlJc w:val="left"/>
      <w:pPr>
        <w:ind w:left="7438" w:hanging="720"/>
      </w:pPr>
      <w:rPr>
        <w:rFonts w:hint="default"/>
        <w:lang w:val="en-US" w:eastAsia="en-US" w:bidi="ar-SA"/>
      </w:rPr>
    </w:lvl>
    <w:lvl w:ilvl="7" w:tentative="0">
      <w:start w:val="0"/>
      <w:numFmt w:val="bullet"/>
      <w:lvlText w:val="•"/>
      <w:lvlJc w:val="left"/>
      <w:pPr>
        <w:ind w:left="8488" w:hanging="720"/>
      </w:pPr>
      <w:rPr>
        <w:rFonts w:hint="default"/>
        <w:lang w:val="en-US" w:eastAsia="en-US" w:bidi="ar-SA"/>
      </w:rPr>
    </w:lvl>
    <w:lvl w:ilvl="8" w:tentative="0">
      <w:start w:val="0"/>
      <w:numFmt w:val="bullet"/>
      <w:lvlText w:val="•"/>
      <w:lvlJc w:val="left"/>
      <w:pPr>
        <w:ind w:left="9538" w:hanging="72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605" w:hanging="180"/>
        <w:jc w:val="left"/>
      </w:pPr>
      <w:rPr>
        <w:rFonts w:hint="default"/>
        <w:spacing w:val="-1"/>
        <w:w w:val="100"/>
        <w:lang w:val="en-US" w:eastAsia="en-US" w:bidi="ar-SA"/>
      </w:rPr>
    </w:lvl>
    <w:lvl w:ilvl="1" w:tentative="0">
      <w:start w:val="1"/>
      <w:numFmt w:val="decimal"/>
      <w:lvlText w:val="%1.%2."/>
      <w:lvlJc w:val="left"/>
      <w:pPr>
        <w:ind w:left="1145" w:hanging="723"/>
        <w:jc w:val="left"/>
      </w:pPr>
      <w:rPr>
        <w:rFonts w:hint="default" w:ascii="Microsoft Sans Serif" w:hAnsi="Microsoft Sans Serif" w:eastAsia="Microsoft Sans Serif" w:cs="Microsoft Sans Serif"/>
        <w:b w:val="0"/>
        <w:bCs w:val="0"/>
        <w:i w:val="0"/>
        <w:iCs w:val="0"/>
        <w:color w:val="56575B"/>
        <w:spacing w:val="-14"/>
        <w:w w:val="94"/>
        <w:sz w:val="16"/>
        <w:szCs w:val="16"/>
        <w:lang w:val="en-US" w:eastAsia="en-US" w:bidi="ar-SA"/>
      </w:rPr>
    </w:lvl>
    <w:lvl w:ilvl="2" w:tentative="0">
      <w:start w:val="1"/>
      <w:numFmt w:val="decimal"/>
      <w:lvlText w:val="%1.%2.%3."/>
      <w:lvlJc w:val="left"/>
      <w:pPr>
        <w:ind w:left="1145" w:hanging="720"/>
        <w:jc w:val="left"/>
      </w:pPr>
      <w:rPr>
        <w:rFonts w:hint="default" w:ascii="Microsoft Sans Serif" w:hAnsi="Microsoft Sans Serif" w:eastAsia="Microsoft Sans Serif" w:cs="Microsoft Sans Serif"/>
        <w:b w:val="0"/>
        <w:bCs w:val="0"/>
        <w:i w:val="0"/>
        <w:iCs w:val="0"/>
        <w:color w:val="56575B"/>
        <w:spacing w:val="-15"/>
        <w:w w:val="94"/>
        <w:sz w:val="16"/>
        <w:szCs w:val="16"/>
        <w:lang w:val="en-US" w:eastAsia="en-US" w:bidi="ar-SA"/>
      </w:rPr>
    </w:lvl>
    <w:lvl w:ilvl="3" w:tentative="0">
      <w:start w:val="0"/>
      <w:numFmt w:val="bullet"/>
      <w:lvlText w:val="•"/>
      <w:lvlJc w:val="left"/>
      <w:pPr>
        <w:ind w:left="3472" w:hanging="720"/>
      </w:pPr>
      <w:rPr>
        <w:rFonts w:hint="default"/>
        <w:lang w:val="en-US" w:eastAsia="en-US" w:bidi="ar-SA"/>
      </w:rPr>
    </w:lvl>
    <w:lvl w:ilvl="4" w:tentative="0">
      <w:start w:val="0"/>
      <w:numFmt w:val="bullet"/>
      <w:lvlText w:val="•"/>
      <w:lvlJc w:val="left"/>
      <w:pPr>
        <w:ind w:left="4639" w:hanging="720"/>
      </w:pPr>
      <w:rPr>
        <w:rFonts w:hint="default"/>
        <w:lang w:val="en-US" w:eastAsia="en-US" w:bidi="ar-SA"/>
      </w:rPr>
    </w:lvl>
    <w:lvl w:ilvl="5" w:tentative="0">
      <w:start w:val="0"/>
      <w:numFmt w:val="bullet"/>
      <w:lvlText w:val="•"/>
      <w:lvlJc w:val="left"/>
      <w:pPr>
        <w:ind w:left="5805" w:hanging="720"/>
      </w:pPr>
      <w:rPr>
        <w:rFonts w:hint="default"/>
        <w:lang w:val="en-US" w:eastAsia="en-US" w:bidi="ar-SA"/>
      </w:rPr>
    </w:lvl>
    <w:lvl w:ilvl="6" w:tentative="0">
      <w:start w:val="0"/>
      <w:numFmt w:val="bullet"/>
      <w:lvlText w:val="•"/>
      <w:lvlJc w:val="left"/>
      <w:pPr>
        <w:ind w:left="6972" w:hanging="720"/>
      </w:pPr>
      <w:rPr>
        <w:rFonts w:hint="default"/>
        <w:lang w:val="en-US" w:eastAsia="en-US" w:bidi="ar-SA"/>
      </w:rPr>
    </w:lvl>
    <w:lvl w:ilvl="7" w:tentative="0">
      <w:start w:val="0"/>
      <w:numFmt w:val="bullet"/>
      <w:lvlText w:val="•"/>
      <w:lvlJc w:val="left"/>
      <w:pPr>
        <w:ind w:left="8138" w:hanging="720"/>
      </w:pPr>
      <w:rPr>
        <w:rFonts w:hint="default"/>
        <w:lang w:val="en-US" w:eastAsia="en-US" w:bidi="ar-SA"/>
      </w:rPr>
    </w:lvl>
    <w:lvl w:ilvl="8" w:tentative="0">
      <w:start w:val="0"/>
      <w:numFmt w:val="bullet"/>
      <w:lvlText w:val="•"/>
      <w:lvlJc w:val="left"/>
      <w:pPr>
        <w:ind w:left="9305" w:hanging="720"/>
      </w:pPr>
      <w:rPr>
        <w:rFonts w:hint="default"/>
        <w:lang w:val="en-US" w:eastAsia="en-US" w:bidi="ar-SA"/>
      </w:rPr>
    </w:lvl>
  </w:abstractNum>
  <w:abstractNum w:abstractNumId="2">
    <w:nsid w:val="59ADCABA"/>
    <w:multiLevelType w:val="multilevel"/>
    <w:tmpl w:val="59ADCABA"/>
    <w:lvl w:ilvl="0" w:tentative="0">
      <w:start w:val="7"/>
      <w:numFmt w:val="decimal"/>
      <w:lvlText w:val="%1"/>
      <w:lvlJc w:val="left"/>
      <w:pPr>
        <w:ind w:left="1145" w:hanging="723"/>
        <w:jc w:val="left"/>
      </w:pPr>
      <w:rPr>
        <w:rFonts w:hint="default"/>
        <w:lang w:val="en-US" w:eastAsia="en-US" w:bidi="ar-SA"/>
      </w:rPr>
    </w:lvl>
    <w:lvl w:ilvl="1" w:tentative="0">
      <w:start w:val="4"/>
      <w:numFmt w:val="decimal"/>
      <w:lvlText w:val="%1.%2."/>
      <w:lvlJc w:val="left"/>
      <w:pPr>
        <w:ind w:left="1145" w:hanging="723"/>
        <w:jc w:val="left"/>
      </w:pPr>
      <w:rPr>
        <w:rFonts w:hint="default" w:ascii="Microsoft Sans Serif" w:hAnsi="Microsoft Sans Serif" w:eastAsia="Microsoft Sans Serif" w:cs="Microsoft Sans Serif"/>
        <w:b w:val="0"/>
        <w:bCs w:val="0"/>
        <w:i w:val="0"/>
        <w:iCs w:val="0"/>
        <w:color w:val="56575B"/>
        <w:spacing w:val="-20"/>
        <w:w w:val="94"/>
        <w:sz w:val="16"/>
        <w:szCs w:val="16"/>
        <w:lang w:val="en-US" w:eastAsia="en-US" w:bidi="ar-SA"/>
      </w:rPr>
    </w:lvl>
    <w:lvl w:ilvl="2" w:tentative="0">
      <w:start w:val="0"/>
      <w:numFmt w:val="bullet"/>
      <w:lvlText w:val="•"/>
      <w:lvlJc w:val="left"/>
      <w:pPr>
        <w:ind w:left="3239" w:hanging="723"/>
      </w:pPr>
      <w:rPr>
        <w:rFonts w:hint="default"/>
        <w:lang w:val="en-US" w:eastAsia="en-US" w:bidi="ar-SA"/>
      </w:rPr>
    </w:lvl>
    <w:lvl w:ilvl="3" w:tentative="0">
      <w:start w:val="0"/>
      <w:numFmt w:val="bullet"/>
      <w:lvlText w:val="•"/>
      <w:lvlJc w:val="left"/>
      <w:pPr>
        <w:ind w:left="4289" w:hanging="723"/>
      </w:pPr>
      <w:rPr>
        <w:rFonts w:hint="default"/>
        <w:lang w:val="en-US" w:eastAsia="en-US" w:bidi="ar-SA"/>
      </w:rPr>
    </w:lvl>
    <w:lvl w:ilvl="4" w:tentative="0">
      <w:start w:val="0"/>
      <w:numFmt w:val="bullet"/>
      <w:lvlText w:val="•"/>
      <w:lvlJc w:val="left"/>
      <w:pPr>
        <w:ind w:left="5339" w:hanging="723"/>
      </w:pPr>
      <w:rPr>
        <w:rFonts w:hint="default"/>
        <w:lang w:val="en-US" w:eastAsia="en-US" w:bidi="ar-SA"/>
      </w:rPr>
    </w:lvl>
    <w:lvl w:ilvl="5" w:tentative="0">
      <w:start w:val="0"/>
      <w:numFmt w:val="bullet"/>
      <w:lvlText w:val="•"/>
      <w:lvlJc w:val="left"/>
      <w:pPr>
        <w:ind w:left="6389" w:hanging="723"/>
      </w:pPr>
      <w:rPr>
        <w:rFonts w:hint="default"/>
        <w:lang w:val="en-US" w:eastAsia="en-US" w:bidi="ar-SA"/>
      </w:rPr>
    </w:lvl>
    <w:lvl w:ilvl="6" w:tentative="0">
      <w:start w:val="0"/>
      <w:numFmt w:val="bullet"/>
      <w:lvlText w:val="•"/>
      <w:lvlJc w:val="left"/>
      <w:pPr>
        <w:ind w:left="7438" w:hanging="723"/>
      </w:pPr>
      <w:rPr>
        <w:rFonts w:hint="default"/>
        <w:lang w:val="en-US" w:eastAsia="en-US" w:bidi="ar-SA"/>
      </w:rPr>
    </w:lvl>
    <w:lvl w:ilvl="7" w:tentative="0">
      <w:start w:val="0"/>
      <w:numFmt w:val="bullet"/>
      <w:lvlText w:val="•"/>
      <w:lvlJc w:val="left"/>
      <w:pPr>
        <w:ind w:left="8488" w:hanging="723"/>
      </w:pPr>
      <w:rPr>
        <w:rFonts w:hint="default"/>
        <w:lang w:val="en-US" w:eastAsia="en-US" w:bidi="ar-SA"/>
      </w:rPr>
    </w:lvl>
    <w:lvl w:ilvl="8" w:tentative="0">
      <w:start w:val="0"/>
      <w:numFmt w:val="bullet"/>
      <w:lvlText w:val="•"/>
      <w:lvlJc w:val="left"/>
      <w:pPr>
        <w:ind w:left="9538" w:hanging="723"/>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8A27C17"/>
    <w:rsid w:val="4D697A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spacing w:before="109"/>
      <w:ind w:left="319"/>
      <w:outlineLvl w:val="1"/>
    </w:pPr>
    <w:rPr>
      <w:rFonts w:ascii="Arial" w:hAnsi="Arial" w:eastAsia="Arial" w:cs="Arial"/>
      <w:b/>
      <w:bCs/>
      <w:sz w:val="30"/>
      <w:szCs w:val="30"/>
      <w:lang w:val="en-US" w:eastAsia="en-US" w:bidi="ar-SA"/>
    </w:rPr>
  </w:style>
  <w:style w:type="paragraph" w:styleId="3">
    <w:name w:val="heading 2"/>
    <w:basedOn w:val="1"/>
    <w:qFormat/>
    <w:uiPriority w:val="1"/>
    <w:pPr>
      <w:spacing w:before="118"/>
      <w:ind w:left="319"/>
      <w:outlineLvl w:val="2"/>
    </w:pPr>
    <w:rPr>
      <w:rFonts w:ascii="Arial" w:hAnsi="Arial" w:eastAsia="Arial" w:cs="Arial"/>
      <w:b/>
      <w:bCs/>
      <w:sz w:val="22"/>
      <w:szCs w:val="22"/>
      <w:lang w:val="en-US" w:eastAsia="en-US" w:bidi="ar-SA"/>
    </w:rPr>
  </w:style>
  <w:style w:type="paragraph" w:styleId="4">
    <w:name w:val="heading 3"/>
    <w:basedOn w:val="1"/>
    <w:qFormat/>
    <w:uiPriority w:val="1"/>
    <w:pPr>
      <w:ind w:left="162"/>
      <w:outlineLvl w:val="3"/>
    </w:pPr>
    <w:rPr>
      <w:rFonts w:ascii="Microsoft Sans Serif" w:hAnsi="Microsoft Sans Serif" w:eastAsia="Microsoft Sans Serif" w:cs="Microsoft Sans Serif"/>
      <w:sz w:val="22"/>
      <w:szCs w:val="22"/>
      <w:lang w:val="en-US" w:eastAsia="en-US" w:bidi="ar-SA"/>
    </w:rPr>
  </w:style>
  <w:style w:type="paragraph" w:styleId="5">
    <w:name w:val="heading 4"/>
    <w:basedOn w:val="1"/>
    <w:qFormat/>
    <w:uiPriority w:val="1"/>
    <w:pPr>
      <w:spacing w:before="49"/>
      <w:ind w:left="319"/>
      <w:outlineLvl w:val="4"/>
    </w:pPr>
    <w:rPr>
      <w:rFonts w:ascii="Microsoft Sans Serif" w:hAnsi="Microsoft Sans Serif" w:eastAsia="Microsoft Sans Serif" w:cs="Microsoft Sans Serif"/>
      <w:sz w:val="20"/>
      <w:szCs w:val="20"/>
      <w:lang w:val="en-US" w:eastAsia="en-US" w:bidi="ar-SA"/>
    </w:rPr>
  </w:style>
  <w:style w:type="paragraph" w:styleId="6">
    <w:name w:val="heading 5"/>
    <w:basedOn w:val="1"/>
    <w:qFormat/>
    <w:uiPriority w:val="1"/>
    <w:pPr>
      <w:ind w:left="608" w:hanging="183"/>
      <w:outlineLvl w:val="5"/>
    </w:pPr>
    <w:rPr>
      <w:rFonts w:ascii="Arial" w:hAnsi="Arial" w:eastAsia="Arial" w:cs="Arial"/>
      <w:b/>
      <w:bCs/>
      <w:sz w:val="16"/>
      <w:szCs w:val="16"/>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Microsoft Sans Serif" w:hAnsi="Microsoft Sans Serif" w:eastAsia="Microsoft Sans Serif" w:cs="Microsoft Sans Serif"/>
      <w:sz w:val="16"/>
      <w:szCs w:val="16"/>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145" w:hanging="723"/>
    </w:pPr>
    <w:rPr>
      <w:rFonts w:ascii="Microsoft Sans Serif" w:hAnsi="Microsoft Sans Serif" w:eastAsia="Microsoft Sans Serif" w:cs="Microsoft Sans Serif"/>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192</Words>
  <Characters>1065</Characters>
  <TotalTime>0</TotalTime>
  <ScaleCrop>false</ScaleCrop>
  <LinksUpToDate>false</LinksUpToDate>
  <CharactersWithSpaces>1214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2026-06-18T07:41:00Z</dcterms:created>
  <dc:creator>Elton P. Gatsi</dc:creator>
  <cp:lastModifiedBy>Arthur Magaya</cp:lastModifiedBy>
  <dcterms:modified xsi:type="dcterms:W3CDTF">2026-06-24T06:35:12Z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WPS Docs</vt:lpwstr>
  </property>
  <property fmtid="{D5CDD505-2E9C-101B-9397-08002B2CF9AE}" pid="5" name="LastSaved">
    <vt:filetime>2026-06-18T00:00:00Z</vt:filetime>
  </property>
  <property fmtid="{D5CDD505-2E9C-101B-9397-08002B2CF9AE}" pid="6" name="SourceModified">
    <vt:lpwstr>D:20260618090633+02'00'</vt:lpwstr>
  </property>
  <property fmtid="{D5CDD505-2E9C-101B-9397-08002B2CF9AE}" pid="7" name="KSOTemplateDocerSaveRecord">
    <vt:lpwstr>eyJoZGlkIjoiZGQyNTgzMmNlYTRiOWI2ZTg4MzNhOTA1MWZkYWE3ZmMifQ==</vt:lpwstr>
  </property>
  <property fmtid="{D5CDD505-2E9C-101B-9397-08002B2CF9AE}" pid="8" name="KSOProductBuildVer">
    <vt:lpwstr>1033-12.1.0.26880</vt:lpwstr>
  </property>
  <property fmtid="{D5CDD505-2E9C-101B-9397-08002B2CF9AE}" pid="9" name="ICV">
    <vt:lpwstr>CB302B8BE24E4F55BCC1271BC2D3C115_12</vt:lpwstr>
  </property>
</Properties>
</file>